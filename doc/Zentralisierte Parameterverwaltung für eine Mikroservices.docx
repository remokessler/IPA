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9242"/>
      </w:tblGrid>
      <w:tr w:rsidR="00CC3736" w:rsidRPr="00C13406" w:rsidTr="00CC3736">
        <w:trPr>
          <w:cnfStyle w:val="100000000000" w:firstRow="1" w:lastRow="0" w:firstColumn="0" w:lastColumn="0" w:oddVBand="0" w:evenVBand="0" w:oddHBand="0" w:evenHBand="0" w:firstRowFirstColumn="0" w:firstRowLastColumn="0" w:lastRowFirstColumn="0" w:lastRowLastColumn="0"/>
        </w:trPr>
        <w:tc>
          <w:tcPr>
            <w:tcW w:w="9382" w:type="dxa"/>
          </w:tcPr>
          <w:p w:rsidR="00CC3736" w:rsidRPr="00C13406" w:rsidRDefault="00CC3736" w:rsidP="000255D3">
            <w:pPr>
              <w:pStyle w:val="zOawBlindzeile"/>
            </w:pPr>
            <w:bookmarkStart w:id="0" w:name="_Hlk510684037"/>
            <w:bookmarkEnd w:id="0"/>
          </w:p>
        </w:tc>
      </w:tr>
    </w:tbl>
    <w:tbl>
      <w:tblPr>
        <w:tblW w:w="0" w:type="auto"/>
        <w:tblLook w:val="04A0" w:firstRow="1" w:lastRow="0" w:firstColumn="1" w:lastColumn="0" w:noHBand="0" w:noVBand="1"/>
      </w:tblPr>
      <w:tblGrid>
        <w:gridCol w:w="9242"/>
      </w:tblGrid>
      <w:tr w:rsidR="006B015D" w:rsidRPr="00C13406" w:rsidTr="003E1E68">
        <w:trPr>
          <w:trHeight w:val="3883"/>
        </w:trPr>
        <w:tc>
          <w:tcPr>
            <w:tcW w:w="9242" w:type="dxa"/>
          </w:tcPr>
          <w:p w:rsidR="006B015D" w:rsidRPr="00C13406" w:rsidRDefault="006B015D" w:rsidP="006B015D">
            <w:pPr>
              <w:pStyle w:val="Subtitle"/>
            </w:pPr>
            <w:bookmarkStart w:id="1" w:name="Inhalt"/>
          </w:p>
        </w:tc>
      </w:tr>
    </w:tbl>
    <w:p w:rsidR="00B732BE" w:rsidRPr="00C13406" w:rsidRDefault="00B732BE" w:rsidP="00B732BE">
      <w:pPr>
        <w:pStyle w:val="zOawBlindzeile"/>
      </w:pPr>
    </w:p>
    <w:p w:rsidR="00B732BE" w:rsidRPr="00C13406" w:rsidRDefault="00B732BE" w:rsidP="00B732BE">
      <w:pPr>
        <w:pStyle w:val="zOawBlindzeile"/>
        <w:sectPr w:rsidR="00B732BE" w:rsidRPr="00C13406" w:rsidSect="001B297A">
          <w:headerReference w:type="default" r:id="rId13"/>
          <w:footerReference w:type="default" r:id="rId14"/>
          <w:pgSz w:w="11906" w:h="16838" w:code="9"/>
          <w:pgMar w:top="2126" w:right="1332" w:bottom="1021" w:left="1332" w:header="425" w:footer="425" w:gutter="0"/>
          <w:cols w:space="708"/>
          <w:docGrid w:linePitch="360"/>
        </w:sectPr>
      </w:pPr>
    </w:p>
    <w:p w:rsidR="006B015D" w:rsidRPr="00C13406" w:rsidRDefault="006B015D" w:rsidP="006B015D">
      <w:pPr>
        <w:pStyle w:val="Subtitle"/>
      </w:pPr>
      <w:r w:rsidRPr="00C13406">
        <w:fldChar w:fldCharType="begin"/>
      </w:r>
      <w:r w:rsidRPr="00C13406">
        <w:instrText xml:space="preserve"> DOCPROPERTY "WdScmCustomField.Dokumentbetreff"\*CHARFORMAT </w:instrText>
      </w:r>
      <w:r w:rsidRPr="00C13406">
        <w:fldChar w:fldCharType="separate"/>
      </w:r>
      <w:r w:rsidR="00742B6F" w:rsidRPr="00C13406">
        <w:t>IPA von Remo Kessler</w:t>
      </w:r>
      <w:r w:rsidRPr="00C13406">
        <w:fldChar w:fldCharType="end"/>
      </w:r>
    </w:p>
    <w:p w:rsidR="006B015D" w:rsidRPr="00C13406" w:rsidRDefault="006B015D" w:rsidP="006B015D">
      <w:pPr>
        <w:pStyle w:val="Title"/>
      </w:pPr>
      <w:r w:rsidRPr="00C13406">
        <w:fldChar w:fldCharType="begin"/>
      </w:r>
      <w:r w:rsidRPr="00C13406">
        <w:instrText xml:space="preserve"> DOCPROPERTY "WdScmCustomField.Dokumenttitel"\*CHARFORMAT </w:instrText>
      </w:r>
      <w:r w:rsidRPr="00C13406">
        <w:fldChar w:fldCharType="separate"/>
      </w:r>
      <w:r w:rsidR="00742B6F" w:rsidRPr="00C13406">
        <w:t>Zentralisierte Parameterverwaltung für eine Mikroservices-Architektur</w:t>
      </w:r>
      <w:r w:rsidRPr="00C13406">
        <w:fldChar w:fldCharType="end"/>
      </w:r>
    </w:p>
    <w:p w:rsidR="006B015D" w:rsidRPr="00C13406" w:rsidRDefault="006B015D" w:rsidP="006B015D"/>
    <w:p w:rsidR="006B015D" w:rsidRPr="00C13406" w:rsidRDefault="006B015D" w:rsidP="006B015D"/>
    <w:p w:rsidR="006B015D" w:rsidRPr="00C13406" w:rsidRDefault="006B015D" w:rsidP="005D2D8F"/>
    <w:p w:rsidR="006B015D" w:rsidRPr="00C13406" w:rsidRDefault="006B015D">
      <w:pPr>
        <w:spacing w:line="240" w:lineRule="auto"/>
      </w:pPr>
      <w:r w:rsidRPr="00C13406">
        <w:br w:type="page"/>
      </w:r>
    </w:p>
    <w:p w:rsidR="006B015D" w:rsidRPr="00C13406" w:rsidRDefault="006B015D" w:rsidP="005D2D8F">
      <w:pPr>
        <w:pStyle w:val="berschrift"/>
        <w:rPr>
          <w:rFonts w:ascii="Verdana" w:hAnsi="Verdana"/>
          <w:sz w:val="28"/>
        </w:rPr>
      </w:pPr>
      <w:r w:rsidRPr="00C13406">
        <w:lastRenderedPageBreak/>
        <w:t>Über dieses Dokument</w:t>
      </w:r>
    </w:p>
    <w:p w:rsidR="006B015D" w:rsidRPr="00C13406" w:rsidRDefault="006B015D" w:rsidP="005D2D8F">
      <w:pPr>
        <w:pStyle w:val="Untertitel2"/>
      </w:pPr>
    </w:p>
    <w:p w:rsidR="006B015D" w:rsidRPr="00C13406" w:rsidRDefault="006B015D" w:rsidP="005D2D8F">
      <w:pPr>
        <w:pStyle w:val="Untertitel2"/>
      </w:pPr>
      <w:r w:rsidRPr="00C13406">
        <w:t>Ablage</w:t>
      </w:r>
    </w:p>
    <w:tbl>
      <w:tblPr>
        <w:tblStyle w:val="TableGrid"/>
        <w:tblW w:w="9299" w:type="dxa"/>
        <w:tblLook w:val="04A0" w:firstRow="1" w:lastRow="0" w:firstColumn="1" w:lastColumn="0" w:noHBand="0" w:noVBand="1"/>
      </w:tblPr>
      <w:tblGrid>
        <w:gridCol w:w="2147"/>
        <w:gridCol w:w="7152"/>
      </w:tblGrid>
      <w:tr w:rsidR="006B015D" w:rsidRPr="00C13406" w:rsidTr="005D2D8F">
        <w:trPr>
          <w:cnfStyle w:val="100000000000" w:firstRow="1" w:lastRow="0" w:firstColumn="0" w:lastColumn="0" w:oddVBand="0" w:evenVBand="0" w:oddHBand="0" w:evenHBand="0" w:firstRowFirstColumn="0" w:firstRowLastColumn="0" w:lastRowFirstColumn="0" w:lastRowLastColumn="0"/>
        </w:trPr>
        <w:tc>
          <w:tcPr>
            <w:tcW w:w="2147" w:type="dxa"/>
            <w:hideMark/>
          </w:tcPr>
          <w:p w:rsidR="006B015D" w:rsidRPr="00C13406" w:rsidRDefault="008137E5">
            <w:pPr>
              <w:rPr>
                <w:sz w:val="16"/>
              </w:rPr>
            </w:pPr>
            <w:r w:rsidRPr="00C13406">
              <w:rPr>
                <w:b w:val="0"/>
                <w:sz w:val="16"/>
              </w:rPr>
              <w:t>Git Repository</w:t>
            </w:r>
          </w:p>
        </w:tc>
        <w:tc>
          <w:tcPr>
            <w:tcW w:w="7152" w:type="dxa"/>
            <w:hideMark/>
          </w:tcPr>
          <w:p w:rsidR="006B015D" w:rsidRPr="00C13406" w:rsidRDefault="00FF00F5">
            <w:pPr>
              <w:rPr>
                <w:b w:val="0"/>
                <w:sz w:val="16"/>
              </w:rPr>
            </w:pPr>
            <w:r w:rsidRPr="00C13406">
              <w:t>https://github.com/kre-cmi/IPA-KRE</w:t>
            </w:r>
            <w:r w:rsidR="006B015D" w:rsidRPr="00C13406">
              <w:fldChar w:fldCharType="begin"/>
            </w:r>
            <w:r w:rsidR="006B015D" w:rsidRPr="00C13406">
              <w:rPr>
                <w:b w:val="0"/>
                <w:sz w:val="16"/>
              </w:rPr>
              <w:instrText xml:space="preserve"> DOCPROPERTY "WdScmCMIdata.G_Laufnummer"\*CHARFORMAT </w:instrText>
            </w:r>
            <w:r w:rsidR="006B015D" w:rsidRPr="00C13406">
              <w:fldChar w:fldCharType="end"/>
            </w:r>
          </w:p>
        </w:tc>
      </w:tr>
    </w:tbl>
    <w:p w:rsidR="006B015D" w:rsidRPr="00C13406" w:rsidRDefault="006B015D" w:rsidP="005D2D8F">
      <w:pPr>
        <w:pStyle w:val="Untertitel2"/>
      </w:pPr>
    </w:p>
    <w:p w:rsidR="006B015D" w:rsidRPr="00C13406" w:rsidRDefault="006B015D" w:rsidP="005D2D8F">
      <w:pPr>
        <w:pStyle w:val="Untertitel2"/>
      </w:pPr>
      <w:r w:rsidRPr="00C13406">
        <w:t>Versionierung</w:t>
      </w:r>
    </w:p>
    <w:tbl>
      <w:tblPr>
        <w:tblStyle w:val="TableGrid"/>
        <w:tblW w:w="9299" w:type="dxa"/>
        <w:tblLook w:val="04A0" w:firstRow="1" w:lastRow="0" w:firstColumn="1" w:lastColumn="0" w:noHBand="0" w:noVBand="1"/>
      </w:tblPr>
      <w:tblGrid>
        <w:gridCol w:w="1003"/>
        <w:gridCol w:w="1573"/>
        <w:gridCol w:w="2432"/>
        <w:gridCol w:w="1573"/>
        <w:gridCol w:w="2718"/>
      </w:tblGrid>
      <w:tr w:rsidR="006B015D" w:rsidRPr="00C13406" w:rsidTr="005D2D8F">
        <w:trPr>
          <w:cnfStyle w:val="100000000000" w:firstRow="1" w:lastRow="0" w:firstColumn="0" w:lastColumn="0" w:oddVBand="0" w:evenVBand="0" w:oddHBand="0" w:evenHBand="0" w:firstRowFirstColumn="0" w:firstRowLastColumn="0" w:lastRowFirstColumn="0" w:lastRowLastColumn="0"/>
        </w:trPr>
        <w:tc>
          <w:tcPr>
            <w:tcW w:w="1003" w:type="dxa"/>
            <w:hideMark/>
          </w:tcPr>
          <w:p w:rsidR="006B015D" w:rsidRPr="00C13406" w:rsidRDefault="006B015D">
            <w:pPr>
              <w:rPr>
                <w:sz w:val="16"/>
              </w:rPr>
            </w:pPr>
            <w:r w:rsidRPr="00C13406">
              <w:rPr>
                <w:b w:val="0"/>
                <w:sz w:val="16"/>
              </w:rPr>
              <w:t>Version</w:t>
            </w:r>
          </w:p>
        </w:tc>
        <w:tc>
          <w:tcPr>
            <w:tcW w:w="1573" w:type="dxa"/>
            <w:hideMark/>
          </w:tcPr>
          <w:p w:rsidR="006B015D" w:rsidRPr="00C13406" w:rsidRDefault="006B015D">
            <w:pPr>
              <w:rPr>
                <w:b w:val="0"/>
                <w:sz w:val="16"/>
              </w:rPr>
            </w:pPr>
            <w:r w:rsidRPr="00C13406">
              <w:rPr>
                <w:b w:val="0"/>
                <w:sz w:val="16"/>
              </w:rPr>
              <w:t>Datum</w:t>
            </w:r>
          </w:p>
        </w:tc>
        <w:tc>
          <w:tcPr>
            <w:tcW w:w="2432" w:type="dxa"/>
            <w:hideMark/>
          </w:tcPr>
          <w:p w:rsidR="006B015D" w:rsidRPr="00C13406" w:rsidRDefault="006B015D">
            <w:pPr>
              <w:rPr>
                <w:b w:val="0"/>
                <w:sz w:val="16"/>
              </w:rPr>
            </w:pPr>
            <w:r w:rsidRPr="00C13406">
              <w:rPr>
                <w:b w:val="0"/>
                <w:sz w:val="16"/>
              </w:rPr>
              <w:t>Autor</w:t>
            </w:r>
          </w:p>
        </w:tc>
        <w:tc>
          <w:tcPr>
            <w:tcW w:w="1573" w:type="dxa"/>
            <w:hideMark/>
          </w:tcPr>
          <w:p w:rsidR="006B015D" w:rsidRPr="00C13406" w:rsidRDefault="006B015D">
            <w:pPr>
              <w:rPr>
                <w:b w:val="0"/>
                <w:sz w:val="16"/>
              </w:rPr>
            </w:pPr>
            <w:r w:rsidRPr="00C13406">
              <w:rPr>
                <w:b w:val="0"/>
                <w:sz w:val="16"/>
              </w:rPr>
              <w:t>Status</w:t>
            </w:r>
          </w:p>
        </w:tc>
        <w:tc>
          <w:tcPr>
            <w:tcW w:w="2718" w:type="dxa"/>
            <w:hideMark/>
          </w:tcPr>
          <w:p w:rsidR="006B015D" w:rsidRPr="00C13406" w:rsidRDefault="006B015D">
            <w:pPr>
              <w:rPr>
                <w:b w:val="0"/>
                <w:sz w:val="16"/>
              </w:rPr>
            </w:pPr>
            <w:r w:rsidRPr="00C13406">
              <w:rPr>
                <w:b w:val="0"/>
                <w:sz w:val="16"/>
              </w:rPr>
              <w:t>Bemerkung</w:t>
            </w:r>
          </w:p>
        </w:tc>
      </w:tr>
      <w:tr w:rsidR="006B015D" w:rsidRPr="00C13406" w:rsidTr="005D2D8F">
        <w:tc>
          <w:tcPr>
            <w:tcW w:w="1003" w:type="dxa"/>
            <w:hideMark/>
          </w:tcPr>
          <w:p w:rsidR="006B015D" w:rsidRPr="00C13406" w:rsidRDefault="006B015D">
            <w:pPr>
              <w:rPr>
                <w:sz w:val="16"/>
              </w:rPr>
            </w:pPr>
            <w:r w:rsidRPr="00C13406">
              <w:rPr>
                <w:sz w:val="16"/>
              </w:rPr>
              <w:t>0.1</w:t>
            </w:r>
          </w:p>
        </w:tc>
        <w:tc>
          <w:tcPr>
            <w:tcW w:w="1573" w:type="dxa"/>
            <w:hideMark/>
          </w:tcPr>
          <w:p w:rsidR="006B015D" w:rsidRPr="00C13406" w:rsidRDefault="006B015D">
            <w:pPr>
              <w:rPr>
                <w:sz w:val="16"/>
              </w:rPr>
            </w:pPr>
            <w:r w:rsidRPr="00C13406">
              <w:rPr>
                <w:sz w:val="16"/>
              </w:rPr>
              <w:t>22.02.2018</w:t>
            </w:r>
          </w:p>
        </w:tc>
        <w:tc>
          <w:tcPr>
            <w:tcW w:w="2432" w:type="dxa"/>
            <w:hideMark/>
          </w:tcPr>
          <w:p w:rsidR="006B015D" w:rsidRPr="00C13406" w:rsidRDefault="006B015D">
            <w:pPr>
              <w:rPr>
                <w:rFonts w:ascii="Verdana" w:hAnsi="Verdana"/>
                <w:sz w:val="16"/>
                <w:szCs w:val="22"/>
              </w:rPr>
            </w:pPr>
            <w:r w:rsidRPr="00C13406">
              <w:fldChar w:fldCharType="begin"/>
            </w:r>
            <w:r w:rsidRPr="00C13406">
              <w:rPr>
                <w:sz w:val="16"/>
              </w:rPr>
              <w:instrText xml:space="preserve"> DOCPROPERTY "WdScmAuthor.Name"\*CHARFORMAT </w:instrText>
            </w:r>
            <w:r w:rsidRPr="00C13406">
              <w:fldChar w:fldCharType="separate"/>
            </w:r>
            <w:r w:rsidR="00742B6F" w:rsidRPr="00C13406">
              <w:rPr>
                <w:sz w:val="16"/>
              </w:rPr>
              <w:t>Remo Kessler</w:t>
            </w:r>
            <w:r w:rsidRPr="00C13406">
              <w:fldChar w:fldCharType="end"/>
            </w:r>
          </w:p>
        </w:tc>
        <w:tc>
          <w:tcPr>
            <w:tcW w:w="1573" w:type="dxa"/>
            <w:hideMark/>
          </w:tcPr>
          <w:p w:rsidR="006B015D" w:rsidRPr="00C13406" w:rsidRDefault="006B015D">
            <w:pPr>
              <w:rPr>
                <w:sz w:val="16"/>
              </w:rPr>
            </w:pPr>
            <w:r w:rsidRPr="00C13406">
              <w:rPr>
                <w:sz w:val="16"/>
              </w:rPr>
              <w:t>In Arbeit</w:t>
            </w:r>
          </w:p>
        </w:tc>
        <w:tc>
          <w:tcPr>
            <w:tcW w:w="2718" w:type="dxa"/>
          </w:tcPr>
          <w:p w:rsidR="006B015D" w:rsidRPr="00C13406" w:rsidRDefault="006B015D">
            <w:pPr>
              <w:rPr>
                <w:sz w:val="16"/>
              </w:rPr>
            </w:pPr>
            <w:r w:rsidRPr="00C13406">
              <w:rPr>
                <w:sz w:val="16"/>
              </w:rPr>
              <w:t>Erstellung des Dokuments inkl. Formatierungen und Ablage im GIt.</w:t>
            </w:r>
          </w:p>
        </w:tc>
      </w:tr>
      <w:tr w:rsidR="006B015D" w:rsidRPr="00C13406" w:rsidTr="005D2D8F">
        <w:tc>
          <w:tcPr>
            <w:tcW w:w="1003" w:type="dxa"/>
          </w:tcPr>
          <w:p w:rsidR="006B015D" w:rsidRPr="00C13406" w:rsidRDefault="00C8438E">
            <w:pPr>
              <w:rPr>
                <w:sz w:val="16"/>
              </w:rPr>
            </w:pPr>
            <w:r>
              <w:rPr>
                <w:sz w:val="16"/>
              </w:rPr>
              <w:t>1.0</w:t>
            </w:r>
          </w:p>
        </w:tc>
        <w:tc>
          <w:tcPr>
            <w:tcW w:w="1573" w:type="dxa"/>
          </w:tcPr>
          <w:p w:rsidR="006B015D" w:rsidRPr="00C13406" w:rsidRDefault="00C8438E">
            <w:pPr>
              <w:rPr>
                <w:sz w:val="16"/>
              </w:rPr>
            </w:pPr>
            <w:r>
              <w:rPr>
                <w:sz w:val="16"/>
              </w:rPr>
              <w:t>06.04.2018</w:t>
            </w:r>
          </w:p>
        </w:tc>
        <w:tc>
          <w:tcPr>
            <w:tcW w:w="2432" w:type="dxa"/>
          </w:tcPr>
          <w:p w:rsidR="006B015D" w:rsidRPr="00C13406" w:rsidRDefault="00C8438E">
            <w:pPr>
              <w:rPr>
                <w:sz w:val="16"/>
              </w:rPr>
            </w:pPr>
            <w:r>
              <w:rPr>
                <w:sz w:val="16"/>
              </w:rPr>
              <w:t>Remo Kessler</w:t>
            </w:r>
          </w:p>
        </w:tc>
        <w:tc>
          <w:tcPr>
            <w:tcW w:w="1573" w:type="dxa"/>
          </w:tcPr>
          <w:p w:rsidR="006B015D" w:rsidRPr="00C13406" w:rsidRDefault="00C8438E">
            <w:pPr>
              <w:rPr>
                <w:sz w:val="16"/>
              </w:rPr>
            </w:pPr>
            <w:r>
              <w:rPr>
                <w:sz w:val="16"/>
              </w:rPr>
              <w:t>Abgeschlossen</w:t>
            </w:r>
          </w:p>
        </w:tc>
        <w:tc>
          <w:tcPr>
            <w:tcW w:w="2718" w:type="dxa"/>
          </w:tcPr>
          <w:p w:rsidR="006B015D" w:rsidRPr="00C13406" w:rsidRDefault="00735850">
            <w:pPr>
              <w:rPr>
                <w:sz w:val="16"/>
              </w:rPr>
            </w:pPr>
            <w:r>
              <w:rPr>
                <w:sz w:val="16"/>
              </w:rPr>
              <w:t>Fertige IPA Dokumentation</w:t>
            </w:r>
          </w:p>
        </w:tc>
      </w:tr>
    </w:tbl>
    <w:p w:rsidR="006B015D" w:rsidRPr="00C13406" w:rsidRDefault="006B015D" w:rsidP="005D2D8F">
      <w:pPr>
        <w:pStyle w:val="Untertitel2"/>
      </w:pPr>
    </w:p>
    <w:p w:rsidR="006B015D" w:rsidRPr="00C13406" w:rsidRDefault="006B015D" w:rsidP="005D2D8F">
      <w:pPr>
        <w:pStyle w:val="Untertitel2"/>
      </w:pPr>
      <w:r w:rsidRPr="00C13406">
        <w:t>Referenzierte Dokumente</w:t>
      </w:r>
    </w:p>
    <w:tbl>
      <w:tblPr>
        <w:tblStyle w:val="TableGrid"/>
        <w:tblW w:w="9300" w:type="dxa"/>
        <w:tblLayout w:type="fixed"/>
        <w:tblLook w:val="04A0" w:firstRow="1" w:lastRow="0" w:firstColumn="1" w:lastColumn="0" w:noHBand="0" w:noVBand="1"/>
      </w:tblPr>
      <w:tblGrid>
        <w:gridCol w:w="2838"/>
        <w:gridCol w:w="1136"/>
        <w:gridCol w:w="2598"/>
        <w:gridCol w:w="2728"/>
      </w:tblGrid>
      <w:tr w:rsidR="006B015D" w:rsidRPr="00C13406" w:rsidTr="005D2D8F">
        <w:trPr>
          <w:cnfStyle w:val="100000000000" w:firstRow="1" w:lastRow="0" w:firstColumn="0" w:lastColumn="0" w:oddVBand="0" w:evenVBand="0" w:oddHBand="0" w:evenHBand="0" w:firstRowFirstColumn="0" w:firstRowLastColumn="0" w:lastRowFirstColumn="0" w:lastRowLastColumn="0"/>
        </w:trPr>
        <w:tc>
          <w:tcPr>
            <w:tcW w:w="2836" w:type="dxa"/>
            <w:hideMark/>
          </w:tcPr>
          <w:p w:rsidR="006B015D" w:rsidRPr="00C13406" w:rsidRDefault="006B015D">
            <w:pPr>
              <w:rPr>
                <w:sz w:val="16"/>
              </w:rPr>
            </w:pPr>
            <w:r w:rsidRPr="00C13406">
              <w:rPr>
                <w:b w:val="0"/>
                <w:sz w:val="16"/>
              </w:rPr>
              <w:t>Dokumentenname</w:t>
            </w:r>
          </w:p>
        </w:tc>
        <w:tc>
          <w:tcPr>
            <w:tcW w:w="1135" w:type="dxa"/>
            <w:hideMark/>
          </w:tcPr>
          <w:p w:rsidR="006B015D" w:rsidRPr="00C13406" w:rsidRDefault="006B015D">
            <w:pPr>
              <w:rPr>
                <w:b w:val="0"/>
                <w:sz w:val="16"/>
              </w:rPr>
            </w:pPr>
            <w:r w:rsidRPr="00C13406">
              <w:rPr>
                <w:b w:val="0"/>
                <w:sz w:val="16"/>
              </w:rPr>
              <w:t>Version</w:t>
            </w:r>
          </w:p>
        </w:tc>
        <w:tc>
          <w:tcPr>
            <w:tcW w:w="2597" w:type="dxa"/>
            <w:hideMark/>
          </w:tcPr>
          <w:p w:rsidR="006B015D" w:rsidRPr="00C13406" w:rsidRDefault="006B015D">
            <w:pPr>
              <w:rPr>
                <w:b w:val="0"/>
                <w:sz w:val="16"/>
              </w:rPr>
            </w:pPr>
            <w:r w:rsidRPr="00C13406">
              <w:rPr>
                <w:b w:val="0"/>
                <w:sz w:val="16"/>
              </w:rPr>
              <w:t>Autor</w:t>
            </w:r>
          </w:p>
        </w:tc>
        <w:tc>
          <w:tcPr>
            <w:tcW w:w="2727" w:type="dxa"/>
            <w:hideMark/>
          </w:tcPr>
          <w:p w:rsidR="006B015D" w:rsidRPr="00C13406" w:rsidRDefault="006B015D">
            <w:pPr>
              <w:rPr>
                <w:b w:val="0"/>
                <w:sz w:val="16"/>
              </w:rPr>
            </w:pPr>
            <w:r w:rsidRPr="00C13406">
              <w:rPr>
                <w:b w:val="0"/>
                <w:sz w:val="16"/>
              </w:rPr>
              <w:t>Datum</w:t>
            </w:r>
          </w:p>
        </w:tc>
      </w:tr>
      <w:tr w:rsidR="006B015D" w:rsidRPr="00C13406" w:rsidTr="005D2D8F">
        <w:tc>
          <w:tcPr>
            <w:tcW w:w="2836" w:type="dxa"/>
          </w:tcPr>
          <w:p w:rsidR="006B015D" w:rsidRPr="00C13406" w:rsidRDefault="006B015D">
            <w:pPr>
              <w:rPr>
                <w:sz w:val="16"/>
              </w:rPr>
            </w:pPr>
          </w:p>
        </w:tc>
        <w:tc>
          <w:tcPr>
            <w:tcW w:w="1135" w:type="dxa"/>
          </w:tcPr>
          <w:p w:rsidR="006B015D" w:rsidRPr="00C13406" w:rsidRDefault="006B015D">
            <w:pPr>
              <w:rPr>
                <w:sz w:val="16"/>
              </w:rPr>
            </w:pPr>
          </w:p>
        </w:tc>
        <w:tc>
          <w:tcPr>
            <w:tcW w:w="2597" w:type="dxa"/>
          </w:tcPr>
          <w:p w:rsidR="006B015D" w:rsidRPr="00C13406" w:rsidRDefault="006B015D">
            <w:pPr>
              <w:rPr>
                <w:sz w:val="16"/>
              </w:rPr>
            </w:pPr>
          </w:p>
        </w:tc>
        <w:tc>
          <w:tcPr>
            <w:tcW w:w="2727" w:type="dxa"/>
          </w:tcPr>
          <w:p w:rsidR="006B015D" w:rsidRPr="00C13406" w:rsidRDefault="006B015D">
            <w:pPr>
              <w:rPr>
                <w:sz w:val="16"/>
              </w:rPr>
            </w:pPr>
          </w:p>
        </w:tc>
      </w:tr>
      <w:tr w:rsidR="006B015D" w:rsidRPr="00C13406" w:rsidTr="005D2D8F">
        <w:tc>
          <w:tcPr>
            <w:tcW w:w="2836" w:type="dxa"/>
          </w:tcPr>
          <w:p w:rsidR="006B015D" w:rsidRPr="00C13406" w:rsidRDefault="006B015D">
            <w:pPr>
              <w:rPr>
                <w:sz w:val="16"/>
              </w:rPr>
            </w:pPr>
          </w:p>
        </w:tc>
        <w:tc>
          <w:tcPr>
            <w:tcW w:w="1135" w:type="dxa"/>
          </w:tcPr>
          <w:p w:rsidR="006B015D" w:rsidRPr="00C13406" w:rsidRDefault="006B015D">
            <w:pPr>
              <w:rPr>
                <w:sz w:val="16"/>
              </w:rPr>
            </w:pPr>
          </w:p>
        </w:tc>
        <w:tc>
          <w:tcPr>
            <w:tcW w:w="2597" w:type="dxa"/>
          </w:tcPr>
          <w:p w:rsidR="006B015D" w:rsidRPr="00C13406" w:rsidRDefault="006B015D">
            <w:pPr>
              <w:rPr>
                <w:sz w:val="16"/>
              </w:rPr>
            </w:pPr>
          </w:p>
        </w:tc>
        <w:tc>
          <w:tcPr>
            <w:tcW w:w="2727" w:type="dxa"/>
          </w:tcPr>
          <w:p w:rsidR="006B015D" w:rsidRPr="00C13406" w:rsidRDefault="006B015D">
            <w:pPr>
              <w:rPr>
                <w:sz w:val="16"/>
              </w:rPr>
            </w:pPr>
          </w:p>
        </w:tc>
      </w:tr>
    </w:tbl>
    <w:p w:rsidR="006B015D" w:rsidRPr="00C13406" w:rsidRDefault="006B015D" w:rsidP="005D2D8F">
      <w:pPr>
        <w:pStyle w:val="Untertitel2"/>
      </w:pPr>
    </w:p>
    <w:p w:rsidR="006B015D" w:rsidRPr="00C13406" w:rsidRDefault="006B015D" w:rsidP="005D2D8F">
      <w:pPr>
        <w:pStyle w:val="Untertitel2"/>
      </w:pPr>
      <w:r w:rsidRPr="00C13406">
        <w:t>Verteiler</w:t>
      </w:r>
      <w:r w:rsidR="00A32DD8">
        <w:t xml:space="preserve"> &amp; Projektorganisation</w:t>
      </w:r>
    </w:p>
    <w:tbl>
      <w:tblPr>
        <w:tblStyle w:val="TableGrid"/>
        <w:tblW w:w="9299" w:type="dxa"/>
        <w:tblLook w:val="04A0" w:firstRow="1" w:lastRow="0" w:firstColumn="1" w:lastColumn="0" w:noHBand="0" w:noVBand="1"/>
      </w:tblPr>
      <w:tblGrid>
        <w:gridCol w:w="2426"/>
        <w:gridCol w:w="1910"/>
        <w:gridCol w:w="1685"/>
        <w:gridCol w:w="3278"/>
      </w:tblGrid>
      <w:tr w:rsidR="006B015D" w:rsidRPr="00C13406" w:rsidTr="005D2D8F">
        <w:trPr>
          <w:cnfStyle w:val="100000000000" w:firstRow="1" w:lastRow="0" w:firstColumn="0" w:lastColumn="0" w:oddVBand="0" w:evenVBand="0" w:oddHBand="0" w:evenHBand="0" w:firstRowFirstColumn="0" w:firstRowLastColumn="0" w:lastRowFirstColumn="0" w:lastRowLastColumn="0"/>
        </w:trPr>
        <w:tc>
          <w:tcPr>
            <w:tcW w:w="2426" w:type="dxa"/>
            <w:hideMark/>
          </w:tcPr>
          <w:p w:rsidR="006B015D" w:rsidRPr="00C13406" w:rsidRDefault="006B015D">
            <w:pPr>
              <w:rPr>
                <w:sz w:val="16"/>
              </w:rPr>
            </w:pPr>
            <w:r w:rsidRPr="00C13406">
              <w:rPr>
                <w:b w:val="0"/>
                <w:sz w:val="16"/>
              </w:rPr>
              <w:t>Name / Vorname</w:t>
            </w:r>
          </w:p>
        </w:tc>
        <w:tc>
          <w:tcPr>
            <w:tcW w:w="1910" w:type="dxa"/>
            <w:hideMark/>
          </w:tcPr>
          <w:p w:rsidR="006B015D" w:rsidRPr="00C13406" w:rsidRDefault="006B015D">
            <w:pPr>
              <w:rPr>
                <w:b w:val="0"/>
                <w:sz w:val="16"/>
              </w:rPr>
            </w:pPr>
            <w:r w:rsidRPr="00C13406">
              <w:rPr>
                <w:b w:val="0"/>
                <w:sz w:val="16"/>
              </w:rPr>
              <w:t>Kurzzeichen</w:t>
            </w:r>
          </w:p>
        </w:tc>
        <w:tc>
          <w:tcPr>
            <w:tcW w:w="1685" w:type="dxa"/>
            <w:hideMark/>
          </w:tcPr>
          <w:p w:rsidR="006B015D" w:rsidRPr="00C13406" w:rsidRDefault="006B015D">
            <w:pPr>
              <w:rPr>
                <w:b w:val="0"/>
                <w:sz w:val="16"/>
              </w:rPr>
            </w:pPr>
            <w:r w:rsidRPr="00C13406">
              <w:rPr>
                <w:b w:val="0"/>
                <w:sz w:val="16"/>
              </w:rPr>
              <w:t>Organisation</w:t>
            </w:r>
          </w:p>
        </w:tc>
        <w:tc>
          <w:tcPr>
            <w:tcW w:w="3278" w:type="dxa"/>
            <w:hideMark/>
          </w:tcPr>
          <w:p w:rsidR="006B015D" w:rsidRPr="00C13406" w:rsidRDefault="006B015D">
            <w:pPr>
              <w:rPr>
                <w:b w:val="0"/>
                <w:sz w:val="16"/>
              </w:rPr>
            </w:pPr>
            <w:r w:rsidRPr="00C13406">
              <w:rPr>
                <w:b w:val="0"/>
                <w:sz w:val="16"/>
              </w:rPr>
              <w:t>Rolle</w:t>
            </w:r>
          </w:p>
        </w:tc>
      </w:tr>
      <w:tr w:rsidR="006B015D" w:rsidRPr="00C13406" w:rsidTr="005D2D8F">
        <w:tc>
          <w:tcPr>
            <w:tcW w:w="2426" w:type="dxa"/>
            <w:hideMark/>
          </w:tcPr>
          <w:p w:rsidR="006B015D" w:rsidRPr="00B348BE" w:rsidRDefault="006B015D">
            <w:pPr>
              <w:rPr>
                <w:sz w:val="16"/>
                <w:szCs w:val="16"/>
              </w:rPr>
            </w:pPr>
            <w:r w:rsidRPr="00B348BE">
              <w:rPr>
                <w:sz w:val="16"/>
                <w:szCs w:val="16"/>
              </w:rPr>
              <w:fldChar w:fldCharType="begin"/>
            </w:r>
            <w:r w:rsidRPr="00B348BE">
              <w:rPr>
                <w:sz w:val="16"/>
                <w:szCs w:val="16"/>
              </w:rPr>
              <w:instrText xml:space="preserve"> DOCPROPERTY "WdScmAuthor.Name"\*CHARFORMAT </w:instrText>
            </w:r>
            <w:r w:rsidRPr="00B348BE">
              <w:rPr>
                <w:sz w:val="16"/>
                <w:szCs w:val="16"/>
              </w:rPr>
              <w:fldChar w:fldCharType="separate"/>
            </w:r>
            <w:r w:rsidR="00742B6F" w:rsidRPr="00B348BE">
              <w:rPr>
                <w:sz w:val="16"/>
                <w:szCs w:val="16"/>
              </w:rPr>
              <w:t>Remo Kessler</w:t>
            </w:r>
            <w:r w:rsidRPr="00B348BE">
              <w:rPr>
                <w:sz w:val="16"/>
                <w:szCs w:val="16"/>
              </w:rPr>
              <w:fldChar w:fldCharType="end"/>
            </w:r>
          </w:p>
        </w:tc>
        <w:tc>
          <w:tcPr>
            <w:tcW w:w="1910" w:type="dxa"/>
            <w:hideMark/>
          </w:tcPr>
          <w:p w:rsidR="006B015D" w:rsidRPr="00B348BE" w:rsidRDefault="006B015D">
            <w:pPr>
              <w:rPr>
                <w:sz w:val="16"/>
                <w:szCs w:val="16"/>
              </w:rPr>
            </w:pPr>
            <w:r w:rsidRPr="00B348BE">
              <w:rPr>
                <w:sz w:val="16"/>
                <w:szCs w:val="16"/>
              </w:rPr>
              <w:fldChar w:fldCharType="begin"/>
            </w:r>
            <w:r w:rsidRPr="00B348BE">
              <w:rPr>
                <w:sz w:val="16"/>
                <w:szCs w:val="16"/>
              </w:rPr>
              <w:instrText xml:space="preserve"> DOCPROPERTY "WdScmAuthor.Initials"\*CHARFORMAT </w:instrText>
            </w:r>
            <w:r w:rsidRPr="00B348BE">
              <w:rPr>
                <w:sz w:val="16"/>
                <w:szCs w:val="16"/>
              </w:rPr>
              <w:fldChar w:fldCharType="separate"/>
            </w:r>
            <w:r w:rsidR="00742B6F" w:rsidRPr="00B348BE">
              <w:rPr>
                <w:sz w:val="16"/>
                <w:szCs w:val="16"/>
              </w:rPr>
              <w:t>KRE</w:t>
            </w:r>
            <w:r w:rsidRPr="00B348BE">
              <w:rPr>
                <w:sz w:val="16"/>
                <w:szCs w:val="16"/>
              </w:rPr>
              <w:fldChar w:fldCharType="end"/>
            </w:r>
          </w:p>
        </w:tc>
        <w:tc>
          <w:tcPr>
            <w:tcW w:w="1685" w:type="dxa"/>
            <w:hideMark/>
          </w:tcPr>
          <w:p w:rsidR="006B015D" w:rsidRPr="00B348BE" w:rsidRDefault="006B015D">
            <w:pPr>
              <w:rPr>
                <w:sz w:val="16"/>
                <w:szCs w:val="16"/>
              </w:rPr>
            </w:pPr>
            <w:r w:rsidRPr="00B348BE">
              <w:rPr>
                <w:sz w:val="16"/>
                <w:szCs w:val="16"/>
              </w:rPr>
              <w:fldChar w:fldCharType="begin"/>
            </w:r>
            <w:r w:rsidRPr="00B348BE">
              <w:rPr>
                <w:sz w:val="16"/>
                <w:szCs w:val="16"/>
              </w:rPr>
              <w:instrText xml:space="preserve"> DOCPROPERTY "WdScmOrganisation.Organisation"\*CHARFORMAT </w:instrText>
            </w:r>
            <w:r w:rsidRPr="00B348BE">
              <w:rPr>
                <w:sz w:val="16"/>
                <w:szCs w:val="16"/>
              </w:rPr>
              <w:fldChar w:fldCharType="separate"/>
            </w:r>
            <w:r w:rsidR="00742B6F" w:rsidRPr="00B348BE">
              <w:rPr>
                <w:sz w:val="16"/>
                <w:szCs w:val="16"/>
              </w:rPr>
              <w:t>CM Informatik AG</w:t>
            </w:r>
            <w:r w:rsidRPr="00B348BE">
              <w:rPr>
                <w:sz w:val="16"/>
                <w:szCs w:val="16"/>
              </w:rPr>
              <w:fldChar w:fldCharType="end"/>
            </w:r>
          </w:p>
        </w:tc>
        <w:tc>
          <w:tcPr>
            <w:tcW w:w="3278" w:type="dxa"/>
            <w:hideMark/>
          </w:tcPr>
          <w:p w:rsidR="006B015D" w:rsidRPr="00B348BE" w:rsidRDefault="006B015D">
            <w:pPr>
              <w:rPr>
                <w:sz w:val="16"/>
                <w:szCs w:val="16"/>
              </w:rPr>
            </w:pPr>
            <w:r w:rsidRPr="00B348BE">
              <w:rPr>
                <w:sz w:val="16"/>
                <w:szCs w:val="16"/>
              </w:rPr>
              <w:fldChar w:fldCharType="begin"/>
            </w:r>
            <w:r w:rsidRPr="00B348BE">
              <w:rPr>
                <w:sz w:val="16"/>
                <w:szCs w:val="16"/>
              </w:rPr>
              <w:instrText xml:space="preserve"> DOCPROPERTY "WdScmAuthor.Function"\*CHARFORMAT </w:instrText>
            </w:r>
            <w:r w:rsidRPr="00B348BE">
              <w:rPr>
                <w:sz w:val="16"/>
                <w:szCs w:val="16"/>
              </w:rPr>
              <w:fldChar w:fldCharType="separate"/>
            </w:r>
            <w:r w:rsidR="00742B6F" w:rsidRPr="00B348BE">
              <w:rPr>
                <w:sz w:val="16"/>
                <w:szCs w:val="16"/>
              </w:rPr>
              <w:t>Lehrling Informatik</w:t>
            </w:r>
            <w:r w:rsidRPr="00B348BE">
              <w:rPr>
                <w:sz w:val="16"/>
                <w:szCs w:val="16"/>
              </w:rPr>
              <w:fldChar w:fldCharType="end"/>
            </w:r>
          </w:p>
        </w:tc>
      </w:tr>
      <w:tr w:rsidR="003D5436" w:rsidRPr="00C13406" w:rsidTr="005D2D8F">
        <w:tc>
          <w:tcPr>
            <w:tcW w:w="2426" w:type="dxa"/>
          </w:tcPr>
          <w:p w:rsidR="003D5436" w:rsidRPr="00B348BE" w:rsidRDefault="003D5436">
            <w:pPr>
              <w:rPr>
                <w:sz w:val="16"/>
                <w:szCs w:val="16"/>
              </w:rPr>
            </w:pPr>
            <w:r w:rsidRPr="00B348BE">
              <w:rPr>
                <w:sz w:val="16"/>
                <w:szCs w:val="16"/>
              </w:rPr>
              <w:t>Martin Tinner</w:t>
            </w:r>
          </w:p>
        </w:tc>
        <w:tc>
          <w:tcPr>
            <w:tcW w:w="1910" w:type="dxa"/>
          </w:tcPr>
          <w:p w:rsidR="003D5436" w:rsidRPr="00B348BE" w:rsidRDefault="003D5436">
            <w:pPr>
              <w:rPr>
                <w:sz w:val="16"/>
                <w:szCs w:val="16"/>
              </w:rPr>
            </w:pPr>
            <w:r w:rsidRPr="00B348BE">
              <w:rPr>
                <w:sz w:val="16"/>
                <w:szCs w:val="16"/>
              </w:rPr>
              <w:t>TMA</w:t>
            </w:r>
          </w:p>
        </w:tc>
        <w:tc>
          <w:tcPr>
            <w:tcW w:w="1685" w:type="dxa"/>
          </w:tcPr>
          <w:p w:rsidR="003D5436" w:rsidRPr="00B348BE" w:rsidRDefault="003D5436">
            <w:pPr>
              <w:rPr>
                <w:sz w:val="16"/>
                <w:szCs w:val="16"/>
              </w:rPr>
            </w:pPr>
            <w:r w:rsidRPr="00B348BE">
              <w:rPr>
                <w:sz w:val="16"/>
                <w:szCs w:val="16"/>
              </w:rPr>
              <w:t>CM Informatik AG</w:t>
            </w:r>
          </w:p>
        </w:tc>
        <w:tc>
          <w:tcPr>
            <w:tcW w:w="3278" w:type="dxa"/>
          </w:tcPr>
          <w:p w:rsidR="003D5436" w:rsidRPr="00B348BE" w:rsidRDefault="003D5436">
            <w:pPr>
              <w:rPr>
                <w:sz w:val="16"/>
                <w:szCs w:val="16"/>
              </w:rPr>
            </w:pPr>
            <w:r w:rsidRPr="00B348BE">
              <w:rPr>
                <w:sz w:val="16"/>
                <w:szCs w:val="16"/>
              </w:rPr>
              <w:t>IPA Betreuer</w:t>
            </w:r>
          </w:p>
        </w:tc>
      </w:tr>
      <w:tr w:rsidR="003D5436" w:rsidRPr="00C13406" w:rsidTr="005D2D8F">
        <w:tc>
          <w:tcPr>
            <w:tcW w:w="2426" w:type="dxa"/>
          </w:tcPr>
          <w:p w:rsidR="003D5436" w:rsidRPr="00B348BE" w:rsidRDefault="003D5436">
            <w:pPr>
              <w:rPr>
                <w:sz w:val="16"/>
                <w:szCs w:val="16"/>
              </w:rPr>
            </w:pPr>
            <w:r w:rsidRPr="00B348BE">
              <w:rPr>
                <w:sz w:val="16"/>
                <w:szCs w:val="16"/>
              </w:rPr>
              <w:t>Matthias Hess</w:t>
            </w:r>
          </w:p>
        </w:tc>
        <w:tc>
          <w:tcPr>
            <w:tcW w:w="1910" w:type="dxa"/>
          </w:tcPr>
          <w:p w:rsidR="003D5436" w:rsidRPr="00B348BE" w:rsidRDefault="003D5436">
            <w:pPr>
              <w:rPr>
                <w:sz w:val="16"/>
                <w:szCs w:val="16"/>
              </w:rPr>
            </w:pPr>
            <w:r w:rsidRPr="00B348BE">
              <w:rPr>
                <w:sz w:val="16"/>
                <w:szCs w:val="16"/>
              </w:rPr>
              <w:t>MHE</w:t>
            </w:r>
          </w:p>
        </w:tc>
        <w:tc>
          <w:tcPr>
            <w:tcW w:w="1685" w:type="dxa"/>
          </w:tcPr>
          <w:p w:rsidR="003D5436" w:rsidRPr="00B348BE" w:rsidRDefault="003D5436">
            <w:pPr>
              <w:rPr>
                <w:sz w:val="16"/>
                <w:szCs w:val="16"/>
              </w:rPr>
            </w:pPr>
            <w:r w:rsidRPr="00B348BE">
              <w:rPr>
                <w:sz w:val="16"/>
                <w:szCs w:val="16"/>
              </w:rPr>
              <w:t>CM Informatik AG</w:t>
            </w:r>
          </w:p>
        </w:tc>
        <w:tc>
          <w:tcPr>
            <w:tcW w:w="3278" w:type="dxa"/>
          </w:tcPr>
          <w:p w:rsidR="003D5436" w:rsidRPr="00B348BE" w:rsidRDefault="003D5436">
            <w:pPr>
              <w:rPr>
                <w:sz w:val="16"/>
                <w:szCs w:val="16"/>
              </w:rPr>
            </w:pPr>
            <w:r w:rsidRPr="00B348BE">
              <w:rPr>
                <w:sz w:val="16"/>
                <w:szCs w:val="16"/>
              </w:rPr>
              <w:t>IPA Fachbetreuer</w:t>
            </w:r>
          </w:p>
        </w:tc>
      </w:tr>
      <w:tr w:rsidR="003D5436" w:rsidRPr="00C13406" w:rsidTr="005D2D8F">
        <w:tc>
          <w:tcPr>
            <w:tcW w:w="2426" w:type="dxa"/>
          </w:tcPr>
          <w:p w:rsidR="003D5436" w:rsidRPr="00B348BE" w:rsidRDefault="003D5436">
            <w:pPr>
              <w:rPr>
                <w:sz w:val="16"/>
                <w:szCs w:val="16"/>
              </w:rPr>
            </w:pPr>
            <w:r w:rsidRPr="00B348BE">
              <w:rPr>
                <w:sz w:val="16"/>
                <w:szCs w:val="16"/>
              </w:rPr>
              <w:t>Patrick Schättin</w:t>
            </w:r>
          </w:p>
        </w:tc>
        <w:tc>
          <w:tcPr>
            <w:tcW w:w="1910" w:type="dxa"/>
          </w:tcPr>
          <w:p w:rsidR="003D5436" w:rsidRPr="00B348BE" w:rsidRDefault="003D5436">
            <w:pPr>
              <w:rPr>
                <w:sz w:val="16"/>
                <w:szCs w:val="16"/>
              </w:rPr>
            </w:pPr>
            <w:r w:rsidRPr="00B348BE">
              <w:rPr>
                <w:sz w:val="16"/>
                <w:szCs w:val="16"/>
              </w:rPr>
              <w:t>-</w:t>
            </w:r>
          </w:p>
        </w:tc>
        <w:tc>
          <w:tcPr>
            <w:tcW w:w="1685" w:type="dxa"/>
          </w:tcPr>
          <w:p w:rsidR="003D5436" w:rsidRPr="00B348BE" w:rsidRDefault="003D5436">
            <w:pPr>
              <w:rPr>
                <w:sz w:val="16"/>
                <w:szCs w:val="16"/>
              </w:rPr>
            </w:pPr>
            <w:r w:rsidRPr="00B348BE">
              <w:rPr>
                <w:sz w:val="16"/>
                <w:szCs w:val="16"/>
              </w:rPr>
              <w:t>Noser Engineering</w:t>
            </w:r>
          </w:p>
        </w:tc>
        <w:tc>
          <w:tcPr>
            <w:tcW w:w="3278" w:type="dxa"/>
          </w:tcPr>
          <w:p w:rsidR="003D5436" w:rsidRPr="00B348BE" w:rsidRDefault="003D5436">
            <w:pPr>
              <w:rPr>
                <w:sz w:val="16"/>
                <w:szCs w:val="16"/>
              </w:rPr>
            </w:pPr>
            <w:r w:rsidRPr="00B348BE">
              <w:rPr>
                <w:sz w:val="16"/>
                <w:szCs w:val="16"/>
              </w:rPr>
              <w:t>IPA Hauptexperte</w:t>
            </w:r>
          </w:p>
        </w:tc>
      </w:tr>
      <w:tr w:rsidR="003D5436" w:rsidRPr="00C13406" w:rsidTr="005D2D8F">
        <w:tc>
          <w:tcPr>
            <w:tcW w:w="2426" w:type="dxa"/>
          </w:tcPr>
          <w:p w:rsidR="003D5436" w:rsidRPr="00B348BE" w:rsidRDefault="003D5436">
            <w:pPr>
              <w:rPr>
                <w:sz w:val="16"/>
                <w:szCs w:val="16"/>
              </w:rPr>
            </w:pPr>
            <w:r w:rsidRPr="00B348BE">
              <w:rPr>
                <w:sz w:val="16"/>
                <w:szCs w:val="16"/>
              </w:rPr>
              <w:t>Reto Loser</w:t>
            </w:r>
          </w:p>
        </w:tc>
        <w:tc>
          <w:tcPr>
            <w:tcW w:w="1910" w:type="dxa"/>
          </w:tcPr>
          <w:p w:rsidR="003D5436" w:rsidRPr="00B348BE" w:rsidRDefault="003D5436">
            <w:pPr>
              <w:rPr>
                <w:sz w:val="16"/>
                <w:szCs w:val="16"/>
              </w:rPr>
            </w:pPr>
            <w:r w:rsidRPr="00B348BE">
              <w:rPr>
                <w:sz w:val="16"/>
                <w:szCs w:val="16"/>
              </w:rPr>
              <w:t>-</w:t>
            </w:r>
          </w:p>
        </w:tc>
        <w:tc>
          <w:tcPr>
            <w:tcW w:w="1685" w:type="dxa"/>
          </w:tcPr>
          <w:p w:rsidR="003D5436" w:rsidRPr="00B348BE" w:rsidRDefault="00206C16">
            <w:pPr>
              <w:rPr>
                <w:sz w:val="16"/>
                <w:szCs w:val="16"/>
              </w:rPr>
            </w:pPr>
            <w:r w:rsidRPr="00B348BE">
              <w:rPr>
                <w:sz w:val="16"/>
                <w:szCs w:val="16"/>
              </w:rPr>
              <w:t>Swisscom</w:t>
            </w:r>
          </w:p>
        </w:tc>
        <w:tc>
          <w:tcPr>
            <w:tcW w:w="3278" w:type="dxa"/>
          </w:tcPr>
          <w:p w:rsidR="003D5436" w:rsidRPr="00B348BE" w:rsidRDefault="00206C16">
            <w:pPr>
              <w:rPr>
                <w:sz w:val="16"/>
                <w:szCs w:val="16"/>
              </w:rPr>
            </w:pPr>
            <w:r w:rsidRPr="00B348BE">
              <w:rPr>
                <w:sz w:val="16"/>
                <w:szCs w:val="16"/>
              </w:rPr>
              <w:t>IPA Nebenexperte</w:t>
            </w:r>
          </w:p>
        </w:tc>
      </w:tr>
    </w:tbl>
    <w:p w:rsidR="006B015D" w:rsidRPr="00C13406" w:rsidRDefault="006B015D" w:rsidP="005D2D8F">
      <w:pPr>
        <w:pStyle w:val="Untertitel2"/>
      </w:pPr>
    </w:p>
    <w:p w:rsidR="006B015D" w:rsidRPr="00C13406" w:rsidRDefault="006B015D" w:rsidP="005D2D8F">
      <w:pPr>
        <w:pStyle w:val="Untertitel2"/>
      </w:pPr>
      <w:r w:rsidRPr="00C13406">
        <w:t>Konventionen</w:t>
      </w:r>
    </w:p>
    <w:p w:rsidR="006B015D" w:rsidRPr="00C13406" w:rsidRDefault="006B015D" w:rsidP="005D2D8F">
      <w:pPr>
        <w:rPr>
          <w:sz w:val="20"/>
          <w:szCs w:val="22"/>
        </w:rPr>
      </w:pPr>
      <w:r w:rsidRPr="00C13406">
        <w:t>In diesem Dokument wurden die folgenden Konventionen verwendet:</w:t>
      </w:r>
    </w:p>
    <w:tbl>
      <w:tblPr>
        <w:tblStyle w:val="TableGrid"/>
        <w:tblW w:w="0" w:type="auto"/>
        <w:tblLook w:val="04A0" w:firstRow="1" w:lastRow="0" w:firstColumn="1" w:lastColumn="0" w:noHBand="0" w:noVBand="1"/>
      </w:tblPr>
      <w:tblGrid>
        <w:gridCol w:w="2380"/>
        <w:gridCol w:w="6862"/>
      </w:tblGrid>
      <w:tr w:rsidR="006B015D" w:rsidRPr="00C13406" w:rsidTr="00E043B8">
        <w:trPr>
          <w:cnfStyle w:val="100000000000" w:firstRow="1" w:lastRow="0" w:firstColumn="0" w:lastColumn="0" w:oddVBand="0" w:evenVBand="0" w:oddHBand="0" w:evenHBand="0" w:firstRowFirstColumn="0" w:firstRowLastColumn="0" w:lastRowFirstColumn="0" w:lastRowLastColumn="0"/>
        </w:trPr>
        <w:tc>
          <w:tcPr>
            <w:tcW w:w="2380" w:type="dxa"/>
            <w:hideMark/>
          </w:tcPr>
          <w:p w:rsidR="006B015D" w:rsidRPr="00C13406" w:rsidRDefault="006B015D">
            <w:r w:rsidRPr="00C13406">
              <w:rPr>
                <w:b w:val="0"/>
              </w:rPr>
              <w:t>Was</w:t>
            </w:r>
          </w:p>
        </w:tc>
        <w:tc>
          <w:tcPr>
            <w:tcW w:w="6862" w:type="dxa"/>
            <w:hideMark/>
          </w:tcPr>
          <w:p w:rsidR="006B015D" w:rsidRPr="00C13406" w:rsidRDefault="006B015D">
            <w:pPr>
              <w:rPr>
                <w:b w:val="0"/>
              </w:rPr>
            </w:pPr>
            <w:r w:rsidRPr="00C13406">
              <w:rPr>
                <w:b w:val="0"/>
              </w:rPr>
              <w:t>Beschrieb</w:t>
            </w:r>
          </w:p>
        </w:tc>
      </w:tr>
      <w:tr w:rsidR="006B015D" w:rsidRPr="00C13406" w:rsidTr="00E043B8">
        <w:tc>
          <w:tcPr>
            <w:tcW w:w="2380" w:type="dxa"/>
            <w:hideMark/>
          </w:tcPr>
          <w:p w:rsidR="006B015D" w:rsidRPr="00C13406" w:rsidRDefault="006B015D">
            <w:r w:rsidRPr="00C13406">
              <w:t>Gleichstellung</w:t>
            </w:r>
          </w:p>
        </w:tc>
        <w:tc>
          <w:tcPr>
            <w:tcW w:w="6862" w:type="dxa"/>
            <w:hideMark/>
          </w:tcPr>
          <w:p w:rsidR="006B015D" w:rsidRPr="00C13406" w:rsidRDefault="006B015D">
            <w:r w:rsidRPr="00C13406">
              <w:t>Im Zuge sprachlicher Vereinfachung wird innerhalb des vorliegenden Dokuments jeweils nur eine Form von Personenbezeichnungen (z.B.</w:t>
            </w:r>
            <w:r w:rsidR="005A42F8" w:rsidRPr="00C13406">
              <w:t xml:space="preserve"> </w:t>
            </w:r>
            <w:r w:rsidRPr="00C13406">
              <w:t>Projektleiterin, Mitarbeiter etc.) verwendet. Es ist stets auch die andere Form der entsprechenden Personenbezeichnung gemeint und miteingeschlossen.</w:t>
            </w:r>
          </w:p>
        </w:tc>
      </w:tr>
    </w:tbl>
    <w:p w:rsidR="006B015D" w:rsidRPr="00C13406" w:rsidRDefault="006B015D">
      <w:pPr>
        <w:spacing w:line="240" w:lineRule="auto"/>
      </w:pPr>
      <w:r w:rsidRPr="00C13406">
        <w:br w:type="page"/>
      </w:r>
      <w:bookmarkStart w:id="2" w:name="_GoBack"/>
      <w:bookmarkEnd w:id="2"/>
    </w:p>
    <w:p w:rsidR="006B015D" w:rsidRPr="00C13406" w:rsidRDefault="006B015D" w:rsidP="005D2D8F">
      <w:pPr>
        <w:pStyle w:val="berschrift"/>
      </w:pPr>
      <w:r w:rsidRPr="00C13406">
        <w:lastRenderedPageBreak/>
        <w:t>Inhaltsverzeichnis</w:t>
      </w:r>
    </w:p>
    <w:p w:rsidR="00A83B00" w:rsidRDefault="0012679F">
      <w:pPr>
        <w:pStyle w:val="TOC1"/>
        <w:rPr>
          <w:rFonts w:asciiTheme="minorHAnsi" w:eastAsiaTheme="minorEastAsia" w:hAnsiTheme="minorHAnsi" w:cstheme="minorBidi"/>
          <w:b w:val="0"/>
          <w:noProof/>
          <w:sz w:val="22"/>
          <w:szCs w:val="22"/>
          <w:lang w:eastAsia="de-CH"/>
        </w:rPr>
      </w:pPr>
      <w:r w:rsidRPr="00C13406">
        <w:rPr>
          <w:sz w:val="19"/>
        </w:rPr>
        <w:fldChar w:fldCharType="begin"/>
      </w:r>
      <w:r w:rsidRPr="00C13406">
        <w:rPr>
          <w:sz w:val="19"/>
        </w:rPr>
        <w:instrText xml:space="preserve"> TOC \o "2-9" \h \z \t "Heading 1;1" </w:instrText>
      </w:r>
      <w:r w:rsidRPr="00C13406">
        <w:rPr>
          <w:sz w:val="19"/>
        </w:rPr>
        <w:fldChar w:fldCharType="separate"/>
      </w:r>
      <w:hyperlink w:anchor="_Toc510789208" w:history="1">
        <w:r w:rsidR="00A83B00" w:rsidRPr="00FC4855">
          <w:rPr>
            <w:rStyle w:val="Hyperlink"/>
            <w:noProof/>
          </w:rPr>
          <w:t>1</w:t>
        </w:r>
        <w:r w:rsidR="00A83B00">
          <w:rPr>
            <w:rFonts w:asciiTheme="minorHAnsi" w:eastAsiaTheme="minorEastAsia" w:hAnsiTheme="minorHAnsi" w:cstheme="minorBidi"/>
            <w:b w:val="0"/>
            <w:noProof/>
            <w:sz w:val="22"/>
            <w:szCs w:val="22"/>
            <w:lang w:eastAsia="de-CH"/>
          </w:rPr>
          <w:tab/>
        </w:r>
        <w:r w:rsidR="00A83B00" w:rsidRPr="00FC4855">
          <w:rPr>
            <w:rStyle w:val="Hyperlink"/>
            <w:noProof/>
          </w:rPr>
          <w:t>Zweck des Dokuments</w:t>
        </w:r>
        <w:r w:rsidR="00A83B00">
          <w:rPr>
            <w:noProof/>
            <w:webHidden/>
          </w:rPr>
          <w:tab/>
        </w:r>
        <w:r w:rsidR="00A83B00">
          <w:rPr>
            <w:noProof/>
            <w:webHidden/>
          </w:rPr>
          <w:fldChar w:fldCharType="begin"/>
        </w:r>
        <w:r w:rsidR="00A83B00">
          <w:rPr>
            <w:noProof/>
            <w:webHidden/>
          </w:rPr>
          <w:instrText xml:space="preserve"> PAGEREF _Toc510789208 \h </w:instrText>
        </w:r>
        <w:r w:rsidR="00A83B00">
          <w:rPr>
            <w:noProof/>
            <w:webHidden/>
          </w:rPr>
        </w:r>
        <w:r w:rsidR="00A83B00">
          <w:rPr>
            <w:noProof/>
            <w:webHidden/>
          </w:rPr>
          <w:fldChar w:fldCharType="separate"/>
        </w:r>
        <w:r w:rsidR="001108DB">
          <w:rPr>
            <w:noProof/>
            <w:webHidden/>
          </w:rPr>
          <w:t>12</w:t>
        </w:r>
        <w:r w:rsidR="00A83B00">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09" w:history="1">
        <w:r w:rsidRPr="00FC4855">
          <w:rPr>
            <w:rStyle w:val="Hyperlink"/>
            <w:noProof/>
          </w:rPr>
          <w:t>1.1</w:t>
        </w:r>
        <w:r>
          <w:rPr>
            <w:rFonts w:asciiTheme="minorHAnsi" w:eastAsiaTheme="minorEastAsia" w:hAnsiTheme="minorHAnsi" w:cstheme="minorBidi"/>
            <w:noProof/>
            <w:sz w:val="22"/>
            <w:szCs w:val="22"/>
            <w:lang w:eastAsia="de-CH"/>
          </w:rPr>
          <w:tab/>
        </w:r>
        <w:r w:rsidRPr="00FC4855">
          <w:rPr>
            <w:rStyle w:val="Hyperlink"/>
            <w:noProof/>
          </w:rPr>
          <w:t>Thema und Zielsetzung</w:t>
        </w:r>
        <w:r>
          <w:rPr>
            <w:noProof/>
            <w:webHidden/>
          </w:rPr>
          <w:tab/>
        </w:r>
        <w:r>
          <w:rPr>
            <w:noProof/>
            <w:webHidden/>
          </w:rPr>
          <w:fldChar w:fldCharType="begin"/>
        </w:r>
        <w:r>
          <w:rPr>
            <w:noProof/>
            <w:webHidden/>
          </w:rPr>
          <w:instrText xml:space="preserve"> PAGEREF _Toc510789209 \h </w:instrText>
        </w:r>
        <w:r>
          <w:rPr>
            <w:noProof/>
            <w:webHidden/>
          </w:rPr>
        </w:r>
        <w:r>
          <w:rPr>
            <w:noProof/>
            <w:webHidden/>
          </w:rPr>
          <w:fldChar w:fldCharType="separate"/>
        </w:r>
        <w:r w:rsidR="001108DB">
          <w:rPr>
            <w:noProof/>
            <w:webHidden/>
          </w:rPr>
          <w:t>12</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10" w:history="1">
        <w:r w:rsidRPr="00FC4855">
          <w:rPr>
            <w:rStyle w:val="Hyperlink"/>
            <w:noProof/>
          </w:rPr>
          <w:t>1.2</w:t>
        </w:r>
        <w:r>
          <w:rPr>
            <w:rFonts w:asciiTheme="minorHAnsi" w:eastAsiaTheme="minorEastAsia" w:hAnsiTheme="minorHAnsi" w:cstheme="minorBidi"/>
            <w:noProof/>
            <w:sz w:val="22"/>
            <w:szCs w:val="22"/>
            <w:lang w:eastAsia="de-CH"/>
          </w:rPr>
          <w:tab/>
        </w:r>
        <w:r w:rsidRPr="00FC4855">
          <w:rPr>
            <w:rStyle w:val="Hyperlink"/>
            <w:noProof/>
          </w:rPr>
          <w:t>Allgemeines zur Umgebung</w:t>
        </w:r>
        <w:r>
          <w:rPr>
            <w:noProof/>
            <w:webHidden/>
          </w:rPr>
          <w:tab/>
        </w:r>
        <w:r>
          <w:rPr>
            <w:noProof/>
            <w:webHidden/>
          </w:rPr>
          <w:fldChar w:fldCharType="begin"/>
        </w:r>
        <w:r>
          <w:rPr>
            <w:noProof/>
            <w:webHidden/>
          </w:rPr>
          <w:instrText xml:space="preserve"> PAGEREF _Toc510789210 \h </w:instrText>
        </w:r>
        <w:r>
          <w:rPr>
            <w:noProof/>
            <w:webHidden/>
          </w:rPr>
        </w:r>
        <w:r>
          <w:rPr>
            <w:noProof/>
            <w:webHidden/>
          </w:rPr>
          <w:fldChar w:fldCharType="separate"/>
        </w:r>
        <w:r w:rsidR="001108DB">
          <w:rPr>
            <w:noProof/>
            <w:webHidden/>
          </w:rPr>
          <w:t>12</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11" w:history="1">
        <w:r w:rsidRPr="00FC4855">
          <w:rPr>
            <w:rStyle w:val="Hyperlink"/>
            <w:noProof/>
          </w:rPr>
          <w:t>1.3</w:t>
        </w:r>
        <w:r>
          <w:rPr>
            <w:rFonts w:asciiTheme="minorHAnsi" w:eastAsiaTheme="minorEastAsia" w:hAnsiTheme="minorHAnsi" w:cstheme="minorBidi"/>
            <w:noProof/>
            <w:sz w:val="22"/>
            <w:szCs w:val="22"/>
            <w:lang w:eastAsia="de-CH"/>
          </w:rPr>
          <w:tab/>
        </w:r>
        <w:r w:rsidRPr="00FC4855">
          <w:rPr>
            <w:rStyle w:val="Hyperlink"/>
            <w:noProof/>
          </w:rPr>
          <w:t>Endprodukt</w:t>
        </w:r>
        <w:r>
          <w:rPr>
            <w:noProof/>
            <w:webHidden/>
          </w:rPr>
          <w:tab/>
        </w:r>
        <w:r>
          <w:rPr>
            <w:noProof/>
            <w:webHidden/>
          </w:rPr>
          <w:fldChar w:fldCharType="begin"/>
        </w:r>
        <w:r>
          <w:rPr>
            <w:noProof/>
            <w:webHidden/>
          </w:rPr>
          <w:instrText xml:space="preserve"> PAGEREF _Toc510789211 \h </w:instrText>
        </w:r>
        <w:r>
          <w:rPr>
            <w:noProof/>
            <w:webHidden/>
          </w:rPr>
        </w:r>
        <w:r>
          <w:rPr>
            <w:noProof/>
            <w:webHidden/>
          </w:rPr>
          <w:fldChar w:fldCharType="separate"/>
        </w:r>
        <w:r w:rsidR="001108DB">
          <w:rPr>
            <w:noProof/>
            <w:webHidden/>
          </w:rPr>
          <w:t>12</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212" w:history="1">
        <w:r w:rsidRPr="00FC4855">
          <w:rPr>
            <w:rStyle w:val="Hyperlink"/>
            <w:noProof/>
          </w:rPr>
          <w:t>2</w:t>
        </w:r>
        <w:r>
          <w:rPr>
            <w:rFonts w:asciiTheme="minorHAnsi" w:eastAsiaTheme="minorEastAsia" w:hAnsiTheme="minorHAnsi" w:cstheme="minorBidi"/>
            <w:b w:val="0"/>
            <w:noProof/>
            <w:sz w:val="22"/>
            <w:szCs w:val="22"/>
            <w:lang w:eastAsia="de-CH"/>
          </w:rPr>
          <w:tab/>
        </w:r>
        <w:r w:rsidRPr="00FC4855">
          <w:rPr>
            <w:rStyle w:val="Hyperlink"/>
            <w:noProof/>
          </w:rPr>
          <w:t>Rahmenbedingungen</w:t>
        </w:r>
        <w:r>
          <w:rPr>
            <w:noProof/>
            <w:webHidden/>
          </w:rPr>
          <w:tab/>
        </w:r>
        <w:r>
          <w:rPr>
            <w:noProof/>
            <w:webHidden/>
          </w:rPr>
          <w:fldChar w:fldCharType="begin"/>
        </w:r>
        <w:r>
          <w:rPr>
            <w:noProof/>
            <w:webHidden/>
          </w:rPr>
          <w:instrText xml:space="preserve"> PAGEREF _Toc510789212 \h </w:instrText>
        </w:r>
        <w:r>
          <w:rPr>
            <w:noProof/>
            <w:webHidden/>
          </w:rPr>
        </w:r>
        <w:r>
          <w:rPr>
            <w:noProof/>
            <w:webHidden/>
          </w:rPr>
          <w:fldChar w:fldCharType="separate"/>
        </w:r>
        <w:r w:rsidR="001108DB">
          <w:rPr>
            <w:noProof/>
            <w:webHidden/>
          </w:rPr>
          <w:t>13</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13" w:history="1">
        <w:r w:rsidRPr="00FC4855">
          <w:rPr>
            <w:rStyle w:val="Hyperlink"/>
            <w:noProof/>
          </w:rPr>
          <w:t>2.1</w:t>
        </w:r>
        <w:r>
          <w:rPr>
            <w:rFonts w:asciiTheme="minorHAnsi" w:eastAsiaTheme="minorEastAsia" w:hAnsiTheme="minorHAnsi" w:cstheme="minorBidi"/>
            <w:noProof/>
            <w:sz w:val="22"/>
            <w:szCs w:val="22"/>
            <w:lang w:eastAsia="de-CH"/>
          </w:rPr>
          <w:tab/>
        </w:r>
        <w:r w:rsidRPr="00FC4855">
          <w:rPr>
            <w:rStyle w:val="Hyperlink"/>
            <w:noProof/>
          </w:rPr>
          <w:t>Titel der IPA</w:t>
        </w:r>
        <w:r>
          <w:rPr>
            <w:noProof/>
            <w:webHidden/>
          </w:rPr>
          <w:tab/>
        </w:r>
        <w:r>
          <w:rPr>
            <w:noProof/>
            <w:webHidden/>
          </w:rPr>
          <w:fldChar w:fldCharType="begin"/>
        </w:r>
        <w:r>
          <w:rPr>
            <w:noProof/>
            <w:webHidden/>
          </w:rPr>
          <w:instrText xml:space="preserve"> PAGEREF _Toc510789213 \h </w:instrText>
        </w:r>
        <w:r>
          <w:rPr>
            <w:noProof/>
            <w:webHidden/>
          </w:rPr>
        </w:r>
        <w:r>
          <w:rPr>
            <w:noProof/>
            <w:webHidden/>
          </w:rPr>
          <w:fldChar w:fldCharType="separate"/>
        </w:r>
        <w:r w:rsidR="001108DB">
          <w:rPr>
            <w:noProof/>
            <w:webHidden/>
          </w:rPr>
          <w:t>13</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14" w:history="1">
        <w:r w:rsidRPr="00FC4855">
          <w:rPr>
            <w:rStyle w:val="Hyperlink"/>
            <w:noProof/>
          </w:rPr>
          <w:t>2.2</w:t>
        </w:r>
        <w:r>
          <w:rPr>
            <w:rFonts w:asciiTheme="minorHAnsi" w:eastAsiaTheme="minorEastAsia" w:hAnsiTheme="minorHAnsi" w:cstheme="minorBidi"/>
            <w:noProof/>
            <w:sz w:val="22"/>
            <w:szCs w:val="22"/>
            <w:lang w:eastAsia="de-CH"/>
          </w:rPr>
          <w:tab/>
        </w:r>
        <w:r w:rsidRPr="00FC4855">
          <w:rPr>
            <w:rStyle w:val="Hyperlink"/>
            <w:noProof/>
          </w:rPr>
          <w:t>Auslöser der Aufgabenstellung</w:t>
        </w:r>
        <w:r>
          <w:rPr>
            <w:noProof/>
            <w:webHidden/>
          </w:rPr>
          <w:tab/>
        </w:r>
        <w:r>
          <w:rPr>
            <w:noProof/>
            <w:webHidden/>
          </w:rPr>
          <w:fldChar w:fldCharType="begin"/>
        </w:r>
        <w:r>
          <w:rPr>
            <w:noProof/>
            <w:webHidden/>
          </w:rPr>
          <w:instrText xml:space="preserve"> PAGEREF _Toc510789214 \h </w:instrText>
        </w:r>
        <w:r>
          <w:rPr>
            <w:noProof/>
            <w:webHidden/>
          </w:rPr>
        </w:r>
        <w:r>
          <w:rPr>
            <w:noProof/>
            <w:webHidden/>
          </w:rPr>
          <w:fldChar w:fldCharType="separate"/>
        </w:r>
        <w:r w:rsidR="001108DB">
          <w:rPr>
            <w:noProof/>
            <w:webHidden/>
          </w:rPr>
          <w:t>13</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15" w:history="1">
        <w:r w:rsidRPr="00FC4855">
          <w:rPr>
            <w:rStyle w:val="Hyperlink"/>
            <w:noProof/>
          </w:rPr>
          <w:t>2.3</w:t>
        </w:r>
        <w:r>
          <w:rPr>
            <w:rFonts w:asciiTheme="minorHAnsi" w:eastAsiaTheme="minorEastAsia" w:hAnsiTheme="minorHAnsi" w:cstheme="minorBidi"/>
            <w:noProof/>
            <w:sz w:val="22"/>
            <w:szCs w:val="22"/>
            <w:lang w:eastAsia="de-CH"/>
          </w:rPr>
          <w:tab/>
        </w:r>
        <w:r w:rsidRPr="00FC4855">
          <w:rPr>
            <w:rStyle w:val="Hyperlink"/>
            <w:noProof/>
          </w:rPr>
          <w:t>Grobanforderungen</w:t>
        </w:r>
        <w:r>
          <w:rPr>
            <w:noProof/>
            <w:webHidden/>
          </w:rPr>
          <w:tab/>
        </w:r>
        <w:r>
          <w:rPr>
            <w:noProof/>
            <w:webHidden/>
          </w:rPr>
          <w:fldChar w:fldCharType="begin"/>
        </w:r>
        <w:r>
          <w:rPr>
            <w:noProof/>
            <w:webHidden/>
          </w:rPr>
          <w:instrText xml:space="preserve"> PAGEREF _Toc510789215 \h </w:instrText>
        </w:r>
        <w:r>
          <w:rPr>
            <w:noProof/>
            <w:webHidden/>
          </w:rPr>
        </w:r>
        <w:r>
          <w:rPr>
            <w:noProof/>
            <w:webHidden/>
          </w:rPr>
          <w:fldChar w:fldCharType="separate"/>
        </w:r>
        <w:r w:rsidR="001108DB">
          <w:rPr>
            <w:noProof/>
            <w:webHidden/>
          </w:rPr>
          <w:t>13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16" w:history="1">
        <w:r w:rsidRPr="00FC4855">
          <w:rPr>
            <w:rStyle w:val="Hyperlink"/>
            <w:noProof/>
          </w:rPr>
          <w:t>2.3.1</w:t>
        </w:r>
        <w:r>
          <w:rPr>
            <w:rFonts w:asciiTheme="minorHAnsi" w:eastAsiaTheme="minorEastAsia" w:hAnsiTheme="minorHAnsi" w:cstheme="minorBidi"/>
            <w:noProof/>
            <w:sz w:val="22"/>
            <w:szCs w:val="22"/>
            <w:lang w:eastAsia="de-CH"/>
          </w:rPr>
          <w:tab/>
        </w:r>
        <w:r w:rsidRPr="00FC4855">
          <w:rPr>
            <w:rStyle w:val="Hyperlink"/>
            <w:noProof/>
          </w:rPr>
          <w:t>Parameterverwaltung</w:t>
        </w:r>
        <w:r>
          <w:rPr>
            <w:noProof/>
            <w:webHidden/>
          </w:rPr>
          <w:tab/>
        </w:r>
        <w:r>
          <w:rPr>
            <w:noProof/>
            <w:webHidden/>
          </w:rPr>
          <w:fldChar w:fldCharType="begin"/>
        </w:r>
        <w:r>
          <w:rPr>
            <w:noProof/>
            <w:webHidden/>
          </w:rPr>
          <w:instrText xml:space="preserve"> PAGEREF _Toc510789216 \h </w:instrText>
        </w:r>
        <w:r>
          <w:rPr>
            <w:noProof/>
            <w:webHidden/>
          </w:rPr>
        </w:r>
        <w:r>
          <w:rPr>
            <w:noProof/>
            <w:webHidden/>
          </w:rPr>
          <w:fldChar w:fldCharType="separate"/>
        </w:r>
        <w:r w:rsidR="001108DB">
          <w:rPr>
            <w:noProof/>
            <w:webHidden/>
          </w:rPr>
          <w:t>13</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17" w:history="1">
        <w:r w:rsidRPr="00FC4855">
          <w:rPr>
            <w:rStyle w:val="Hyperlink"/>
            <w:noProof/>
          </w:rPr>
          <w:t>2.3.1.1</w:t>
        </w:r>
        <w:r>
          <w:rPr>
            <w:rFonts w:asciiTheme="minorHAnsi" w:eastAsiaTheme="minorEastAsia" w:hAnsiTheme="minorHAnsi" w:cstheme="minorBidi"/>
            <w:noProof/>
            <w:sz w:val="22"/>
            <w:szCs w:val="22"/>
            <w:lang w:eastAsia="de-CH"/>
          </w:rPr>
          <w:tab/>
        </w:r>
        <w:r w:rsidRPr="00FC4855">
          <w:rPr>
            <w:rStyle w:val="Hyperlink"/>
            <w:noProof/>
          </w:rPr>
          <w:t>Funktionale Anforderungen</w:t>
        </w:r>
        <w:r>
          <w:rPr>
            <w:noProof/>
            <w:webHidden/>
          </w:rPr>
          <w:tab/>
        </w:r>
        <w:r>
          <w:rPr>
            <w:noProof/>
            <w:webHidden/>
          </w:rPr>
          <w:fldChar w:fldCharType="begin"/>
        </w:r>
        <w:r>
          <w:rPr>
            <w:noProof/>
            <w:webHidden/>
          </w:rPr>
          <w:instrText xml:space="preserve"> PAGEREF _Toc510789217 \h </w:instrText>
        </w:r>
        <w:r>
          <w:rPr>
            <w:noProof/>
            <w:webHidden/>
          </w:rPr>
        </w:r>
        <w:r>
          <w:rPr>
            <w:noProof/>
            <w:webHidden/>
          </w:rPr>
          <w:fldChar w:fldCharType="separate"/>
        </w:r>
        <w:r w:rsidR="001108DB">
          <w:rPr>
            <w:noProof/>
            <w:webHidden/>
          </w:rPr>
          <w:t>13</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18" w:history="1">
        <w:r w:rsidRPr="00FC4855">
          <w:rPr>
            <w:rStyle w:val="Hyperlink"/>
            <w:noProof/>
          </w:rPr>
          <w:t>2.3.1.2</w:t>
        </w:r>
        <w:r>
          <w:rPr>
            <w:rFonts w:asciiTheme="minorHAnsi" w:eastAsiaTheme="minorEastAsia" w:hAnsiTheme="minorHAnsi" w:cstheme="minorBidi"/>
            <w:noProof/>
            <w:sz w:val="22"/>
            <w:szCs w:val="22"/>
            <w:lang w:eastAsia="de-CH"/>
          </w:rPr>
          <w:tab/>
        </w:r>
        <w:r w:rsidRPr="00FC4855">
          <w:rPr>
            <w:rStyle w:val="Hyperlink"/>
            <w:noProof/>
          </w:rPr>
          <w:t>Nicht Funktionale Anforderungen</w:t>
        </w:r>
        <w:r>
          <w:rPr>
            <w:noProof/>
            <w:webHidden/>
          </w:rPr>
          <w:tab/>
        </w:r>
        <w:r>
          <w:rPr>
            <w:noProof/>
            <w:webHidden/>
          </w:rPr>
          <w:fldChar w:fldCharType="begin"/>
        </w:r>
        <w:r>
          <w:rPr>
            <w:noProof/>
            <w:webHidden/>
          </w:rPr>
          <w:instrText xml:space="preserve"> PAGEREF _Toc510789218 \h </w:instrText>
        </w:r>
        <w:r>
          <w:rPr>
            <w:noProof/>
            <w:webHidden/>
          </w:rPr>
        </w:r>
        <w:r>
          <w:rPr>
            <w:noProof/>
            <w:webHidden/>
          </w:rPr>
          <w:fldChar w:fldCharType="separate"/>
        </w:r>
        <w:r w:rsidR="001108DB">
          <w:rPr>
            <w:noProof/>
            <w:webHidden/>
          </w:rPr>
          <w:t>13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19" w:history="1">
        <w:r w:rsidRPr="00FC4855">
          <w:rPr>
            <w:rStyle w:val="Hyperlink"/>
            <w:noProof/>
          </w:rPr>
          <w:t>2.3.2</w:t>
        </w:r>
        <w:r>
          <w:rPr>
            <w:rFonts w:asciiTheme="minorHAnsi" w:eastAsiaTheme="minorEastAsia" w:hAnsiTheme="minorHAnsi" w:cstheme="minorBidi"/>
            <w:noProof/>
            <w:sz w:val="22"/>
            <w:szCs w:val="22"/>
            <w:lang w:eastAsia="de-CH"/>
          </w:rPr>
          <w:tab/>
        </w:r>
        <w:r w:rsidRPr="00FC4855">
          <w:rPr>
            <w:rStyle w:val="Hyperlink"/>
            <w:noProof/>
          </w:rPr>
          <w:t>«Getting Started» Dokumentation</w:t>
        </w:r>
        <w:r>
          <w:rPr>
            <w:noProof/>
            <w:webHidden/>
          </w:rPr>
          <w:tab/>
        </w:r>
        <w:r>
          <w:rPr>
            <w:noProof/>
            <w:webHidden/>
          </w:rPr>
          <w:fldChar w:fldCharType="begin"/>
        </w:r>
        <w:r>
          <w:rPr>
            <w:noProof/>
            <w:webHidden/>
          </w:rPr>
          <w:instrText xml:space="preserve"> PAGEREF _Toc510789219 \h </w:instrText>
        </w:r>
        <w:r>
          <w:rPr>
            <w:noProof/>
            <w:webHidden/>
          </w:rPr>
        </w:r>
        <w:r>
          <w:rPr>
            <w:noProof/>
            <w:webHidden/>
          </w:rPr>
          <w:fldChar w:fldCharType="separate"/>
        </w:r>
        <w:r w:rsidR="001108DB">
          <w:rPr>
            <w:noProof/>
            <w:webHidden/>
          </w:rPr>
          <w:t>14</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20" w:history="1">
        <w:r w:rsidRPr="00FC4855">
          <w:rPr>
            <w:rStyle w:val="Hyperlink"/>
            <w:noProof/>
          </w:rPr>
          <w:t>2.4</w:t>
        </w:r>
        <w:r>
          <w:rPr>
            <w:rFonts w:asciiTheme="minorHAnsi" w:eastAsiaTheme="minorEastAsia" w:hAnsiTheme="minorHAnsi" w:cstheme="minorBidi"/>
            <w:noProof/>
            <w:sz w:val="22"/>
            <w:szCs w:val="22"/>
            <w:lang w:eastAsia="de-CH"/>
          </w:rPr>
          <w:tab/>
        </w:r>
        <w:r w:rsidRPr="00FC4855">
          <w:rPr>
            <w:rStyle w:val="Hyperlink"/>
            <w:noProof/>
          </w:rPr>
          <w:t>Vorkenntnisse</w:t>
        </w:r>
        <w:r>
          <w:rPr>
            <w:noProof/>
            <w:webHidden/>
          </w:rPr>
          <w:tab/>
        </w:r>
        <w:r>
          <w:rPr>
            <w:noProof/>
            <w:webHidden/>
          </w:rPr>
          <w:fldChar w:fldCharType="begin"/>
        </w:r>
        <w:r>
          <w:rPr>
            <w:noProof/>
            <w:webHidden/>
          </w:rPr>
          <w:instrText xml:space="preserve"> PAGEREF _Toc510789220 \h </w:instrText>
        </w:r>
        <w:r>
          <w:rPr>
            <w:noProof/>
            <w:webHidden/>
          </w:rPr>
        </w:r>
        <w:r>
          <w:rPr>
            <w:noProof/>
            <w:webHidden/>
          </w:rPr>
          <w:fldChar w:fldCharType="separate"/>
        </w:r>
        <w:r w:rsidR="001108DB">
          <w:rPr>
            <w:noProof/>
            <w:webHidden/>
          </w:rPr>
          <w:t>14</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21" w:history="1">
        <w:r w:rsidRPr="00FC4855">
          <w:rPr>
            <w:rStyle w:val="Hyperlink"/>
            <w:noProof/>
          </w:rPr>
          <w:t>2.5</w:t>
        </w:r>
        <w:r>
          <w:rPr>
            <w:rFonts w:asciiTheme="minorHAnsi" w:eastAsiaTheme="minorEastAsia" w:hAnsiTheme="minorHAnsi" w:cstheme="minorBidi"/>
            <w:noProof/>
            <w:sz w:val="22"/>
            <w:szCs w:val="22"/>
            <w:lang w:eastAsia="de-CH"/>
          </w:rPr>
          <w:tab/>
        </w:r>
        <w:r w:rsidRPr="00FC4855">
          <w:rPr>
            <w:rStyle w:val="Hyperlink"/>
            <w:noProof/>
          </w:rPr>
          <w:t>Neue Lerninhalte</w:t>
        </w:r>
        <w:r>
          <w:rPr>
            <w:noProof/>
            <w:webHidden/>
          </w:rPr>
          <w:tab/>
        </w:r>
        <w:r>
          <w:rPr>
            <w:noProof/>
            <w:webHidden/>
          </w:rPr>
          <w:fldChar w:fldCharType="begin"/>
        </w:r>
        <w:r>
          <w:rPr>
            <w:noProof/>
            <w:webHidden/>
          </w:rPr>
          <w:instrText xml:space="preserve"> PAGEREF _Toc510789221 \h </w:instrText>
        </w:r>
        <w:r>
          <w:rPr>
            <w:noProof/>
            <w:webHidden/>
          </w:rPr>
        </w:r>
        <w:r>
          <w:rPr>
            <w:noProof/>
            <w:webHidden/>
          </w:rPr>
          <w:fldChar w:fldCharType="separate"/>
        </w:r>
        <w:r w:rsidR="001108DB">
          <w:rPr>
            <w:noProof/>
            <w:webHidden/>
          </w:rPr>
          <w:t>14</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22" w:history="1">
        <w:r w:rsidRPr="00FC4855">
          <w:rPr>
            <w:rStyle w:val="Hyperlink"/>
            <w:noProof/>
          </w:rPr>
          <w:t>2.6</w:t>
        </w:r>
        <w:r>
          <w:rPr>
            <w:rFonts w:asciiTheme="minorHAnsi" w:eastAsiaTheme="minorEastAsia" w:hAnsiTheme="minorHAnsi" w:cstheme="minorBidi"/>
            <w:noProof/>
            <w:sz w:val="22"/>
            <w:szCs w:val="22"/>
            <w:lang w:eastAsia="de-CH"/>
          </w:rPr>
          <w:tab/>
        </w:r>
        <w:r w:rsidRPr="00FC4855">
          <w:rPr>
            <w:rStyle w:val="Hyperlink"/>
            <w:noProof/>
          </w:rPr>
          <w:t>Mittel &amp; Methoden</w:t>
        </w:r>
        <w:r>
          <w:rPr>
            <w:noProof/>
            <w:webHidden/>
          </w:rPr>
          <w:tab/>
        </w:r>
        <w:r>
          <w:rPr>
            <w:noProof/>
            <w:webHidden/>
          </w:rPr>
          <w:fldChar w:fldCharType="begin"/>
        </w:r>
        <w:r>
          <w:rPr>
            <w:noProof/>
            <w:webHidden/>
          </w:rPr>
          <w:instrText xml:space="preserve"> PAGEREF _Toc510789222 \h </w:instrText>
        </w:r>
        <w:r>
          <w:rPr>
            <w:noProof/>
            <w:webHidden/>
          </w:rPr>
        </w:r>
        <w:r>
          <w:rPr>
            <w:noProof/>
            <w:webHidden/>
          </w:rPr>
          <w:fldChar w:fldCharType="separate"/>
        </w:r>
        <w:r w:rsidR="001108DB">
          <w:rPr>
            <w:noProof/>
            <w:webHidden/>
          </w:rPr>
          <w:t>14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23" w:history="1">
        <w:r w:rsidRPr="00FC4855">
          <w:rPr>
            <w:rStyle w:val="Hyperlink"/>
            <w:noProof/>
          </w:rPr>
          <w:t>2.6.1</w:t>
        </w:r>
        <w:r>
          <w:rPr>
            <w:rFonts w:asciiTheme="minorHAnsi" w:eastAsiaTheme="minorEastAsia" w:hAnsiTheme="minorHAnsi" w:cstheme="minorBidi"/>
            <w:noProof/>
            <w:sz w:val="22"/>
            <w:szCs w:val="22"/>
            <w:lang w:eastAsia="de-CH"/>
          </w:rPr>
          <w:tab/>
        </w:r>
        <w:r w:rsidRPr="00FC4855">
          <w:rPr>
            <w:rStyle w:val="Hyperlink"/>
            <w:noProof/>
          </w:rPr>
          <w:t>Eingesetzte Mittel</w:t>
        </w:r>
        <w:r>
          <w:rPr>
            <w:noProof/>
            <w:webHidden/>
          </w:rPr>
          <w:tab/>
        </w:r>
        <w:r>
          <w:rPr>
            <w:noProof/>
            <w:webHidden/>
          </w:rPr>
          <w:fldChar w:fldCharType="begin"/>
        </w:r>
        <w:r>
          <w:rPr>
            <w:noProof/>
            <w:webHidden/>
          </w:rPr>
          <w:instrText xml:space="preserve"> PAGEREF _Toc510789223 \h </w:instrText>
        </w:r>
        <w:r>
          <w:rPr>
            <w:noProof/>
            <w:webHidden/>
          </w:rPr>
        </w:r>
        <w:r>
          <w:rPr>
            <w:noProof/>
            <w:webHidden/>
          </w:rPr>
          <w:fldChar w:fldCharType="separate"/>
        </w:r>
        <w:r w:rsidR="001108DB">
          <w:rPr>
            <w:noProof/>
            <w:webHidden/>
          </w:rPr>
          <w:t>14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24" w:history="1">
        <w:r w:rsidRPr="00FC4855">
          <w:rPr>
            <w:rStyle w:val="Hyperlink"/>
            <w:noProof/>
          </w:rPr>
          <w:t>2.6.2</w:t>
        </w:r>
        <w:r>
          <w:rPr>
            <w:rFonts w:asciiTheme="minorHAnsi" w:eastAsiaTheme="minorEastAsia" w:hAnsiTheme="minorHAnsi" w:cstheme="minorBidi"/>
            <w:noProof/>
            <w:sz w:val="22"/>
            <w:szCs w:val="22"/>
            <w:lang w:eastAsia="de-CH"/>
          </w:rPr>
          <w:tab/>
        </w:r>
        <w:r w:rsidRPr="00FC4855">
          <w:rPr>
            <w:rStyle w:val="Hyperlink"/>
            <w:noProof/>
          </w:rPr>
          <w:t>Git Workflow</w:t>
        </w:r>
        <w:r>
          <w:rPr>
            <w:noProof/>
            <w:webHidden/>
          </w:rPr>
          <w:tab/>
        </w:r>
        <w:r>
          <w:rPr>
            <w:noProof/>
            <w:webHidden/>
          </w:rPr>
          <w:fldChar w:fldCharType="begin"/>
        </w:r>
        <w:r>
          <w:rPr>
            <w:noProof/>
            <w:webHidden/>
          </w:rPr>
          <w:instrText xml:space="preserve"> PAGEREF _Toc510789224 \h </w:instrText>
        </w:r>
        <w:r>
          <w:rPr>
            <w:noProof/>
            <w:webHidden/>
          </w:rPr>
        </w:r>
        <w:r>
          <w:rPr>
            <w:noProof/>
            <w:webHidden/>
          </w:rPr>
          <w:fldChar w:fldCharType="separate"/>
        </w:r>
        <w:r w:rsidR="001108DB">
          <w:rPr>
            <w:noProof/>
            <w:webHidden/>
          </w:rPr>
          <w:t>14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25" w:history="1">
        <w:r w:rsidRPr="00FC4855">
          <w:rPr>
            <w:rStyle w:val="Hyperlink"/>
            <w:noProof/>
          </w:rPr>
          <w:t>2.6.3</w:t>
        </w:r>
        <w:r>
          <w:rPr>
            <w:rFonts w:asciiTheme="minorHAnsi" w:eastAsiaTheme="minorEastAsia" w:hAnsiTheme="minorHAnsi" w:cstheme="minorBidi"/>
            <w:noProof/>
            <w:sz w:val="22"/>
            <w:szCs w:val="22"/>
            <w:lang w:eastAsia="de-CH"/>
          </w:rPr>
          <w:tab/>
        </w:r>
        <w:r w:rsidRPr="00FC4855">
          <w:rPr>
            <w:rStyle w:val="Hyperlink"/>
            <w:noProof/>
          </w:rPr>
          <w:t>Daily Business</w:t>
        </w:r>
        <w:r>
          <w:rPr>
            <w:noProof/>
            <w:webHidden/>
          </w:rPr>
          <w:tab/>
        </w:r>
        <w:r>
          <w:rPr>
            <w:noProof/>
            <w:webHidden/>
          </w:rPr>
          <w:fldChar w:fldCharType="begin"/>
        </w:r>
        <w:r>
          <w:rPr>
            <w:noProof/>
            <w:webHidden/>
          </w:rPr>
          <w:instrText xml:space="preserve"> PAGEREF _Toc510789225 \h </w:instrText>
        </w:r>
        <w:r>
          <w:rPr>
            <w:noProof/>
            <w:webHidden/>
          </w:rPr>
        </w:r>
        <w:r>
          <w:rPr>
            <w:noProof/>
            <w:webHidden/>
          </w:rPr>
          <w:fldChar w:fldCharType="separate"/>
        </w:r>
        <w:r w:rsidR="001108DB">
          <w:rPr>
            <w:noProof/>
            <w:webHidden/>
          </w:rPr>
          <w:t>14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26" w:history="1">
        <w:r w:rsidRPr="00FC4855">
          <w:rPr>
            <w:rStyle w:val="Hyperlink"/>
            <w:noProof/>
          </w:rPr>
          <w:t>2.6.4</w:t>
        </w:r>
        <w:r>
          <w:rPr>
            <w:rFonts w:asciiTheme="minorHAnsi" w:eastAsiaTheme="minorEastAsia" w:hAnsiTheme="minorHAnsi" w:cstheme="minorBidi"/>
            <w:noProof/>
            <w:sz w:val="22"/>
            <w:szCs w:val="22"/>
            <w:lang w:eastAsia="de-CH"/>
          </w:rPr>
          <w:tab/>
        </w:r>
        <w:r w:rsidRPr="00FC4855">
          <w:rPr>
            <w:rStyle w:val="Hyperlink"/>
            <w:noProof/>
          </w:rPr>
          <w:t>Dokumentablage</w:t>
        </w:r>
        <w:r>
          <w:rPr>
            <w:noProof/>
            <w:webHidden/>
          </w:rPr>
          <w:tab/>
        </w:r>
        <w:r>
          <w:rPr>
            <w:noProof/>
            <w:webHidden/>
          </w:rPr>
          <w:fldChar w:fldCharType="begin"/>
        </w:r>
        <w:r>
          <w:rPr>
            <w:noProof/>
            <w:webHidden/>
          </w:rPr>
          <w:instrText xml:space="preserve"> PAGEREF _Toc510789226 \h </w:instrText>
        </w:r>
        <w:r>
          <w:rPr>
            <w:noProof/>
            <w:webHidden/>
          </w:rPr>
        </w:r>
        <w:r>
          <w:rPr>
            <w:noProof/>
            <w:webHidden/>
          </w:rPr>
          <w:fldChar w:fldCharType="separate"/>
        </w:r>
        <w:r w:rsidR="001108DB">
          <w:rPr>
            <w:noProof/>
            <w:webHidden/>
          </w:rPr>
          <w:t>15</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27" w:history="1">
        <w:r w:rsidRPr="00FC4855">
          <w:rPr>
            <w:rStyle w:val="Hyperlink"/>
            <w:noProof/>
          </w:rPr>
          <w:t>2.6.5</w:t>
        </w:r>
        <w:r>
          <w:rPr>
            <w:rFonts w:asciiTheme="minorHAnsi" w:eastAsiaTheme="minorEastAsia" w:hAnsiTheme="minorHAnsi" w:cstheme="minorBidi"/>
            <w:noProof/>
            <w:sz w:val="22"/>
            <w:szCs w:val="22"/>
            <w:lang w:eastAsia="de-CH"/>
          </w:rPr>
          <w:tab/>
        </w:r>
        <w:r w:rsidRPr="00FC4855">
          <w:rPr>
            <w:rStyle w:val="Hyperlink"/>
            <w:noProof/>
          </w:rPr>
          <w:t>Kontroll-Tasks</w:t>
        </w:r>
        <w:r>
          <w:rPr>
            <w:noProof/>
            <w:webHidden/>
          </w:rPr>
          <w:tab/>
        </w:r>
        <w:r>
          <w:rPr>
            <w:noProof/>
            <w:webHidden/>
          </w:rPr>
          <w:fldChar w:fldCharType="begin"/>
        </w:r>
        <w:r>
          <w:rPr>
            <w:noProof/>
            <w:webHidden/>
          </w:rPr>
          <w:instrText xml:space="preserve"> PAGEREF _Toc510789227 \h </w:instrText>
        </w:r>
        <w:r>
          <w:rPr>
            <w:noProof/>
            <w:webHidden/>
          </w:rPr>
        </w:r>
        <w:r>
          <w:rPr>
            <w:noProof/>
            <w:webHidden/>
          </w:rPr>
          <w:fldChar w:fldCharType="separate"/>
        </w:r>
        <w:r w:rsidR="001108DB">
          <w:rPr>
            <w:noProof/>
            <w:webHidden/>
          </w:rPr>
          <w:t>17</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228" w:history="1">
        <w:r w:rsidRPr="00FC4855">
          <w:rPr>
            <w:rStyle w:val="Hyperlink"/>
            <w:noProof/>
          </w:rPr>
          <w:t>3</w:t>
        </w:r>
        <w:r>
          <w:rPr>
            <w:rFonts w:asciiTheme="minorHAnsi" w:eastAsiaTheme="minorEastAsia" w:hAnsiTheme="minorHAnsi" w:cstheme="minorBidi"/>
            <w:b w:val="0"/>
            <w:noProof/>
            <w:sz w:val="22"/>
            <w:szCs w:val="22"/>
            <w:lang w:eastAsia="de-CH"/>
          </w:rPr>
          <w:tab/>
        </w:r>
        <w:r w:rsidRPr="00FC4855">
          <w:rPr>
            <w:rStyle w:val="Hyperlink"/>
            <w:noProof/>
          </w:rPr>
          <w:t>Allgemeines</w:t>
        </w:r>
        <w:r>
          <w:rPr>
            <w:noProof/>
            <w:webHidden/>
          </w:rPr>
          <w:tab/>
        </w:r>
        <w:r>
          <w:rPr>
            <w:noProof/>
            <w:webHidden/>
          </w:rPr>
          <w:fldChar w:fldCharType="begin"/>
        </w:r>
        <w:r>
          <w:rPr>
            <w:noProof/>
            <w:webHidden/>
          </w:rPr>
          <w:instrText xml:space="preserve"> PAGEREF _Toc510789228 \h </w:instrText>
        </w:r>
        <w:r>
          <w:rPr>
            <w:noProof/>
            <w:webHidden/>
          </w:rPr>
        </w:r>
        <w:r>
          <w:rPr>
            <w:noProof/>
            <w:webHidden/>
          </w:rPr>
          <w:fldChar w:fldCharType="separate"/>
        </w:r>
        <w:r w:rsidR="001108DB">
          <w:rPr>
            <w:noProof/>
            <w:webHidden/>
          </w:rPr>
          <w:t>18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29" w:history="1">
        <w:r w:rsidRPr="00FC4855">
          <w:rPr>
            <w:rStyle w:val="Hyperlink"/>
            <w:noProof/>
          </w:rPr>
          <w:t>3.1</w:t>
        </w:r>
        <w:r>
          <w:rPr>
            <w:rFonts w:asciiTheme="minorHAnsi" w:eastAsiaTheme="minorEastAsia" w:hAnsiTheme="minorHAnsi" w:cstheme="minorBidi"/>
            <w:noProof/>
            <w:sz w:val="22"/>
            <w:szCs w:val="22"/>
            <w:lang w:eastAsia="de-CH"/>
          </w:rPr>
          <w:tab/>
        </w:r>
        <w:r w:rsidRPr="00FC4855">
          <w:rPr>
            <w:rStyle w:val="Hyperlink"/>
            <w:noProof/>
          </w:rPr>
          <w:t>Konventionen</w:t>
        </w:r>
        <w:r>
          <w:rPr>
            <w:noProof/>
            <w:webHidden/>
          </w:rPr>
          <w:tab/>
        </w:r>
        <w:r>
          <w:rPr>
            <w:noProof/>
            <w:webHidden/>
          </w:rPr>
          <w:fldChar w:fldCharType="begin"/>
        </w:r>
        <w:r>
          <w:rPr>
            <w:noProof/>
            <w:webHidden/>
          </w:rPr>
          <w:instrText xml:space="preserve"> PAGEREF _Toc510789229 \h </w:instrText>
        </w:r>
        <w:r>
          <w:rPr>
            <w:noProof/>
            <w:webHidden/>
          </w:rPr>
        </w:r>
        <w:r>
          <w:rPr>
            <w:noProof/>
            <w:webHidden/>
          </w:rPr>
          <w:fldChar w:fldCharType="separate"/>
        </w:r>
        <w:r w:rsidR="001108DB">
          <w:rPr>
            <w:noProof/>
            <w:webHidden/>
          </w:rPr>
          <w:t>18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30" w:history="1">
        <w:r w:rsidRPr="00FC4855">
          <w:rPr>
            <w:rStyle w:val="Hyperlink"/>
            <w:noProof/>
          </w:rPr>
          <w:t>3.1.1</w:t>
        </w:r>
        <w:r>
          <w:rPr>
            <w:rFonts w:asciiTheme="minorHAnsi" w:eastAsiaTheme="minorEastAsia" w:hAnsiTheme="minorHAnsi" w:cstheme="minorBidi"/>
            <w:noProof/>
            <w:sz w:val="22"/>
            <w:szCs w:val="22"/>
            <w:lang w:eastAsia="de-CH"/>
          </w:rPr>
          <w:tab/>
        </w:r>
        <w:r w:rsidRPr="00FC4855">
          <w:rPr>
            <w:rStyle w:val="Hyperlink"/>
            <w:noProof/>
          </w:rPr>
          <w:t>Dokumentation</w:t>
        </w:r>
        <w:r>
          <w:rPr>
            <w:noProof/>
            <w:webHidden/>
          </w:rPr>
          <w:tab/>
        </w:r>
        <w:r>
          <w:rPr>
            <w:noProof/>
            <w:webHidden/>
          </w:rPr>
          <w:fldChar w:fldCharType="begin"/>
        </w:r>
        <w:r>
          <w:rPr>
            <w:noProof/>
            <w:webHidden/>
          </w:rPr>
          <w:instrText xml:space="preserve"> PAGEREF _Toc510789230 \h </w:instrText>
        </w:r>
        <w:r>
          <w:rPr>
            <w:noProof/>
            <w:webHidden/>
          </w:rPr>
        </w:r>
        <w:r>
          <w:rPr>
            <w:noProof/>
            <w:webHidden/>
          </w:rPr>
          <w:fldChar w:fldCharType="separate"/>
        </w:r>
        <w:r w:rsidR="001108DB">
          <w:rPr>
            <w:noProof/>
            <w:webHidden/>
          </w:rPr>
          <w:t>18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31" w:history="1">
        <w:r w:rsidRPr="00FC4855">
          <w:rPr>
            <w:rStyle w:val="Hyperlink"/>
            <w:noProof/>
          </w:rPr>
          <w:t>3.1.2</w:t>
        </w:r>
        <w:r>
          <w:rPr>
            <w:rFonts w:asciiTheme="minorHAnsi" w:eastAsiaTheme="minorEastAsia" w:hAnsiTheme="minorHAnsi" w:cstheme="minorBidi"/>
            <w:noProof/>
            <w:sz w:val="22"/>
            <w:szCs w:val="22"/>
            <w:lang w:eastAsia="de-CH"/>
          </w:rPr>
          <w:tab/>
        </w:r>
        <w:r w:rsidRPr="00FC4855">
          <w:rPr>
            <w:rStyle w:val="Hyperlink"/>
            <w:noProof/>
          </w:rPr>
          <w:t>Code-Konventionen C#</w:t>
        </w:r>
        <w:r>
          <w:rPr>
            <w:noProof/>
            <w:webHidden/>
          </w:rPr>
          <w:tab/>
        </w:r>
        <w:r>
          <w:rPr>
            <w:noProof/>
            <w:webHidden/>
          </w:rPr>
          <w:fldChar w:fldCharType="begin"/>
        </w:r>
        <w:r>
          <w:rPr>
            <w:noProof/>
            <w:webHidden/>
          </w:rPr>
          <w:instrText xml:space="preserve"> PAGEREF _Toc510789231 \h </w:instrText>
        </w:r>
        <w:r>
          <w:rPr>
            <w:noProof/>
            <w:webHidden/>
          </w:rPr>
        </w:r>
        <w:r>
          <w:rPr>
            <w:noProof/>
            <w:webHidden/>
          </w:rPr>
          <w:fldChar w:fldCharType="separate"/>
        </w:r>
        <w:r w:rsidR="001108DB">
          <w:rPr>
            <w:noProof/>
            <w:webHidden/>
          </w:rPr>
          <w:t>18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32" w:history="1">
        <w:r w:rsidRPr="00FC4855">
          <w:rPr>
            <w:rStyle w:val="Hyperlink"/>
            <w:noProof/>
          </w:rPr>
          <w:t>3.1.3</w:t>
        </w:r>
        <w:r>
          <w:rPr>
            <w:rFonts w:asciiTheme="minorHAnsi" w:eastAsiaTheme="minorEastAsia" w:hAnsiTheme="minorHAnsi" w:cstheme="minorBidi"/>
            <w:noProof/>
            <w:sz w:val="22"/>
            <w:szCs w:val="22"/>
            <w:lang w:eastAsia="de-CH"/>
          </w:rPr>
          <w:tab/>
        </w:r>
        <w:r w:rsidRPr="00FC4855">
          <w:rPr>
            <w:rStyle w:val="Hyperlink"/>
            <w:noProof/>
          </w:rPr>
          <w:t>Code-Konventionen TypeScript</w:t>
        </w:r>
        <w:r>
          <w:rPr>
            <w:noProof/>
            <w:webHidden/>
          </w:rPr>
          <w:tab/>
        </w:r>
        <w:r>
          <w:rPr>
            <w:noProof/>
            <w:webHidden/>
          </w:rPr>
          <w:fldChar w:fldCharType="begin"/>
        </w:r>
        <w:r>
          <w:rPr>
            <w:noProof/>
            <w:webHidden/>
          </w:rPr>
          <w:instrText xml:space="preserve"> PAGEREF _Toc510789232 \h </w:instrText>
        </w:r>
        <w:r>
          <w:rPr>
            <w:noProof/>
            <w:webHidden/>
          </w:rPr>
        </w:r>
        <w:r>
          <w:rPr>
            <w:noProof/>
            <w:webHidden/>
          </w:rPr>
          <w:fldChar w:fldCharType="separate"/>
        </w:r>
        <w:r w:rsidR="001108DB">
          <w:rPr>
            <w:noProof/>
            <w:webHidden/>
          </w:rPr>
          <w:t>18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33" w:history="1">
        <w:r w:rsidRPr="00FC4855">
          <w:rPr>
            <w:rStyle w:val="Hyperlink"/>
            <w:noProof/>
          </w:rPr>
          <w:t>3.1.4</w:t>
        </w:r>
        <w:r>
          <w:rPr>
            <w:rFonts w:asciiTheme="minorHAnsi" w:eastAsiaTheme="minorEastAsia" w:hAnsiTheme="minorHAnsi" w:cstheme="minorBidi"/>
            <w:noProof/>
            <w:sz w:val="22"/>
            <w:szCs w:val="22"/>
            <w:lang w:eastAsia="de-CH"/>
          </w:rPr>
          <w:tab/>
        </w:r>
        <w:r w:rsidRPr="00FC4855">
          <w:rPr>
            <w:rStyle w:val="Hyperlink"/>
            <w:noProof/>
          </w:rPr>
          <w:t>Layout-Konventionen</w:t>
        </w:r>
        <w:r>
          <w:rPr>
            <w:noProof/>
            <w:webHidden/>
          </w:rPr>
          <w:tab/>
        </w:r>
        <w:r>
          <w:rPr>
            <w:noProof/>
            <w:webHidden/>
          </w:rPr>
          <w:fldChar w:fldCharType="begin"/>
        </w:r>
        <w:r>
          <w:rPr>
            <w:noProof/>
            <w:webHidden/>
          </w:rPr>
          <w:instrText xml:space="preserve"> PAGEREF _Toc510789233 \h </w:instrText>
        </w:r>
        <w:r>
          <w:rPr>
            <w:noProof/>
            <w:webHidden/>
          </w:rPr>
        </w:r>
        <w:r>
          <w:rPr>
            <w:noProof/>
            <w:webHidden/>
          </w:rPr>
          <w:fldChar w:fldCharType="separate"/>
        </w:r>
        <w:r w:rsidR="001108DB">
          <w:rPr>
            <w:noProof/>
            <w:webHidden/>
          </w:rPr>
          <w:t>19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34" w:history="1">
        <w:r w:rsidRPr="00FC4855">
          <w:rPr>
            <w:rStyle w:val="Hyperlink"/>
            <w:noProof/>
          </w:rPr>
          <w:t>3.1.5</w:t>
        </w:r>
        <w:r>
          <w:rPr>
            <w:rFonts w:asciiTheme="minorHAnsi" w:eastAsiaTheme="minorEastAsia" w:hAnsiTheme="minorHAnsi" w:cstheme="minorBidi"/>
            <w:noProof/>
            <w:sz w:val="22"/>
            <w:szCs w:val="22"/>
            <w:lang w:eastAsia="de-CH"/>
          </w:rPr>
          <w:tab/>
        </w:r>
        <w:r w:rsidRPr="00FC4855">
          <w:rPr>
            <w:rStyle w:val="Hyperlink"/>
            <w:noProof/>
          </w:rPr>
          <w:t>Unittests-Konventionen</w:t>
        </w:r>
        <w:r>
          <w:rPr>
            <w:noProof/>
            <w:webHidden/>
          </w:rPr>
          <w:tab/>
        </w:r>
        <w:r>
          <w:rPr>
            <w:noProof/>
            <w:webHidden/>
          </w:rPr>
          <w:fldChar w:fldCharType="begin"/>
        </w:r>
        <w:r>
          <w:rPr>
            <w:noProof/>
            <w:webHidden/>
          </w:rPr>
          <w:instrText xml:space="preserve"> PAGEREF _Toc510789234 \h </w:instrText>
        </w:r>
        <w:r>
          <w:rPr>
            <w:noProof/>
            <w:webHidden/>
          </w:rPr>
        </w:r>
        <w:r>
          <w:rPr>
            <w:noProof/>
            <w:webHidden/>
          </w:rPr>
          <w:fldChar w:fldCharType="separate"/>
        </w:r>
        <w:r w:rsidR="001108DB">
          <w:rPr>
            <w:noProof/>
            <w:webHidden/>
          </w:rPr>
          <w:t>19</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35" w:history="1">
        <w:r w:rsidRPr="00FC4855">
          <w:rPr>
            <w:rStyle w:val="Hyperlink"/>
            <w:noProof/>
          </w:rPr>
          <w:t>3.2</w:t>
        </w:r>
        <w:r>
          <w:rPr>
            <w:rFonts w:asciiTheme="minorHAnsi" w:eastAsiaTheme="minorEastAsia" w:hAnsiTheme="minorHAnsi" w:cstheme="minorBidi"/>
            <w:noProof/>
            <w:sz w:val="22"/>
            <w:szCs w:val="22"/>
            <w:lang w:eastAsia="de-CH"/>
          </w:rPr>
          <w:tab/>
        </w:r>
        <w:r w:rsidRPr="00FC4855">
          <w:rPr>
            <w:rStyle w:val="Hyperlink"/>
            <w:noProof/>
          </w:rPr>
          <w:t>Vorgehensmodell</w:t>
        </w:r>
        <w:r>
          <w:rPr>
            <w:noProof/>
            <w:webHidden/>
          </w:rPr>
          <w:tab/>
        </w:r>
        <w:r>
          <w:rPr>
            <w:noProof/>
            <w:webHidden/>
          </w:rPr>
          <w:fldChar w:fldCharType="begin"/>
        </w:r>
        <w:r>
          <w:rPr>
            <w:noProof/>
            <w:webHidden/>
          </w:rPr>
          <w:instrText xml:space="preserve"> PAGEREF _Toc510789235 \h </w:instrText>
        </w:r>
        <w:r>
          <w:rPr>
            <w:noProof/>
            <w:webHidden/>
          </w:rPr>
        </w:r>
        <w:r>
          <w:rPr>
            <w:noProof/>
            <w:webHidden/>
          </w:rPr>
          <w:fldChar w:fldCharType="separate"/>
        </w:r>
        <w:r w:rsidR="001108DB">
          <w:rPr>
            <w:noProof/>
            <w:webHidden/>
          </w:rPr>
          <w:t>19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36" w:history="1">
        <w:r w:rsidRPr="00FC4855">
          <w:rPr>
            <w:rStyle w:val="Hyperlink"/>
            <w:noProof/>
          </w:rPr>
          <w:t>3.2.1</w:t>
        </w:r>
        <w:r>
          <w:rPr>
            <w:rFonts w:asciiTheme="minorHAnsi" w:eastAsiaTheme="minorEastAsia" w:hAnsiTheme="minorHAnsi" w:cstheme="minorBidi"/>
            <w:noProof/>
            <w:sz w:val="22"/>
            <w:szCs w:val="22"/>
            <w:lang w:eastAsia="de-CH"/>
          </w:rPr>
          <w:tab/>
        </w:r>
        <w:r w:rsidRPr="00FC4855">
          <w:rPr>
            <w:rStyle w:val="Hyperlink"/>
            <w:noProof/>
          </w:rPr>
          <w:t>IPERKA</w:t>
        </w:r>
        <w:r>
          <w:rPr>
            <w:noProof/>
            <w:webHidden/>
          </w:rPr>
          <w:tab/>
        </w:r>
        <w:r>
          <w:rPr>
            <w:noProof/>
            <w:webHidden/>
          </w:rPr>
          <w:fldChar w:fldCharType="begin"/>
        </w:r>
        <w:r>
          <w:rPr>
            <w:noProof/>
            <w:webHidden/>
          </w:rPr>
          <w:instrText xml:space="preserve"> PAGEREF _Toc510789236 \h </w:instrText>
        </w:r>
        <w:r>
          <w:rPr>
            <w:noProof/>
            <w:webHidden/>
          </w:rPr>
        </w:r>
        <w:r>
          <w:rPr>
            <w:noProof/>
            <w:webHidden/>
          </w:rPr>
          <w:fldChar w:fldCharType="separate"/>
        </w:r>
        <w:r w:rsidR="001108DB">
          <w:rPr>
            <w:noProof/>
            <w:webHidden/>
          </w:rPr>
          <w:t>19</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237" w:history="1">
        <w:r w:rsidRPr="00FC4855">
          <w:rPr>
            <w:rStyle w:val="Hyperlink"/>
            <w:noProof/>
          </w:rPr>
          <w:t>4</w:t>
        </w:r>
        <w:r>
          <w:rPr>
            <w:rFonts w:asciiTheme="minorHAnsi" w:eastAsiaTheme="minorEastAsia" w:hAnsiTheme="minorHAnsi" w:cstheme="minorBidi"/>
            <w:b w:val="0"/>
            <w:noProof/>
            <w:sz w:val="22"/>
            <w:szCs w:val="22"/>
            <w:lang w:eastAsia="de-CH"/>
          </w:rPr>
          <w:tab/>
        </w:r>
        <w:r w:rsidRPr="00FC4855">
          <w:rPr>
            <w:rStyle w:val="Hyperlink"/>
            <w:noProof/>
          </w:rPr>
          <w:t>Umsysteme, Abhängigkeiten, Systemgrenzen und Schnittstellen</w:t>
        </w:r>
        <w:r>
          <w:rPr>
            <w:noProof/>
            <w:webHidden/>
          </w:rPr>
          <w:tab/>
        </w:r>
        <w:r>
          <w:rPr>
            <w:noProof/>
            <w:webHidden/>
          </w:rPr>
          <w:fldChar w:fldCharType="begin"/>
        </w:r>
        <w:r>
          <w:rPr>
            <w:noProof/>
            <w:webHidden/>
          </w:rPr>
          <w:instrText xml:space="preserve"> PAGEREF _Toc510789237 \h </w:instrText>
        </w:r>
        <w:r>
          <w:rPr>
            <w:noProof/>
            <w:webHidden/>
          </w:rPr>
        </w:r>
        <w:r>
          <w:rPr>
            <w:noProof/>
            <w:webHidden/>
          </w:rPr>
          <w:fldChar w:fldCharType="separate"/>
        </w:r>
        <w:r w:rsidR="001108DB">
          <w:rPr>
            <w:noProof/>
            <w:webHidden/>
          </w:rPr>
          <w:t>20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38" w:history="1">
        <w:r w:rsidRPr="00FC4855">
          <w:rPr>
            <w:rStyle w:val="Hyperlink"/>
            <w:noProof/>
          </w:rPr>
          <w:t>4.1</w:t>
        </w:r>
        <w:r>
          <w:rPr>
            <w:rFonts w:asciiTheme="minorHAnsi" w:eastAsiaTheme="minorEastAsia" w:hAnsiTheme="minorHAnsi" w:cstheme="minorBidi"/>
            <w:noProof/>
            <w:sz w:val="22"/>
            <w:szCs w:val="22"/>
            <w:lang w:eastAsia="de-CH"/>
          </w:rPr>
          <w:tab/>
        </w:r>
        <w:r w:rsidRPr="00FC4855">
          <w:rPr>
            <w:rStyle w:val="Hyperlink"/>
            <w:noProof/>
          </w:rPr>
          <w:t>Umsysteme</w:t>
        </w:r>
        <w:r>
          <w:rPr>
            <w:noProof/>
            <w:webHidden/>
          </w:rPr>
          <w:tab/>
        </w:r>
        <w:r>
          <w:rPr>
            <w:noProof/>
            <w:webHidden/>
          </w:rPr>
          <w:fldChar w:fldCharType="begin"/>
        </w:r>
        <w:r>
          <w:rPr>
            <w:noProof/>
            <w:webHidden/>
          </w:rPr>
          <w:instrText xml:space="preserve"> PAGEREF _Toc510789238 \h </w:instrText>
        </w:r>
        <w:r>
          <w:rPr>
            <w:noProof/>
            <w:webHidden/>
          </w:rPr>
        </w:r>
        <w:r>
          <w:rPr>
            <w:noProof/>
            <w:webHidden/>
          </w:rPr>
          <w:fldChar w:fldCharType="separate"/>
        </w:r>
        <w:r w:rsidR="001108DB">
          <w:rPr>
            <w:noProof/>
            <w:webHidden/>
          </w:rPr>
          <w:t>20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39" w:history="1">
        <w:r w:rsidRPr="00FC4855">
          <w:rPr>
            <w:rStyle w:val="Hyperlink"/>
            <w:noProof/>
          </w:rPr>
          <w:t>4.2</w:t>
        </w:r>
        <w:r>
          <w:rPr>
            <w:rFonts w:asciiTheme="minorHAnsi" w:eastAsiaTheme="minorEastAsia" w:hAnsiTheme="minorHAnsi" w:cstheme="minorBidi"/>
            <w:noProof/>
            <w:sz w:val="22"/>
            <w:szCs w:val="22"/>
            <w:lang w:eastAsia="de-CH"/>
          </w:rPr>
          <w:tab/>
        </w:r>
        <w:r w:rsidRPr="00FC4855">
          <w:rPr>
            <w:rStyle w:val="Hyperlink"/>
            <w:noProof/>
          </w:rPr>
          <w:t>Abhängigkeiten</w:t>
        </w:r>
        <w:r>
          <w:rPr>
            <w:noProof/>
            <w:webHidden/>
          </w:rPr>
          <w:tab/>
        </w:r>
        <w:r>
          <w:rPr>
            <w:noProof/>
            <w:webHidden/>
          </w:rPr>
          <w:fldChar w:fldCharType="begin"/>
        </w:r>
        <w:r>
          <w:rPr>
            <w:noProof/>
            <w:webHidden/>
          </w:rPr>
          <w:instrText xml:space="preserve"> PAGEREF _Toc510789239 \h </w:instrText>
        </w:r>
        <w:r>
          <w:rPr>
            <w:noProof/>
            <w:webHidden/>
          </w:rPr>
        </w:r>
        <w:r>
          <w:rPr>
            <w:noProof/>
            <w:webHidden/>
          </w:rPr>
          <w:fldChar w:fldCharType="separate"/>
        </w:r>
        <w:r w:rsidR="001108DB">
          <w:rPr>
            <w:noProof/>
            <w:webHidden/>
          </w:rPr>
          <w:t>20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0" w:history="1">
        <w:r w:rsidRPr="00FC4855">
          <w:rPr>
            <w:rStyle w:val="Hyperlink"/>
            <w:noProof/>
          </w:rPr>
          <w:t>4.3</w:t>
        </w:r>
        <w:r>
          <w:rPr>
            <w:rFonts w:asciiTheme="minorHAnsi" w:eastAsiaTheme="minorEastAsia" w:hAnsiTheme="minorHAnsi" w:cstheme="minorBidi"/>
            <w:noProof/>
            <w:sz w:val="22"/>
            <w:szCs w:val="22"/>
            <w:lang w:eastAsia="de-CH"/>
          </w:rPr>
          <w:tab/>
        </w:r>
        <w:r w:rsidRPr="00FC4855">
          <w:rPr>
            <w:rStyle w:val="Hyperlink"/>
            <w:noProof/>
          </w:rPr>
          <w:t>Systemgrenzen</w:t>
        </w:r>
        <w:r>
          <w:rPr>
            <w:noProof/>
            <w:webHidden/>
          </w:rPr>
          <w:tab/>
        </w:r>
        <w:r>
          <w:rPr>
            <w:noProof/>
            <w:webHidden/>
          </w:rPr>
          <w:fldChar w:fldCharType="begin"/>
        </w:r>
        <w:r>
          <w:rPr>
            <w:noProof/>
            <w:webHidden/>
          </w:rPr>
          <w:instrText xml:space="preserve"> PAGEREF _Toc510789240 \h </w:instrText>
        </w:r>
        <w:r>
          <w:rPr>
            <w:noProof/>
            <w:webHidden/>
          </w:rPr>
        </w:r>
        <w:r>
          <w:rPr>
            <w:noProof/>
            <w:webHidden/>
          </w:rPr>
          <w:fldChar w:fldCharType="separate"/>
        </w:r>
        <w:r w:rsidR="001108DB">
          <w:rPr>
            <w:noProof/>
            <w:webHidden/>
          </w:rPr>
          <w:t>21</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1" w:history="1">
        <w:r w:rsidRPr="00FC4855">
          <w:rPr>
            <w:rStyle w:val="Hyperlink"/>
            <w:noProof/>
          </w:rPr>
          <w:t>4.4</w:t>
        </w:r>
        <w:r>
          <w:rPr>
            <w:rFonts w:asciiTheme="minorHAnsi" w:eastAsiaTheme="minorEastAsia" w:hAnsiTheme="minorHAnsi" w:cstheme="minorBidi"/>
            <w:noProof/>
            <w:sz w:val="22"/>
            <w:szCs w:val="22"/>
            <w:lang w:eastAsia="de-CH"/>
          </w:rPr>
          <w:tab/>
        </w:r>
        <w:r w:rsidRPr="00FC4855">
          <w:rPr>
            <w:rStyle w:val="Hyperlink"/>
            <w:noProof/>
          </w:rPr>
          <w:t>Schnittstellen</w:t>
        </w:r>
        <w:r>
          <w:rPr>
            <w:noProof/>
            <w:webHidden/>
          </w:rPr>
          <w:tab/>
        </w:r>
        <w:r>
          <w:rPr>
            <w:noProof/>
            <w:webHidden/>
          </w:rPr>
          <w:fldChar w:fldCharType="begin"/>
        </w:r>
        <w:r>
          <w:rPr>
            <w:noProof/>
            <w:webHidden/>
          </w:rPr>
          <w:instrText xml:space="preserve"> PAGEREF _Toc510789241 \h </w:instrText>
        </w:r>
        <w:r>
          <w:rPr>
            <w:noProof/>
            <w:webHidden/>
          </w:rPr>
        </w:r>
        <w:r>
          <w:rPr>
            <w:noProof/>
            <w:webHidden/>
          </w:rPr>
          <w:fldChar w:fldCharType="separate"/>
        </w:r>
        <w:r w:rsidR="001108DB">
          <w:rPr>
            <w:noProof/>
            <w:webHidden/>
          </w:rPr>
          <w:t>22</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242" w:history="1">
        <w:r w:rsidRPr="00FC4855">
          <w:rPr>
            <w:rStyle w:val="Hyperlink"/>
            <w:noProof/>
          </w:rPr>
          <w:t>5</w:t>
        </w:r>
        <w:r>
          <w:rPr>
            <w:rFonts w:asciiTheme="minorHAnsi" w:eastAsiaTheme="minorEastAsia" w:hAnsiTheme="minorHAnsi" w:cstheme="minorBidi"/>
            <w:b w:val="0"/>
            <w:noProof/>
            <w:sz w:val="22"/>
            <w:szCs w:val="22"/>
            <w:lang w:eastAsia="de-CH"/>
          </w:rPr>
          <w:tab/>
        </w:r>
        <w:r w:rsidRPr="00FC4855">
          <w:rPr>
            <w:rStyle w:val="Hyperlink"/>
            <w:noProof/>
          </w:rPr>
          <w:t>Tagesjournale</w:t>
        </w:r>
        <w:r>
          <w:rPr>
            <w:noProof/>
            <w:webHidden/>
          </w:rPr>
          <w:tab/>
        </w:r>
        <w:r>
          <w:rPr>
            <w:noProof/>
            <w:webHidden/>
          </w:rPr>
          <w:fldChar w:fldCharType="begin"/>
        </w:r>
        <w:r>
          <w:rPr>
            <w:noProof/>
            <w:webHidden/>
          </w:rPr>
          <w:instrText xml:space="preserve"> PAGEREF _Toc510789242 \h </w:instrText>
        </w:r>
        <w:r>
          <w:rPr>
            <w:noProof/>
            <w:webHidden/>
          </w:rPr>
        </w:r>
        <w:r>
          <w:rPr>
            <w:noProof/>
            <w:webHidden/>
          </w:rPr>
          <w:fldChar w:fldCharType="separate"/>
        </w:r>
        <w:r w:rsidR="001108DB">
          <w:rPr>
            <w:noProof/>
            <w:webHidden/>
          </w:rPr>
          <w:t>23</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3" w:history="1">
        <w:r w:rsidRPr="00FC4855">
          <w:rPr>
            <w:rStyle w:val="Hyperlink"/>
            <w:noProof/>
          </w:rPr>
          <w:t>5.1</w:t>
        </w:r>
        <w:r>
          <w:rPr>
            <w:rFonts w:asciiTheme="minorHAnsi" w:eastAsiaTheme="minorEastAsia" w:hAnsiTheme="minorHAnsi" w:cstheme="minorBidi"/>
            <w:noProof/>
            <w:sz w:val="22"/>
            <w:szCs w:val="22"/>
            <w:lang w:eastAsia="de-CH"/>
          </w:rPr>
          <w:tab/>
        </w:r>
        <w:r w:rsidRPr="00FC4855">
          <w:rPr>
            <w:rStyle w:val="Hyperlink"/>
            <w:noProof/>
          </w:rPr>
          <w:t>Tagesjournal vom 19.03.2018</w:t>
        </w:r>
        <w:r>
          <w:rPr>
            <w:noProof/>
            <w:webHidden/>
          </w:rPr>
          <w:tab/>
        </w:r>
        <w:r>
          <w:rPr>
            <w:noProof/>
            <w:webHidden/>
          </w:rPr>
          <w:fldChar w:fldCharType="begin"/>
        </w:r>
        <w:r>
          <w:rPr>
            <w:noProof/>
            <w:webHidden/>
          </w:rPr>
          <w:instrText xml:space="preserve"> PAGEREF _Toc510789243 \h </w:instrText>
        </w:r>
        <w:r>
          <w:rPr>
            <w:noProof/>
            <w:webHidden/>
          </w:rPr>
        </w:r>
        <w:r>
          <w:rPr>
            <w:noProof/>
            <w:webHidden/>
          </w:rPr>
          <w:fldChar w:fldCharType="separate"/>
        </w:r>
        <w:r w:rsidR="001108DB">
          <w:rPr>
            <w:noProof/>
            <w:webHidden/>
          </w:rPr>
          <w:t>23</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4" w:history="1">
        <w:r w:rsidRPr="00FC4855">
          <w:rPr>
            <w:rStyle w:val="Hyperlink"/>
            <w:noProof/>
          </w:rPr>
          <w:t>5.2</w:t>
        </w:r>
        <w:r>
          <w:rPr>
            <w:rFonts w:asciiTheme="minorHAnsi" w:eastAsiaTheme="minorEastAsia" w:hAnsiTheme="minorHAnsi" w:cstheme="minorBidi"/>
            <w:noProof/>
            <w:sz w:val="22"/>
            <w:szCs w:val="22"/>
            <w:lang w:eastAsia="de-CH"/>
          </w:rPr>
          <w:tab/>
        </w:r>
        <w:r w:rsidRPr="00FC4855">
          <w:rPr>
            <w:rStyle w:val="Hyperlink"/>
            <w:noProof/>
          </w:rPr>
          <w:t>Tagesjournal vom 20.03.2018</w:t>
        </w:r>
        <w:r>
          <w:rPr>
            <w:noProof/>
            <w:webHidden/>
          </w:rPr>
          <w:tab/>
        </w:r>
        <w:r>
          <w:rPr>
            <w:noProof/>
            <w:webHidden/>
          </w:rPr>
          <w:fldChar w:fldCharType="begin"/>
        </w:r>
        <w:r>
          <w:rPr>
            <w:noProof/>
            <w:webHidden/>
          </w:rPr>
          <w:instrText xml:space="preserve"> PAGEREF _Toc510789244 \h </w:instrText>
        </w:r>
        <w:r>
          <w:rPr>
            <w:noProof/>
            <w:webHidden/>
          </w:rPr>
        </w:r>
        <w:r>
          <w:rPr>
            <w:noProof/>
            <w:webHidden/>
          </w:rPr>
          <w:fldChar w:fldCharType="separate"/>
        </w:r>
        <w:r w:rsidR="001108DB">
          <w:rPr>
            <w:noProof/>
            <w:webHidden/>
          </w:rPr>
          <w:t>24</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5" w:history="1">
        <w:r w:rsidRPr="00FC4855">
          <w:rPr>
            <w:rStyle w:val="Hyperlink"/>
            <w:noProof/>
          </w:rPr>
          <w:t>5.3</w:t>
        </w:r>
        <w:r>
          <w:rPr>
            <w:rFonts w:asciiTheme="minorHAnsi" w:eastAsiaTheme="minorEastAsia" w:hAnsiTheme="minorHAnsi" w:cstheme="minorBidi"/>
            <w:noProof/>
            <w:sz w:val="22"/>
            <w:szCs w:val="22"/>
            <w:lang w:eastAsia="de-CH"/>
          </w:rPr>
          <w:tab/>
        </w:r>
        <w:r w:rsidRPr="00FC4855">
          <w:rPr>
            <w:rStyle w:val="Hyperlink"/>
            <w:noProof/>
          </w:rPr>
          <w:t>Tagesjournal vom 22.03.2018</w:t>
        </w:r>
        <w:r>
          <w:rPr>
            <w:noProof/>
            <w:webHidden/>
          </w:rPr>
          <w:tab/>
        </w:r>
        <w:r>
          <w:rPr>
            <w:noProof/>
            <w:webHidden/>
          </w:rPr>
          <w:fldChar w:fldCharType="begin"/>
        </w:r>
        <w:r>
          <w:rPr>
            <w:noProof/>
            <w:webHidden/>
          </w:rPr>
          <w:instrText xml:space="preserve"> PAGEREF _Toc510789245 \h </w:instrText>
        </w:r>
        <w:r>
          <w:rPr>
            <w:noProof/>
            <w:webHidden/>
          </w:rPr>
        </w:r>
        <w:r>
          <w:rPr>
            <w:noProof/>
            <w:webHidden/>
          </w:rPr>
          <w:fldChar w:fldCharType="separate"/>
        </w:r>
        <w:r w:rsidR="001108DB">
          <w:rPr>
            <w:noProof/>
            <w:webHidden/>
          </w:rPr>
          <w:t>25</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6" w:history="1">
        <w:r w:rsidRPr="00FC4855">
          <w:rPr>
            <w:rStyle w:val="Hyperlink"/>
            <w:noProof/>
          </w:rPr>
          <w:t>5.4</w:t>
        </w:r>
        <w:r>
          <w:rPr>
            <w:rFonts w:asciiTheme="minorHAnsi" w:eastAsiaTheme="minorEastAsia" w:hAnsiTheme="minorHAnsi" w:cstheme="minorBidi"/>
            <w:noProof/>
            <w:sz w:val="22"/>
            <w:szCs w:val="22"/>
            <w:lang w:eastAsia="de-CH"/>
          </w:rPr>
          <w:tab/>
        </w:r>
        <w:r w:rsidRPr="00FC4855">
          <w:rPr>
            <w:rStyle w:val="Hyperlink"/>
            <w:noProof/>
          </w:rPr>
          <w:t>Tagesjournal vom 23.03.2018</w:t>
        </w:r>
        <w:r>
          <w:rPr>
            <w:noProof/>
            <w:webHidden/>
          </w:rPr>
          <w:tab/>
        </w:r>
        <w:r>
          <w:rPr>
            <w:noProof/>
            <w:webHidden/>
          </w:rPr>
          <w:fldChar w:fldCharType="begin"/>
        </w:r>
        <w:r>
          <w:rPr>
            <w:noProof/>
            <w:webHidden/>
          </w:rPr>
          <w:instrText xml:space="preserve"> PAGEREF _Toc510789246 \h </w:instrText>
        </w:r>
        <w:r>
          <w:rPr>
            <w:noProof/>
            <w:webHidden/>
          </w:rPr>
        </w:r>
        <w:r>
          <w:rPr>
            <w:noProof/>
            <w:webHidden/>
          </w:rPr>
          <w:fldChar w:fldCharType="separate"/>
        </w:r>
        <w:r w:rsidR="001108DB">
          <w:rPr>
            <w:noProof/>
            <w:webHidden/>
          </w:rPr>
          <w:t>26</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7" w:history="1">
        <w:r w:rsidRPr="00FC4855">
          <w:rPr>
            <w:rStyle w:val="Hyperlink"/>
            <w:noProof/>
          </w:rPr>
          <w:t>5.5</w:t>
        </w:r>
        <w:r>
          <w:rPr>
            <w:rFonts w:asciiTheme="minorHAnsi" w:eastAsiaTheme="minorEastAsia" w:hAnsiTheme="minorHAnsi" w:cstheme="minorBidi"/>
            <w:noProof/>
            <w:sz w:val="22"/>
            <w:szCs w:val="22"/>
            <w:lang w:eastAsia="de-CH"/>
          </w:rPr>
          <w:tab/>
        </w:r>
        <w:r w:rsidRPr="00FC4855">
          <w:rPr>
            <w:rStyle w:val="Hyperlink"/>
            <w:noProof/>
          </w:rPr>
          <w:t>Tagesjournal vom 26.03.2018</w:t>
        </w:r>
        <w:r>
          <w:rPr>
            <w:noProof/>
            <w:webHidden/>
          </w:rPr>
          <w:tab/>
        </w:r>
        <w:r>
          <w:rPr>
            <w:noProof/>
            <w:webHidden/>
          </w:rPr>
          <w:fldChar w:fldCharType="begin"/>
        </w:r>
        <w:r>
          <w:rPr>
            <w:noProof/>
            <w:webHidden/>
          </w:rPr>
          <w:instrText xml:space="preserve"> PAGEREF _Toc510789247 \h </w:instrText>
        </w:r>
        <w:r>
          <w:rPr>
            <w:noProof/>
            <w:webHidden/>
          </w:rPr>
        </w:r>
        <w:r>
          <w:rPr>
            <w:noProof/>
            <w:webHidden/>
          </w:rPr>
          <w:fldChar w:fldCharType="separate"/>
        </w:r>
        <w:r w:rsidR="001108DB">
          <w:rPr>
            <w:noProof/>
            <w:webHidden/>
          </w:rPr>
          <w:t>27</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8" w:history="1">
        <w:r w:rsidRPr="00FC4855">
          <w:rPr>
            <w:rStyle w:val="Hyperlink"/>
            <w:noProof/>
          </w:rPr>
          <w:t>5.6</w:t>
        </w:r>
        <w:r>
          <w:rPr>
            <w:rFonts w:asciiTheme="minorHAnsi" w:eastAsiaTheme="minorEastAsia" w:hAnsiTheme="minorHAnsi" w:cstheme="minorBidi"/>
            <w:noProof/>
            <w:sz w:val="22"/>
            <w:szCs w:val="22"/>
            <w:lang w:eastAsia="de-CH"/>
          </w:rPr>
          <w:tab/>
        </w:r>
        <w:r w:rsidRPr="00FC4855">
          <w:rPr>
            <w:rStyle w:val="Hyperlink"/>
            <w:noProof/>
          </w:rPr>
          <w:t>Tagesjournal vom 27.03.2018</w:t>
        </w:r>
        <w:r>
          <w:rPr>
            <w:noProof/>
            <w:webHidden/>
          </w:rPr>
          <w:tab/>
        </w:r>
        <w:r>
          <w:rPr>
            <w:noProof/>
            <w:webHidden/>
          </w:rPr>
          <w:fldChar w:fldCharType="begin"/>
        </w:r>
        <w:r>
          <w:rPr>
            <w:noProof/>
            <w:webHidden/>
          </w:rPr>
          <w:instrText xml:space="preserve"> PAGEREF _Toc510789248 \h </w:instrText>
        </w:r>
        <w:r>
          <w:rPr>
            <w:noProof/>
            <w:webHidden/>
          </w:rPr>
        </w:r>
        <w:r>
          <w:rPr>
            <w:noProof/>
            <w:webHidden/>
          </w:rPr>
          <w:fldChar w:fldCharType="separate"/>
        </w:r>
        <w:r w:rsidR="001108DB">
          <w:rPr>
            <w:noProof/>
            <w:webHidden/>
          </w:rPr>
          <w:t>28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49" w:history="1">
        <w:r w:rsidRPr="00FC4855">
          <w:rPr>
            <w:rStyle w:val="Hyperlink"/>
            <w:noProof/>
          </w:rPr>
          <w:t>5.7</w:t>
        </w:r>
        <w:r>
          <w:rPr>
            <w:rFonts w:asciiTheme="minorHAnsi" w:eastAsiaTheme="minorEastAsia" w:hAnsiTheme="minorHAnsi" w:cstheme="minorBidi"/>
            <w:noProof/>
            <w:sz w:val="22"/>
            <w:szCs w:val="22"/>
            <w:lang w:eastAsia="de-CH"/>
          </w:rPr>
          <w:tab/>
        </w:r>
        <w:r w:rsidRPr="00FC4855">
          <w:rPr>
            <w:rStyle w:val="Hyperlink"/>
            <w:noProof/>
          </w:rPr>
          <w:t>Tagesjournal vom 29.03.2018</w:t>
        </w:r>
        <w:r>
          <w:rPr>
            <w:noProof/>
            <w:webHidden/>
          </w:rPr>
          <w:tab/>
        </w:r>
        <w:r>
          <w:rPr>
            <w:noProof/>
            <w:webHidden/>
          </w:rPr>
          <w:fldChar w:fldCharType="begin"/>
        </w:r>
        <w:r>
          <w:rPr>
            <w:noProof/>
            <w:webHidden/>
          </w:rPr>
          <w:instrText xml:space="preserve"> PAGEREF _Toc510789249 \h </w:instrText>
        </w:r>
        <w:r>
          <w:rPr>
            <w:noProof/>
            <w:webHidden/>
          </w:rPr>
        </w:r>
        <w:r>
          <w:rPr>
            <w:noProof/>
            <w:webHidden/>
          </w:rPr>
          <w:fldChar w:fldCharType="separate"/>
        </w:r>
        <w:r w:rsidR="001108DB">
          <w:rPr>
            <w:noProof/>
            <w:webHidden/>
          </w:rPr>
          <w:t>29</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50" w:history="1">
        <w:r w:rsidRPr="00FC4855">
          <w:rPr>
            <w:rStyle w:val="Hyperlink"/>
            <w:noProof/>
          </w:rPr>
          <w:t>5.8</w:t>
        </w:r>
        <w:r>
          <w:rPr>
            <w:rFonts w:asciiTheme="minorHAnsi" w:eastAsiaTheme="minorEastAsia" w:hAnsiTheme="minorHAnsi" w:cstheme="minorBidi"/>
            <w:noProof/>
            <w:sz w:val="22"/>
            <w:szCs w:val="22"/>
            <w:lang w:eastAsia="de-CH"/>
          </w:rPr>
          <w:tab/>
        </w:r>
        <w:r w:rsidRPr="00FC4855">
          <w:rPr>
            <w:rStyle w:val="Hyperlink"/>
            <w:noProof/>
          </w:rPr>
          <w:t>Tagesjournal vom 03.04.2018</w:t>
        </w:r>
        <w:r>
          <w:rPr>
            <w:noProof/>
            <w:webHidden/>
          </w:rPr>
          <w:tab/>
        </w:r>
        <w:r>
          <w:rPr>
            <w:noProof/>
            <w:webHidden/>
          </w:rPr>
          <w:fldChar w:fldCharType="begin"/>
        </w:r>
        <w:r>
          <w:rPr>
            <w:noProof/>
            <w:webHidden/>
          </w:rPr>
          <w:instrText xml:space="preserve"> PAGEREF _Toc510789250 \h </w:instrText>
        </w:r>
        <w:r>
          <w:rPr>
            <w:noProof/>
            <w:webHidden/>
          </w:rPr>
        </w:r>
        <w:r>
          <w:rPr>
            <w:noProof/>
            <w:webHidden/>
          </w:rPr>
          <w:fldChar w:fldCharType="separate"/>
        </w:r>
        <w:r w:rsidR="001108DB">
          <w:rPr>
            <w:noProof/>
            <w:webHidden/>
          </w:rPr>
          <w:t>30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51" w:history="1">
        <w:r w:rsidRPr="00FC4855">
          <w:rPr>
            <w:rStyle w:val="Hyperlink"/>
            <w:noProof/>
          </w:rPr>
          <w:t>5.9</w:t>
        </w:r>
        <w:r>
          <w:rPr>
            <w:rFonts w:asciiTheme="minorHAnsi" w:eastAsiaTheme="minorEastAsia" w:hAnsiTheme="minorHAnsi" w:cstheme="minorBidi"/>
            <w:noProof/>
            <w:sz w:val="22"/>
            <w:szCs w:val="22"/>
            <w:lang w:eastAsia="de-CH"/>
          </w:rPr>
          <w:tab/>
        </w:r>
        <w:r w:rsidRPr="00FC4855">
          <w:rPr>
            <w:rStyle w:val="Hyperlink"/>
            <w:noProof/>
          </w:rPr>
          <w:t>Tagesjournal vom 05.04.2018</w:t>
        </w:r>
        <w:r>
          <w:rPr>
            <w:noProof/>
            <w:webHidden/>
          </w:rPr>
          <w:tab/>
        </w:r>
        <w:r>
          <w:rPr>
            <w:noProof/>
            <w:webHidden/>
          </w:rPr>
          <w:fldChar w:fldCharType="begin"/>
        </w:r>
        <w:r>
          <w:rPr>
            <w:noProof/>
            <w:webHidden/>
          </w:rPr>
          <w:instrText xml:space="preserve"> PAGEREF _Toc510789251 \h </w:instrText>
        </w:r>
        <w:r>
          <w:rPr>
            <w:noProof/>
            <w:webHidden/>
          </w:rPr>
        </w:r>
        <w:r>
          <w:rPr>
            <w:noProof/>
            <w:webHidden/>
          </w:rPr>
          <w:fldChar w:fldCharType="separate"/>
        </w:r>
        <w:r w:rsidR="001108DB">
          <w:rPr>
            <w:noProof/>
            <w:webHidden/>
          </w:rPr>
          <w:t>31</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52" w:history="1">
        <w:r w:rsidRPr="00FC4855">
          <w:rPr>
            <w:rStyle w:val="Hyperlink"/>
            <w:noProof/>
          </w:rPr>
          <w:t>5.10</w:t>
        </w:r>
        <w:r>
          <w:rPr>
            <w:rFonts w:asciiTheme="minorHAnsi" w:eastAsiaTheme="minorEastAsia" w:hAnsiTheme="minorHAnsi" w:cstheme="minorBidi"/>
            <w:noProof/>
            <w:sz w:val="22"/>
            <w:szCs w:val="22"/>
            <w:lang w:eastAsia="de-CH"/>
          </w:rPr>
          <w:tab/>
        </w:r>
        <w:r w:rsidRPr="00FC4855">
          <w:rPr>
            <w:rStyle w:val="Hyperlink"/>
            <w:noProof/>
          </w:rPr>
          <w:t>Tagesjournal vom 06.05.2018</w:t>
        </w:r>
        <w:r>
          <w:rPr>
            <w:noProof/>
            <w:webHidden/>
          </w:rPr>
          <w:tab/>
        </w:r>
        <w:r>
          <w:rPr>
            <w:noProof/>
            <w:webHidden/>
          </w:rPr>
          <w:fldChar w:fldCharType="begin"/>
        </w:r>
        <w:r>
          <w:rPr>
            <w:noProof/>
            <w:webHidden/>
          </w:rPr>
          <w:instrText xml:space="preserve"> PAGEREF _Toc510789252 \h </w:instrText>
        </w:r>
        <w:r>
          <w:rPr>
            <w:noProof/>
            <w:webHidden/>
          </w:rPr>
        </w:r>
        <w:r>
          <w:rPr>
            <w:noProof/>
            <w:webHidden/>
          </w:rPr>
          <w:fldChar w:fldCharType="separate"/>
        </w:r>
        <w:r w:rsidR="001108DB">
          <w:rPr>
            <w:noProof/>
            <w:webHidden/>
          </w:rPr>
          <w:t>32</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53" w:history="1">
        <w:r w:rsidRPr="00FC4855">
          <w:rPr>
            <w:rStyle w:val="Hyperlink"/>
            <w:noProof/>
          </w:rPr>
          <w:t>5.11</w:t>
        </w:r>
        <w:r>
          <w:rPr>
            <w:rFonts w:asciiTheme="minorHAnsi" w:eastAsiaTheme="minorEastAsia" w:hAnsiTheme="minorHAnsi" w:cstheme="minorBidi"/>
            <w:noProof/>
            <w:sz w:val="22"/>
            <w:szCs w:val="22"/>
            <w:lang w:eastAsia="de-CH"/>
          </w:rPr>
          <w:tab/>
        </w:r>
        <w:r w:rsidRPr="00FC4855">
          <w:rPr>
            <w:rStyle w:val="Hyperlink"/>
            <w:noProof/>
          </w:rPr>
          <w:t>Allgemeines zum Tagesjournal</w:t>
        </w:r>
        <w:r>
          <w:rPr>
            <w:noProof/>
            <w:webHidden/>
          </w:rPr>
          <w:tab/>
        </w:r>
        <w:r>
          <w:rPr>
            <w:noProof/>
            <w:webHidden/>
          </w:rPr>
          <w:fldChar w:fldCharType="begin"/>
        </w:r>
        <w:r>
          <w:rPr>
            <w:noProof/>
            <w:webHidden/>
          </w:rPr>
          <w:instrText xml:space="preserve"> PAGEREF _Toc510789253 \h </w:instrText>
        </w:r>
        <w:r>
          <w:rPr>
            <w:noProof/>
            <w:webHidden/>
          </w:rPr>
        </w:r>
        <w:r>
          <w:rPr>
            <w:noProof/>
            <w:webHidden/>
          </w:rPr>
          <w:fldChar w:fldCharType="separate"/>
        </w:r>
        <w:r w:rsidR="001108DB">
          <w:rPr>
            <w:noProof/>
            <w:webHidden/>
          </w:rPr>
          <w:t>33</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254" w:history="1">
        <w:r w:rsidRPr="00FC4855">
          <w:rPr>
            <w:rStyle w:val="Hyperlink"/>
            <w:noProof/>
          </w:rPr>
          <w:t>6</w:t>
        </w:r>
        <w:r>
          <w:rPr>
            <w:rFonts w:asciiTheme="minorHAnsi" w:eastAsiaTheme="minorEastAsia" w:hAnsiTheme="minorHAnsi" w:cstheme="minorBidi"/>
            <w:b w:val="0"/>
            <w:noProof/>
            <w:sz w:val="22"/>
            <w:szCs w:val="22"/>
            <w:lang w:eastAsia="de-CH"/>
          </w:rPr>
          <w:tab/>
        </w:r>
        <w:r w:rsidRPr="00FC4855">
          <w:rPr>
            <w:rStyle w:val="Hyperlink"/>
            <w:noProof/>
          </w:rPr>
          <w:t>Taskerstellung nach den Anforderungen</w:t>
        </w:r>
        <w:r>
          <w:rPr>
            <w:noProof/>
            <w:webHidden/>
          </w:rPr>
          <w:tab/>
        </w:r>
        <w:r>
          <w:rPr>
            <w:noProof/>
            <w:webHidden/>
          </w:rPr>
          <w:fldChar w:fldCharType="begin"/>
        </w:r>
        <w:r>
          <w:rPr>
            <w:noProof/>
            <w:webHidden/>
          </w:rPr>
          <w:instrText xml:space="preserve"> PAGEREF _Toc510789254 \h </w:instrText>
        </w:r>
        <w:r>
          <w:rPr>
            <w:noProof/>
            <w:webHidden/>
          </w:rPr>
        </w:r>
        <w:r>
          <w:rPr>
            <w:noProof/>
            <w:webHidden/>
          </w:rPr>
          <w:fldChar w:fldCharType="separate"/>
        </w:r>
        <w:r w:rsidR="001108DB">
          <w:rPr>
            <w:noProof/>
            <w:webHidden/>
          </w:rPr>
          <w:t>34</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55" w:history="1">
        <w:r w:rsidRPr="00FC4855">
          <w:rPr>
            <w:rStyle w:val="Hyperlink"/>
            <w:noProof/>
          </w:rPr>
          <w:t>6.1</w:t>
        </w:r>
        <w:r>
          <w:rPr>
            <w:rFonts w:asciiTheme="minorHAnsi" w:eastAsiaTheme="minorEastAsia" w:hAnsiTheme="minorHAnsi" w:cstheme="minorBidi"/>
            <w:noProof/>
            <w:sz w:val="22"/>
            <w:szCs w:val="22"/>
            <w:lang w:eastAsia="de-CH"/>
          </w:rPr>
          <w:tab/>
        </w:r>
        <w:r w:rsidRPr="00FC4855">
          <w:rPr>
            <w:rStyle w:val="Hyperlink"/>
            <w:noProof/>
          </w:rPr>
          <w:t>Einzeltasks für die Dokumentation</w:t>
        </w:r>
        <w:r>
          <w:rPr>
            <w:noProof/>
            <w:webHidden/>
          </w:rPr>
          <w:tab/>
        </w:r>
        <w:r>
          <w:rPr>
            <w:noProof/>
            <w:webHidden/>
          </w:rPr>
          <w:fldChar w:fldCharType="begin"/>
        </w:r>
        <w:r>
          <w:rPr>
            <w:noProof/>
            <w:webHidden/>
          </w:rPr>
          <w:instrText xml:space="preserve"> PAGEREF _Toc510789255 \h </w:instrText>
        </w:r>
        <w:r>
          <w:rPr>
            <w:noProof/>
            <w:webHidden/>
          </w:rPr>
        </w:r>
        <w:r>
          <w:rPr>
            <w:noProof/>
            <w:webHidden/>
          </w:rPr>
          <w:fldChar w:fldCharType="separate"/>
        </w:r>
        <w:r w:rsidR="001108DB">
          <w:rPr>
            <w:noProof/>
            <w:webHidden/>
          </w:rPr>
          <w:t>35</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56" w:history="1">
        <w:r w:rsidRPr="00FC4855">
          <w:rPr>
            <w:rStyle w:val="Hyperlink"/>
            <w:noProof/>
          </w:rPr>
          <w:t>6.1.1</w:t>
        </w:r>
        <w:r>
          <w:rPr>
            <w:rFonts w:asciiTheme="minorHAnsi" w:eastAsiaTheme="minorEastAsia" w:hAnsiTheme="minorHAnsi" w:cstheme="minorBidi"/>
            <w:noProof/>
            <w:sz w:val="22"/>
            <w:szCs w:val="22"/>
            <w:lang w:eastAsia="de-CH"/>
          </w:rPr>
          <w:tab/>
        </w:r>
        <w:r w:rsidRPr="00FC4855">
          <w:rPr>
            <w:rStyle w:val="Hyperlink"/>
            <w:noProof/>
          </w:rPr>
          <w:t>Getting Started Dokumentation</w:t>
        </w:r>
        <w:r>
          <w:rPr>
            <w:noProof/>
            <w:webHidden/>
          </w:rPr>
          <w:tab/>
        </w:r>
        <w:r>
          <w:rPr>
            <w:noProof/>
            <w:webHidden/>
          </w:rPr>
          <w:fldChar w:fldCharType="begin"/>
        </w:r>
        <w:r>
          <w:rPr>
            <w:noProof/>
            <w:webHidden/>
          </w:rPr>
          <w:instrText xml:space="preserve"> PAGEREF _Toc510789256 \h </w:instrText>
        </w:r>
        <w:r>
          <w:rPr>
            <w:noProof/>
            <w:webHidden/>
          </w:rPr>
        </w:r>
        <w:r>
          <w:rPr>
            <w:noProof/>
            <w:webHidden/>
          </w:rPr>
          <w:fldChar w:fldCharType="separate"/>
        </w:r>
        <w:r w:rsidR="001108DB">
          <w:rPr>
            <w:noProof/>
            <w:webHidden/>
          </w:rPr>
          <w:t>35</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57" w:history="1">
        <w:r w:rsidRPr="00FC4855">
          <w:rPr>
            <w:rStyle w:val="Hyperlink"/>
            <w:noProof/>
          </w:rPr>
          <w:t>6.2</w:t>
        </w:r>
        <w:r>
          <w:rPr>
            <w:rFonts w:asciiTheme="minorHAnsi" w:eastAsiaTheme="minorEastAsia" w:hAnsiTheme="minorHAnsi" w:cstheme="minorBidi"/>
            <w:noProof/>
            <w:sz w:val="22"/>
            <w:szCs w:val="22"/>
            <w:lang w:eastAsia="de-CH"/>
          </w:rPr>
          <w:tab/>
        </w:r>
        <w:r w:rsidRPr="00FC4855">
          <w:rPr>
            <w:rStyle w:val="Hyperlink"/>
            <w:noProof/>
          </w:rPr>
          <w:t>Einzeltasks für die Realisierung</w:t>
        </w:r>
        <w:r>
          <w:rPr>
            <w:noProof/>
            <w:webHidden/>
          </w:rPr>
          <w:tab/>
        </w:r>
        <w:r>
          <w:rPr>
            <w:noProof/>
            <w:webHidden/>
          </w:rPr>
          <w:fldChar w:fldCharType="begin"/>
        </w:r>
        <w:r>
          <w:rPr>
            <w:noProof/>
            <w:webHidden/>
          </w:rPr>
          <w:instrText xml:space="preserve"> PAGEREF _Toc510789257 \h </w:instrText>
        </w:r>
        <w:r>
          <w:rPr>
            <w:noProof/>
            <w:webHidden/>
          </w:rPr>
        </w:r>
        <w:r>
          <w:rPr>
            <w:noProof/>
            <w:webHidden/>
          </w:rPr>
          <w:fldChar w:fldCharType="separate"/>
        </w:r>
        <w:r w:rsidR="001108DB">
          <w:rPr>
            <w:noProof/>
            <w:webHidden/>
          </w:rPr>
          <w:t>35</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58" w:history="1">
        <w:r w:rsidRPr="00FC4855">
          <w:rPr>
            <w:rStyle w:val="Hyperlink"/>
            <w:noProof/>
          </w:rPr>
          <w:t>6.2.1</w:t>
        </w:r>
        <w:r>
          <w:rPr>
            <w:rFonts w:asciiTheme="minorHAnsi" w:eastAsiaTheme="minorEastAsia" w:hAnsiTheme="minorHAnsi" w:cstheme="minorBidi"/>
            <w:noProof/>
            <w:sz w:val="22"/>
            <w:szCs w:val="22"/>
            <w:lang w:eastAsia="de-CH"/>
          </w:rPr>
          <w:tab/>
        </w:r>
        <w:r w:rsidRPr="00FC4855">
          <w:rPr>
            <w:rStyle w:val="Hyperlink"/>
            <w:noProof/>
          </w:rPr>
          <w:t>Anzeige &amp; Speichern der Parameter</w:t>
        </w:r>
        <w:r>
          <w:rPr>
            <w:noProof/>
            <w:webHidden/>
          </w:rPr>
          <w:tab/>
        </w:r>
        <w:r>
          <w:rPr>
            <w:noProof/>
            <w:webHidden/>
          </w:rPr>
          <w:fldChar w:fldCharType="begin"/>
        </w:r>
        <w:r>
          <w:rPr>
            <w:noProof/>
            <w:webHidden/>
          </w:rPr>
          <w:instrText xml:space="preserve"> PAGEREF _Toc510789258 \h </w:instrText>
        </w:r>
        <w:r>
          <w:rPr>
            <w:noProof/>
            <w:webHidden/>
          </w:rPr>
        </w:r>
        <w:r>
          <w:rPr>
            <w:noProof/>
            <w:webHidden/>
          </w:rPr>
          <w:fldChar w:fldCharType="separate"/>
        </w:r>
        <w:r w:rsidR="001108DB">
          <w:rPr>
            <w:noProof/>
            <w:webHidden/>
          </w:rPr>
          <w:t>35</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59" w:history="1">
        <w:r w:rsidRPr="00FC4855">
          <w:rPr>
            <w:rStyle w:val="Hyperlink"/>
            <w:noProof/>
          </w:rPr>
          <w:t>6.2.2</w:t>
        </w:r>
        <w:r>
          <w:rPr>
            <w:rFonts w:asciiTheme="minorHAnsi" w:eastAsiaTheme="minorEastAsia" w:hAnsiTheme="minorHAnsi" w:cstheme="minorBidi"/>
            <w:noProof/>
            <w:sz w:val="22"/>
            <w:szCs w:val="22"/>
            <w:lang w:eastAsia="de-CH"/>
          </w:rPr>
          <w:tab/>
        </w:r>
        <w:r w:rsidRPr="00FC4855">
          <w:rPr>
            <w:rStyle w:val="Hyperlink"/>
            <w:noProof/>
          </w:rPr>
          <w:t>Implementation des Validierungsmechanismus</w:t>
        </w:r>
        <w:r>
          <w:rPr>
            <w:noProof/>
            <w:webHidden/>
          </w:rPr>
          <w:tab/>
        </w:r>
        <w:r>
          <w:rPr>
            <w:noProof/>
            <w:webHidden/>
          </w:rPr>
          <w:fldChar w:fldCharType="begin"/>
        </w:r>
        <w:r>
          <w:rPr>
            <w:noProof/>
            <w:webHidden/>
          </w:rPr>
          <w:instrText xml:space="preserve"> PAGEREF _Toc510789259 \h </w:instrText>
        </w:r>
        <w:r>
          <w:rPr>
            <w:noProof/>
            <w:webHidden/>
          </w:rPr>
        </w:r>
        <w:r>
          <w:rPr>
            <w:noProof/>
            <w:webHidden/>
          </w:rPr>
          <w:fldChar w:fldCharType="separate"/>
        </w:r>
        <w:r w:rsidR="001108DB">
          <w:rPr>
            <w:noProof/>
            <w:webHidden/>
          </w:rPr>
          <w:t>36</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60" w:history="1">
        <w:r w:rsidRPr="00FC4855">
          <w:rPr>
            <w:rStyle w:val="Hyperlink"/>
            <w:noProof/>
          </w:rPr>
          <w:t>6.2.3</w:t>
        </w:r>
        <w:r>
          <w:rPr>
            <w:rFonts w:asciiTheme="minorHAnsi" w:eastAsiaTheme="minorEastAsia" w:hAnsiTheme="minorHAnsi" w:cstheme="minorBidi"/>
            <w:noProof/>
            <w:sz w:val="22"/>
            <w:szCs w:val="22"/>
            <w:lang w:eastAsia="de-CH"/>
          </w:rPr>
          <w:tab/>
        </w:r>
        <w:r w:rsidRPr="00FC4855">
          <w:rPr>
            <w:rStyle w:val="Hyperlink"/>
            <w:noProof/>
          </w:rPr>
          <w:t>Suchen eines Parameters</w:t>
        </w:r>
        <w:r>
          <w:rPr>
            <w:noProof/>
            <w:webHidden/>
          </w:rPr>
          <w:tab/>
        </w:r>
        <w:r>
          <w:rPr>
            <w:noProof/>
            <w:webHidden/>
          </w:rPr>
          <w:fldChar w:fldCharType="begin"/>
        </w:r>
        <w:r>
          <w:rPr>
            <w:noProof/>
            <w:webHidden/>
          </w:rPr>
          <w:instrText xml:space="preserve"> PAGEREF _Toc510789260 \h </w:instrText>
        </w:r>
        <w:r>
          <w:rPr>
            <w:noProof/>
            <w:webHidden/>
          </w:rPr>
        </w:r>
        <w:r>
          <w:rPr>
            <w:noProof/>
            <w:webHidden/>
          </w:rPr>
          <w:fldChar w:fldCharType="separate"/>
        </w:r>
        <w:r w:rsidR="001108DB">
          <w:rPr>
            <w:noProof/>
            <w:webHidden/>
          </w:rPr>
          <w:t>36</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61" w:history="1">
        <w:r w:rsidRPr="00FC4855">
          <w:rPr>
            <w:rStyle w:val="Hyperlink"/>
            <w:noProof/>
          </w:rPr>
          <w:t>6.2.4</w:t>
        </w:r>
        <w:r>
          <w:rPr>
            <w:rFonts w:asciiTheme="minorHAnsi" w:eastAsiaTheme="minorEastAsia" w:hAnsiTheme="minorHAnsi" w:cstheme="minorBidi"/>
            <w:noProof/>
            <w:sz w:val="22"/>
            <w:szCs w:val="22"/>
            <w:lang w:eastAsia="de-CH"/>
          </w:rPr>
          <w:tab/>
        </w:r>
        <w:r w:rsidRPr="00FC4855">
          <w:rPr>
            <w:rStyle w:val="Hyperlink"/>
            <w:noProof/>
          </w:rPr>
          <w:t>Erstellung der Unit Tests und des Testkonzepts</w:t>
        </w:r>
        <w:r>
          <w:rPr>
            <w:noProof/>
            <w:webHidden/>
          </w:rPr>
          <w:tab/>
        </w:r>
        <w:r>
          <w:rPr>
            <w:noProof/>
            <w:webHidden/>
          </w:rPr>
          <w:fldChar w:fldCharType="begin"/>
        </w:r>
        <w:r>
          <w:rPr>
            <w:noProof/>
            <w:webHidden/>
          </w:rPr>
          <w:instrText xml:space="preserve"> PAGEREF _Toc510789261 \h </w:instrText>
        </w:r>
        <w:r>
          <w:rPr>
            <w:noProof/>
            <w:webHidden/>
          </w:rPr>
        </w:r>
        <w:r>
          <w:rPr>
            <w:noProof/>
            <w:webHidden/>
          </w:rPr>
          <w:fldChar w:fldCharType="separate"/>
        </w:r>
        <w:r w:rsidR="001108DB">
          <w:rPr>
            <w:noProof/>
            <w:webHidden/>
          </w:rPr>
          <w:t>36</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62" w:history="1">
        <w:r w:rsidRPr="00FC4855">
          <w:rPr>
            <w:rStyle w:val="Hyperlink"/>
            <w:noProof/>
          </w:rPr>
          <w:t>6.3</w:t>
        </w:r>
        <w:r>
          <w:rPr>
            <w:rFonts w:asciiTheme="minorHAnsi" w:eastAsiaTheme="minorEastAsia" w:hAnsiTheme="minorHAnsi" w:cstheme="minorBidi"/>
            <w:noProof/>
            <w:sz w:val="22"/>
            <w:szCs w:val="22"/>
            <w:lang w:eastAsia="de-CH"/>
          </w:rPr>
          <w:tab/>
        </w:r>
        <w:r w:rsidRPr="00FC4855">
          <w:rPr>
            <w:rStyle w:val="Hyperlink"/>
            <w:noProof/>
          </w:rPr>
          <w:t>Einzeltaskerstellung der Kontrolltasks</w:t>
        </w:r>
        <w:r>
          <w:rPr>
            <w:noProof/>
            <w:webHidden/>
          </w:rPr>
          <w:tab/>
        </w:r>
        <w:r>
          <w:rPr>
            <w:noProof/>
            <w:webHidden/>
          </w:rPr>
          <w:fldChar w:fldCharType="begin"/>
        </w:r>
        <w:r>
          <w:rPr>
            <w:noProof/>
            <w:webHidden/>
          </w:rPr>
          <w:instrText xml:space="preserve"> PAGEREF _Toc510789262 \h </w:instrText>
        </w:r>
        <w:r>
          <w:rPr>
            <w:noProof/>
            <w:webHidden/>
          </w:rPr>
        </w:r>
        <w:r>
          <w:rPr>
            <w:noProof/>
            <w:webHidden/>
          </w:rPr>
          <w:fldChar w:fldCharType="separate"/>
        </w:r>
        <w:r w:rsidR="001108DB">
          <w:rPr>
            <w:noProof/>
            <w:webHidden/>
          </w:rPr>
          <w:t>37</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63" w:history="1">
        <w:r w:rsidRPr="00FC4855">
          <w:rPr>
            <w:rStyle w:val="Hyperlink"/>
            <w:noProof/>
          </w:rPr>
          <w:t>6.3.1</w:t>
        </w:r>
        <w:r>
          <w:rPr>
            <w:rFonts w:asciiTheme="minorHAnsi" w:eastAsiaTheme="minorEastAsia" w:hAnsiTheme="minorHAnsi" w:cstheme="minorBidi"/>
            <w:noProof/>
            <w:sz w:val="22"/>
            <w:szCs w:val="22"/>
            <w:lang w:eastAsia="de-CH"/>
          </w:rPr>
          <w:tab/>
        </w:r>
        <w:r w:rsidRPr="00FC4855">
          <w:rPr>
            <w:rStyle w:val="Hyperlink"/>
            <w:noProof/>
          </w:rPr>
          <w:t>Durchführen der Tests</w:t>
        </w:r>
        <w:r>
          <w:rPr>
            <w:noProof/>
            <w:webHidden/>
          </w:rPr>
          <w:tab/>
        </w:r>
        <w:r>
          <w:rPr>
            <w:noProof/>
            <w:webHidden/>
          </w:rPr>
          <w:fldChar w:fldCharType="begin"/>
        </w:r>
        <w:r>
          <w:rPr>
            <w:noProof/>
            <w:webHidden/>
          </w:rPr>
          <w:instrText xml:space="preserve"> PAGEREF _Toc510789263 \h </w:instrText>
        </w:r>
        <w:r>
          <w:rPr>
            <w:noProof/>
            <w:webHidden/>
          </w:rPr>
        </w:r>
        <w:r>
          <w:rPr>
            <w:noProof/>
            <w:webHidden/>
          </w:rPr>
          <w:fldChar w:fldCharType="separate"/>
        </w:r>
        <w:r w:rsidR="001108DB">
          <w:rPr>
            <w:noProof/>
            <w:webHidden/>
          </w:rPr>
          <w:t>37</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264" w:history="1">
        <w:r w:rsidRPr="00FC4855">
          <w:rPr>
            <w:rStyle w:val="Hyperlink"/>
            <w:noProof/>
          </w:rPr>
          <w:t>7</w:t>
        </w:r>
        <w:r>
          <w:rPr>
            <w:rFonts w:asciiTheme="minorHAnsi" w:eastAsiaTheme="minorEastAsia" w:hAnsiTheme="minorHAnsi" w:cstheme="minorBidi"/>
            <w:b w:val="0"/>
            <w:noProof/>
            <w:sz w:val="22"/>
            <w:szCs w:val="22"/>
            <w:lang w:eastAsia="de-CH"/>
          </w:rPr>
          <w:tab/>
        </w:r>
        <w:r w:rsidRPr="00FC4855">
          <w:rPr>
            <w:rStyle w:val="Hyperlink"/>
            <w:noProof/>
          </w:rPr>
          <w:t>Zeitplan &amp; Burn down</w:t>
        </w:r>
        <w:r>
          <w:rPr>
            <w:noProof/>
            <w:webHidden/>
          </w:rPr>
          <w:tab/>
        </w:r>
        <w:r>
          <w:rPr>
            <w:noProof/>
            <w:webHidden/>
          </w:rPr>
          <w:fldChar w:fldCharType="begin"/>
        </w:r>
        <w:r>
          <w:rPr>
            <w:noProof/>
            <w:webHidden/>
          </w:rPr>
          <w:instrText xml:space="preserve"> PAGEREF _Toc510789264 \h </w:instrText>
        </w:r>
        <w:r>
          <w:rPr>
            <w:noProof/>
            <w:webHidden/>
          </w:rPr>
        </w:r>
        <w:r>
          <w:rPr>
            <w:noProof/>
            <w:webHidden/>
          </w:rPr>
          <w:fldChar w:fldCharType="separate"/>
        </w:r>
        <w:r w:rsidR="001108DB">
          <w:rPr>
            <w:noProof/>
            <w:webHidden/>
          </w:rPr>
          <w:t>38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65" w:history="1">
        <w:r w:rsidRPr="00FC4855">
          <w:rPr>
            <w:rStyle w:val="Hyperlink"/>
            <w:noProof/>
          </w:rPr>
          <w:t>7.1</w:t>
        </w:r>
        <w:r>
          <w:rPr>
            <w:rFonts w:asciiTheme="minorHAnsi" w:eastAsiaTheme="minorEastAsia" w:hAnsiTheme="minorHAnsi" w:cstheme="minorBidi"/>
            <w:noProof/>
            <w:sz w:val="22"/>
            <w:szCs w:val="22"/>
            <w:lang w:eastAsia="de-CH"/>
          </w:rPr>
          <w:tab/>
        </w:r>
        <w:r w:rsidRPr="00FC4855">
          <w:rPr>
            <w:rStyle w:val="Hyperlink"/>
            <w:noProof/>
          </w:rPr>
          <w:t>Zeitplan</w:t>
        </w:r>
        <w:r>
          <w:rPr>
            <w:noProof/>
            <w:webHidden/>
          </w:rPr>
          <w:tab/>
        </w:r>
        <w:r>
          <w:rPr>
            <w:noProof/>
            <w:webHidden/>
          </w:rPr>
          <w:fldChar w:fldCharType="begin"/>
        </w:r>
        <w:r>
          <w:rPr>
            <w:noProof/>
            <w:webHidden/>
          </w:rPr>
          <w:instrText xml:space="preserve"> PAGEREF _Toc510789265 \h </w:instrText>
        </w:r>
        <w:r>
          <w:rPr>
            <w:noProof/>
            <w:webHidden/>
          </w:rPr>
        </w:r>
        <w:r>
          <w:rPr>
            <w:noProof/>
            <w:webHidden/>
          </w:rPr>
          <w:fldChar w:fldCharType="separate"/>
        </w:r>
        <w:r w:rsidR="001108DB">
          <w:rPr>
            <w:noProof/>
            <w:webHidden/>
          </w:rPr>
          <w:t>38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66" w:history="1">
        <w:r w:rsidRPr="00FC4855">
          <w:rPr>
            <w:rStyle w:val="Hyperlink"/>
            <w:noProof/>
          </w:rPr>
          <w:t>7.2</w:t>
        </w:r>
        <w:r>
          <w:rPr>
            <w:rFonts w:asciiTheme="minorHAnsi" w:eastAsiaTheme="minorEastAsia" w:hAnsiTheme="minorHAnsi" w:cstheme="minorBidi"/>
            <w:noProof/>
            <w:sz w:val="22"/>
            <w:szCs w:val="22"/>
            <w:lang w:eastAsia="de-CH"/>
          </w:rPr>
          <w:tab/>
        </w:r>
        <w:r w:rsidRPr="00FC4855">
          <w:rPr>
            <w:rStyle w:val="Hyperlink"/>
            <w:noProof/>
          </w:rPr>
          <w:t>Burn down</w:t>
        </w:r>
        <w:r>
          <w:rPr>
            <w:noProof/>
            <w:webHidden/>
          </w:rPr>
          <w:tab/>
        </w:r>
        <w:r>
          <w:rPr>
            <w:noProof/>
            <w:webHidden/>
          </w:rPr>
          <w:fldChar w:fldCharType="begin"/>
        </w:r>
        <w:r>
          <w:rPr>
            <w:noProof/>
            <w:webHidden/>
          </w:rPr>
          <w:instrText xml:space="preserve"> PAGEREF _Toc510789266 \h </w:instrText>
        </w:r>
        <w:r>
          <w:rPr>
            <w:noProof/>
            <w:webHidden/>
          </w:rPr>
        </w:r>
        <w:r>
          <w:rPr>
            <w:noProof/>
            <w:webHidden/>
          </w:rPr>
          <w:fldChar w:fldCharType="separate"/>
        </w:r>
        <w:r w:rsidR="001108DB">
          <w:rPr>
            <w:noProof/>
            <w:webHidden/>
          </w:rPr>
          <w:t>40</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267" w:history="1">
        <w:r w:rsidRPr="00FC4855">
          <w:rPr>
            <w:rStyle w:val="Hyperlink"/>
            <w:noProof/>
          </w:rPr>
          <w:t>8</w:t>
        </w:r>
        <w:r>
          <w:rPr>
            <w:rFonts w:asciiTheme="minorHAnsi" w:eastAsiaTheme="minorEastAsia" w:hAnsiTheme="minorHAnsi" w:cstheme="minorBidi"/>
            <w:b w:val="0"/>
            <w:noProof/>
            <w:sz w:val="22"/>
            <w:szCs w:val="22"/>
            <w:lang w:eastAsia="de-CH"/>
          </w:rPr>
          <w:tab/>
        </w:r>
        <w:r w:rsidRPr="00FC4855">
          <w:rPr>
            <w:rStyle w:val="Hyperlink"/>
            <w:noProof/>
          </w:rPr>
          <w:t>Entscheide der einzelnen Tasks</w:t>
        </w:r>
        <w:r>
          <w:rPr>
            <w:noProof/>
            <w:webHidden/>
          </w:rPr>
          <w:tab/>
        </w:r>
        <w:r>
          <w:rPr>
            <w:noProof/>
            <w:webHidden/>
          </w:rPr>
          <w:fldChar w:fldCharType="begin"/>
        </w:r>
        <w:r>
          <w:rPr>
            <w:noProof/>
            <w:webHidden/>
          </w:rPr>
          <w:instrText xml:space="preserve"> PAGEREF _Toc510789267 \h </w:instrText>
        </w:r>
        <w:r>
          <w:rPr>
            <w:noProof/>
            <w:webHidden/>
          </w:rPr>
        </w:r>
        <w:r>
          <w:rPr>
            <w:noProof/>
            <w:webHidden/>
          </w:rPr>
          <w:fldChar w:fldCharType="separate"/>
        </w:r>
        <w:r w:rsidR="001108DB">
          <w:rPr>
            <w:noProof/>
            <w:webHidden/>
          </w:rPr>
          <w:t>41</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68" w:history="1">
        <w:r w:rsidRPr="00FC4855">
          <w:rPr>
            <w:rStyle w:val="Hyperlink"/>
            <w:noProof/>
          </w:rPr>
          <w:t>8.1</w:t>
        </w:r>
        <w:r>
          <w:rPr>
            <w:rFonts w:asciiTheme="minorHAnsi" w:eastAsiaTheme="minorEastAsia" w:hAnsiTheme="minorHAnsi" w:cstheme="minorBidi"/>
            <w:noProof/>
            <w:sz w:val="22"/>
            <w:szCs w:val="22"/>
            <w:lang w:eastAsia="de-CH"/>
          </w:rPr>
          <w:tab/>
        </w:r>
        <w:r w:rsidRPr="00FC4855">
          <w:rPr>
            <w:rStyle w:val="Hyperlink"/>
            <w:noProof/>
          </w:rPr>
          <w:t>Umsetzungsreihenfolge</w:t>
        </w:r>
        <w:r>
          <w:rPr>
            <w:noProof/>
            <w:webHidden/>
          </w:rPr>
          <w:tab/>
        </w:r>
        <w:r>
          <w:rPr>
            <w:noProof/>
            <w:webHidden/>
          </w:rPr>
          <w:fldChar w:fldCharType="begin"/>
        </w:r>
        <w:r>
          <w:rPr>
            <w:noProof/>
            <w:webHidden/>
          </w:rPr>
          <w:instrText xml:space="preserve"> PAGEREF _Toc510789268 \h </w:instrText>
        </w:r>
        <w:r>
          <w:rPr>
            <w:noProof/>
            <w:webHidden/>
          </w:rPr>
        </w:r>
        <w:r>
          <w:rPr>
            <w:noProof/>
            <w:webHidden/>
          </w:rPr>
          <w:fldChar w:fldCharType="separate"/>
        </w:r>
        <w:r w:rsidR="001108DB">
          <w:rPr>
            <w:noProof/>
            <w:webHidden/>
          </w:rPr>
          <w:t>41</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69" w:history="1">
        <w:r w:rsidRPr="00FC4855">
          <w:rPr>
            <w:rStyle w:val="Hyperlink"/>
            <w:noProof/>
          </w:rPr>
          <w:t>8.2</w:t>
        </w:r>
        <w:r>
          <w:rPr>
            <w:rFonts w:asciiTheme="minorHAnsi" w:eastAsiaTheme="minorEastAsia" w:hAnsiTheme="minorHAnsi" w:cstheme="minorBidi"/>
            <w:noProof/>
            <w:sz w:val="22"/>
            <w:szCs w:val="22"/>
            <w:lang w:eastAsia="de-CH"/>
          </w:rPr>
          <w:tab/>
        </w:r>
        <w:r w:rsidRPr="00FC4855">
          <w:rPr>
            <w:rStyle w:val="Hyperlink"/>
            <w:noProof/>
          </w:rPr>
          <w:t>Erstellung des Testkonzepts</w:t>
        </w:r>
        <w:r>
          <w:rPr>
            <w:noProof/>
            <w:webHidden/>
          </w:rPr>
          <w:tab/>
        </w:r>
        <w:r>
          <w:rPr>
            <w:noProof/>
            <w:webHidden/>
          </w:rPr>
          <w:fldChar w:fldCharType="begin"/>
        </w:r>
        <w:r>
          <w:rPr>
            <w:noProof/>
            <w:webHidden/>
          </w:rPr>
          <w:instrText xml:space="preserve"> PAGEREF _Toc510789269 \h </w:instrText>
        </w:r>
        <w:r>
          <w:rPr>
            <w:noProof/>
            <w:webHidden/>
          </w:rPr>
        </w:r>
        <w:r>
          <w:rPr>
            <w:noProof/>
            <w:webHidden/>
          </w:rPr>
          <w:fldChar w:fldCharType="separate"/>
        </w:r>
        <w:r w:rsidR="001108DB">
          <w:rPr>
            <w:noProof/>
            <w:webHidden/>
          </w:rPr>
          <w:t>41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70" w:history="1">
        <w:r w:rsidRPr="00FC4855">
          <w:rPr>
            <w:rStyle w:val="Hyperlink"/>
            <w:noProof/>
          </w:rPr>
          <w:t>8.2.1</w:t>
        </w:r>
        <w:r>
          <w:rPr>
            <w:rFonts w:asciiTheme="minorHAnsi" w:eastAsiaTheme="minorEastAsia" w:hAnsiTheme="minorHAnsi" w:cstheme="minorBidi"/>
            <w:noProof/>
            <w:sz w:val="22"/>
            <w:szCs w:val="22"/>
            <w:lang w:eastAsia="de-CH"/>
          </w:rPr>
          <w:tab/>
        </w:r>
        <w:r w:rsidRPr="00FC4855">
          <w:rPr>
            <w:rStyle w:val="Hyperlink"/>
            <w:noProof/>
          </w:rPr>
          <w:t>Anforderung</w:t>
        </w:r>
        <w:r>
          <w:rPr>
            <w:noProof/>
            <w:webHidden/>
          </w:rPr>
          <w:tab/>
        </w:r>
        <w:r>
          <w:rPr>
            <w:noProof/>
            <w:webHidden/>
          </w:rPr>
          <w:fldChar w:fldCharType="begin"/>
        </w:r>
        <w:r>
          <w:rPr>
            <w:noProof/>
            <w:webHidden/>
          </w:rPr>
          <w:instrText xml:space="preserve"> PAGEREF _Toc510789270 \h </w:instrText>
        </w:r>
        <w:r>
          <w:rPr>
            <w:noProof/>
            <w:webHidden/>
          </w:rPr>
        </w:r>
        <w:r>
          <w:rPr>
            <w:noProof/>
            <w:webHidden/>
          </w:rPr>
          <w:fldChar w:fldCharType="separate"/>
        </w:r>
        <w:r w:rsidR="001108DB">
          <w:rPr>
            <w:noProof/>
            <w:webHidden/>
          </w:rPr>
          <w:t>41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71" w:history="1">
        <w:r w:rsidRPr="00FC4855">
          <w:rPr>
            <w:rStyle w:val="Hyperlink"/>
            <w:noProof/>
          </w:rPr>
          <w:t>8.2.2</w:t>
        </w:r>
        <w:r>
          <w:rPr>
            <w:rFonts w:asciiTheme="minorHAnsi" w:eastAsiaTheme="minorEastAsia" w:hAnsiTheme="minorHAnsi" w:cstheme="minorBidi"/>
            <w:noProof/>
            <w:sz w:val="22"/>
            <w:szCs w:val="22"/>
            <w:lang w:eastAsia="de-CH"/>
          </w:rPr>
          <w:tab/>
        </w:r>
        <w:r w:rsidRPr="00FC4855">
          <w:rPr>
            <w:rStyle w:val="Hyperlink"/>
            <w:noProof/>
          </w:rPr>
          <w:t>Mögliche Lösungen</w:t>
        </w:r>
        <w:r>
          <w:rPr>
            <w:noProof/>
            <w:webHidden/>
          </w:rPr>
          <w:tab/>
        </w:r>
        <w:r>
          <w:rPr>
            <w:noProof/>
            <w:webHidden/>
          </w:rPr>
          <w:fldChar w:fldCharType="begin"/>
        </w:r>
        <w:r>
          <w:rPr>
            <w:noProof/>
            <w:webHidden/>
          </w:rPr>
          <w:instrText xml:space="preserve"> PAGEREF _Toc510789271 \h </w:instrText>
        </w:r>
        <w:r>
          <w:rPr>
            <w:noProof/>
            <w:webHidden/>
          </w:rPr>
        </w:r>
        <w:r>
          <w:rPr>
            <w:noProof/>
            <w:webHidden/>
          </w:rPr>
          <w:fldChar w:fldCharType="separate"/>
        </w:r>
        <w:r w:rsidR="001108DB">
          <w:rPr>
            <w:noProof/>
            <w:webHidden/>
          </w:rPr>
          <w:t>41</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72" w:history="1">
        <w:r w:rsidRPr="00FC4855">
          <w:rPr>
            <w:rStyle w:val="Hyperlink"/>
            <w:bCs/>
            <w:noProof/>
          </w:rPr>
          <w:t>8.2.2.1</w:t>
        </w:r>
        <w:r>
          <w:rPr>
            <w:rFonts w:asciiTheme="minorHAnsi" w:eastAsiaTheme="minorEastAsia" w:hAnsiTheme="minorHAnsi" w:cstheme="minorBidi"/>
            <w:noProof/>
            <w:sz w:val="22"/>
            <w:szCs w:val="22"/>
            <w:lang w:eastAsia="de-CH"/>
          </w:rPr>
          <w:tab/>
        </w:r>
        <w:r w:rsidRPr="00FC4855">
          <w:rPr>
            <w:rStyle w:val="Hyperlink"/>
            <w:bCs/>
            <w:noProof/>
          </w:rPr>
          <w:t>Unittests</w:t>
        </w:r>
        <w:r>
          <w:rPr>
            <w:noProof/>
            <w:webHidden/>
          </w:rPr>
          <w:tab/>
        </w:r>
        <w:r>
          <w:rPr>
            <w:noProof/>
            <w:webHidden/>
          </w:rPr>
          <w:fldChar w:fldCharType="begin"/>
        </w:r>
        <w:r>
          <w:rPr>
            <w:noProof/>
            <w:webHidden/>
          </w:rPr>
          <w:instrText xml:space="preserve"> PAGEREF _Toc510789272 \h </w:instrText>
        </w:r>
        <w:r>
          <w:rPr>
            <w:noProof/>
            <w:webHidden/>
          </w:rPr>
        </w:r>
        <w:r>
          <w:rPr>
            <w:noProof/>
            <w:webHidden/>
          </w:rPr>
          <w:fldChar w:fldCharType="separate"/>
        </w:r>
        <w:r w:rsidR="001108DB">
          <w:rPr>
            <w:noProof/>
            <w:webHidden/>
          </w:rPr>
          <w:t>41</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73" w:history="1">
        <w:r w:rsidRPr="00FC4855">
          <w:rPr>
            <w:rStyle w:val="Hyperlink"/>
            <w:noProof/>
          </w:rPr>
          <w:t>8.2.2.2</w:t>
        </w:r>
        <w:r>
          <w:rPr>
            <w:rFonts w:asciiTheme="minorHAnsi" w:eastAsiaTheme="minorEastAsia" w:hAnsiTheme="minorHAnsi" w:cstheme="minorBidi"/>
            <w:noProof/>
            <w:sz w:val="22"/>
            <w:szCs w:val="22"/>
            <w:lang w:eastAsia="de-CH"/>
          </w:rPr>
          <w:tab/>
        </w:r>
        <w:r w:rsidRPr="00FC4855">
          <w:rPr>
            <w:rStyle w:val="Hyperlink"/>
            <w:noProof/>
          </w:rPr>
          <w:t>Integration Tests / e2e Tests</w:t>
        </w:r>
        <w:r>
          <w:rPr>
            <w:noProof/>
            <w:webHidden/>
          </w:rPr>
          <w:tab/>
        </w:r>
        <w:r>
          <w:rPr>
            <w:noProof/>
            <w:webHidden/>
          </w:rPr>
          <w:fldChar w:fldCharType="begin"/>
        </w:r>
        <w:r>
          <w:rPr>
            <w:noProof/>
            <w:webHidden/>
          </w:rPr>
          <w:instrText xml:space="preserve"> PAGEREF _Toc510789273 \h </w:instrText>
        </w:r>
        <w:r>
          <w:rPr>
            <w:noProof/>
            <w:webHidden/>
          </w:rPr>
        </w:r>
        <w:r>
          <w:rPr>
            <w:noProof/>
            <w:webHidden/>
          </w:rPr>
          <w:fldChar w:fldCharType="separate"/>
        </w:r>
        <w:r w:rsidR="001108DB">
          <w:rPr>
            <w:noProof/>
            <w:webHidden/>
          </w:rPr>
          <w:t>42</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74" w:history="1">
        <w:r w:rsidRPr="00FC4855">
          <w:rPr>
            <w:rStyle w:val="Hyperlink"/>
            <w:noProof/>
          </w:rPr>
          <w:t>8.2.2.3</w:t>
        </w:r>
        <w:r>
          <w:rPr>
            <w:rFonts w:asciiTheme="minorHAnsi" w:eastAsiaTheme="minorEastAsia" w:hAnsiTheme="minorHAnsi" w:cstheme="minorBidi"/>
            <w:noProof/>
            <w:sz w:val="22"/>
            <w:szCs w:val="22"/>
            <w:lang w:eastAsia="de-CH"/>
          </w:rPr>
          <w:tab/>
        </w:r>
        <w:r w:rsidRPr="00FC4855">
          <w:rPr>
            <w:rStyle w:val="Hyperlink"/>
            <w:noProof/>
          </w:rPr>
          <w:t>User-Testing</w:t>
        </w:r>
        <w:r>
          <w:rPr>
            <w:noProof/>
            <w:webHidden/>
          </w:rPr>
          <w:tab/>
        </w:r>
        <w:r>
          <w:rPr>
            <w:noProof/>
            <w:webHidden/>
          </w:rPr>
          <w:fldChar w:fldCharType="begin"/>
        </w:r>
        <w:r>
          <w:rPr>
            <w:noProof/>
            <w:webHidden/>
          </w:rPr>
          <w:instrText xml:space="preserve"> PAGEREF _Toc510789274 \h </w:instrText>
        </w:r>
        <w:r>
          <w:rPr>
            <w:noProof/>
            <w:webHidden/>
          </w:rPr>
        </w:r>
        <w:r>
          <w:rPr>
            <w:noProof/>
            <w:webHidden/>
          </w:rPr>
          <w:fldChar w:fldCharType="separate"/>
        </w:r>
        <w:r w:rsidR="001108DB">
          <w:rPr>
            <w:noProof/>
            <w:webHidden/>
          </w:rPr>
          <w:t>42</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75" w:history="1">
        <w:r w:rsidRPr="00FC4855">
          <w:rPr>
            <w:rStyle w:val="Hyperlink"/>
            <w:noProof/>
          </w:rPr>
          <w:t>8.2.3</w:t>
        </w:r>
        <w:r>
          <w:rPr>
            <w:rFonts w:asciiTheme="minorHAnsi" w:eastAsiaTheme="minorEastAsia" w:hAnsiTheme="minorHAnsi" w:cstheme="minorBidi"/>
            <w:noProof/>
            <w:sz w:val="22"/>
            <w:szCs w:val="22"/>
            <w:lang w:eastAsia="de-CH"/>
          </w:rPr>
          <w:tab/>
        </w:r>
        <w:r w:rsidRPr="00FC4855">
          <w:rPr>
            <w:rStyle w:val="Hyperlink"/>
            <w:noProof/>
          </w:rPr>
          <w:t>Umsetzungsbeschreibung</w:t>
        </w:r>
        <w:r>
          <w:rPr>
            <w:noProof/>
            <w:webHidden/>
          </w:rPr>
          <w:tab/>
        </w:r>
        <w:r>
          <w:rPr>
            <w:noProof/>
            <w:webHidden/>
          </w:rPr>
          <w:fldChar w:fldCharType="begin"/>
        </w:r>
        <w:r>
          <w:rPr>
            <w:noProof/>
            <w:webHidden/>
          </w:rPr>
          <w:instrText xml:space="preserve"> PAGEREF _Toc510789275 \h </w:instrText>
        </w:r>
        <w:r>
          <w:rPr>
            <w:noProof/>
            <w:webHidden/>
          </w:rPr>
        </w:r>
        <w:r>
          <w:rPr>
            <w:noProof/>
            <w:webHidden/>
          </w:rPr>
          <w:fldChar w:fldCharType="separate"/>
        </w:r>
        <w:r w:rsidR="001108DB">
          <w:rPr>
            <w:noProof/>
            <w:webHidden/>
          </w:rPr>
          <w:t>42</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76" w:history="1">
        <w:r w:rsidRPr="00FC4855">
          <w:rPr>
            <w:rStyle w:val="Hyperlink"/>
            <w:noProof/>
          </w:rPr>
          <w:t>8.3</w:t>
        </w:r>
        <w:r>
          <w:rPr>
            <w:rFonts w:asciiTheme="minorHAnsi" w:eastAsiaTheme="minorEastAsia" w:hAnsiTheme="minorHAnsi" w:cstheme="minorBidi"/>
            <w:noProof/>
            <w:sz w:val="22"/>
            <w:szCs w:val="22"/>
            <w:lang w:eastAsia="de-CH"/>
          </w:rPr>
          <w:tab/>
        </w:r>
        <w:r w:rsidRPr="00FC4855">
          <w:rPr>
            <w:rStyle w:val="Hyperlink"/>
            <w:noProof/>
          </w:rPr>
          <w:t>Anzeige &amp; Speichern der Parameter</w:t>
        </w:r>
        <w:r>
          <w:rPr>
            <w:noProof/>
            <w:webHidden/>
          </w:rPr>
          <w:tab/>
        </w:r>
        <w:r>
          <w:rPr>
            <w:noProof/>
            <w:webHidden/>
          </w:rPr>
          <w:fldChar w:fldCharType="begin"/>
        </w:r>
        <w:r>
          <w:rPr>
            <w:noProof/>
            <w:webHidden/>
          </w:rPr>
          <w:instrText xml:space="preserve"> PAGEREF _Toc510789276 \h </w:instrText>
        </w:r>
        <w:r>
          <w:rPr>
            <w:noProof/>
            <w:webHidden/>
          </w:rPr>
        </w:r>
        <w:r>
          <w:rPr>
            <w:noProof/>
            <w:webHidden/>
          </w:rPr>
          <w:fldChar w:fldCharType="separate"/>
        </w:r>
        <w:r w:rsidR="001108DB">
          <w:rPr>
            <w:noProof/>
            <w:webHidden/>
          </w:rPr>
          <w:t>43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77" w:history="1">
        <w:r w:rsidRPr="00FC4855">
          <w:rPr>
            <w:rStyle w:val="Hyperlink"/>
            <w:noProof/>
          </w:rPr>
          <w:t>8.3.1</w:t>
        </w:r>
        <w:r>
          <w:rPr>
            <w:rFonts w:asciiTheme="minorHAnsi" w:eastAsiaTheme="minorEastAsia" w:hAnsiTheme="minorHAnsi" w:cstheme="minorBidi"/>
            <w:noProof/>
            <w:sz w:val="22"/>
            <w:szCs w:val="22"/>
            <w:lang w:eastAsia="de-CH"/>
          </w:rPr>
          <w:tab/>
        </w:r>
        <w:r w:rsidRPr="00FC4855">
          <w:rPr>
            <w:rStyle w:val="Hyperlink"/>
            <w:noProof/>
          </w:rPr>
          <w:t>Anforderung</w:t>
        </w:r>
        <w:r>
          <w:rPr>
            <w:noProof/>
            <w:webHidden/>
          </w:rPr>
          <w:tab/>
        </w:r>
        <w:r>
          <w:rPr>
            <w:noProof/>
            <w:webHidden/>
          </w:rPr>
          <w:fldChar w:fldCharType="begin"/>
        </w:r>
        <w:r>
          <w:rPr>
            <w:noProof/>
            <w:webHidden/>
          </w:rPr>
          <w:instrText xml:space="preserve"> PAGEREF _Toc510789277 \h </w:instrText>
        </w:r>
        <w:r>
          <w:rPr>
            <w:noProof/>
            <w:webHidden/>
          </w:rPr>
        </w:r>
        <w:r>
          <w:rPr>
            <w:noProof/>
            <w:webHidden/>
          </w:rPr>
          <w:fldChar w:fldCharType="separate"/>
        </w:r>
        <w:r w:rsidR="001108DB">
          <w:rPr>
            <w:noProof/>
            <w:webHidden/>
          </w:rPr>
          <w:t>43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78" w:history="1">
        <w:r w:rsidRPr="00FC4855">
          <w:rPr>
            <w:rStyle w:val="Hyperlink"/>
            <w:noProof/>
          </w:rPr>
          <w:t>8.3.2</w:t>
        </w:r>
        <w:r>
          <w:rPr>
            <w:rFonts w:asciiTheme="minorHAnsi" w:eastAsiaTheme="minorEastAsia" w:hAnsiTheme="minorHAnsi" w:cstheme="minorBidi"/>
            <w:noProof/>
            <w:sz w:val="22"/>
            <w:szCs w:val="22"/>
            <w:lang w:eastAsia="de-CH"/>
          </w:rPr>
          <w:tab/>
        </w:r>
        <w:r w:rsidRPr="00FC4855">
          <w:rPr>
            <w:rStyle w:val="Hyperlink"/>
            <w:noProof/>
          </w:rPr>
          <w:t>Mögliche Lösungen Speichern</w:t>
        </w:r>
        <w:r>
          <w:rPr>
            <w:noProof/>
            <w:webHidden/>
          </w:rPr>
          <w:tab/>
        </w:r>
        <w:r>
          <w:rPr>
            <w:noProof/>
            <w:webHidden/>
          </w:rPr>
          <w:fldChar w:fldCharType="begin"/>
        </w:r>
        <w:r>
          <w:rPr>
            <w:noProof/>
            <w:webHidden/>
          </w:rPr>
          <w:instrText xml:space="preserve"> PAGEREF _Toc510789278 \h </w:instrText>
        </w:r>
        <w:r>
          <w:rPr>
            <w:noProof/>
            <w:webHidden/>
          </w:rPr>
        </w:r>
        <w:r>
          <w:rPr>
            <w:noProof/>
            <w:webHidden/>
          </w:rPr>
          <w:fldChar w:fldCharType="separate"/>
        </w:r>
        <w:r w:rsidR="001108DB">
          <w:rPr>
            <w:noProof/>
            <w:webHidden/>
          </w:rPr>
          <w:t>43</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79" w:history="1">
        <w:r w:rsidRPr="00FC4855">
          <w:rPr>
            <w:rStyle w:val="Hyperlink"/>
            <w:noProof/>
          </w:rPr>
          <w:t>8.3.2.1</w:t>
        </w:r>
        <w:r>
          <w:rPr>
            <w:rFonts w:asciiTheme="minorHAnsi" w:eastAsiaTheme="minorEastAsia" w:hAnsiTheme="minorHAnsi" w:cstheme="minorBidi"/>
            <w:noProof/>
            <w:sz w:val="22"/>
            <w:szCs w:val="22"/>
            <w:lang w:eastAsia="de-CH"/>
          </w:rPr>
          <w:tab/>
        </w:r>
        <w:r w:rsidRPr="00FC4855">
          <w:rPr>
            <w:rStyle w:val="Hyperlink"/>
            <w:noProof/>
          </w:rPr>
          <w:t>Speichern der Parameter als Parametertyp im Json</w:t>
        </w:r>
        <w:r>
          <w:rPr>
            <w:noProof/>
            <w:webHidden/>
          </w:rPr>
          <w:tab/>
        </w:r>
        <w:r>
          <w:rPr>
            <w:noProof/>
            <w:webHidden/>
          </w:rPr>
          <w:fldChar w:fldCharType="begin"/>
        </w:r>
        <w:r>
          <w:rPr>
            <w:noProof/>
            <w:webHidden/>
          </w:rPr>
          <w:instrText xml:space="preserve"> PAGEREF _Toc510789279 \h </w:instrText>
        </w:r>
        <w:r>
          <w:rPr>
            <w:noProof/>
            <w:webHidden/>
          </w:rPr>
        </w:r>
        <w:r>
          <w:rPr>
            <w:noProof/>
            <w:webHidden/>
          </w:rPr>
          <w:fldChar w:fldCharType="separate"/>
        </w:r>
        <w:r w:rsidR="001108DB">
          <w:rPr>
            <w:noProof/>
            <w:webHidden/>
          </w:rPr>
          <w:t>43</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80" w:history="1">
        <w:r w:rsidRPr="00FC4855">
          <w:rPr>
            <w:rStyle w:val="Hyperlink"/>
            <w:noProof/>
          </w:rPr>
          <w:t>8.3.2.2</w:t>
        </w:r>
        <w:r>
          <w:rPr>
            <w:rFonts w:asciiTheme="minorHAnsi" w:eastAsiaTheme="minorEastAsia" w:hAnsiTheme="minorHAnsi" w:cstheme="minorBidi"/>
            <w:noProof/>
            <w:sz w:val="22"/>
            <w:szCs w:val="22"/>
            <w:lang w:eastAsia="de-CH"/>
          </w:rPr>
          <w:tab/>
        </w:r>
        <w:r w:rsidRPr="00FC4855">
          <w:rPr>
            <w:rStyle w:val="Hyperlink"/>
            <w:noProof/>
          </w:rPr>
          <w:t>Speichern der Parameter als generischer Typ im Json</w:t>
        </w:r>
        <w:r>
          <w:rPr>
            <w:noProof/>
            <w:webHidden/>
          </w:rPr>
          <w:tab/>
        </w:r>
        <w:r>
          <w:rPr>
            <w:noProof/>
            <w:webHidden/>
          </w:rPr>
          <w:fldChar w:fldCharType="begin"/>
        </w:r>
        <w:r>
          <w:rPr>
            <w:noProof/>
            <w:webHidden/>
          </w:rPr>
          <w:instrText xml:space="preserve"> PAGEREF _Toc510789280 \h </w:instrText>
        </w:r>
        <w:r>
          <w:rPr>
            <w:noProof/>
            <w:webHidden/>
          </w:rPr>
        </w:r>
        <w:r>
          <w:rPr>
            <w:noProof/>
            <w:webHidden/>
          </w:rPr>
          <w:fldChar w:fldCharType="separate"/>
        </w:r>
        <w:r w:rsidR="001108DB">
          <w:rPr>
            <w:noProof/>
            <w:webHidden/>
          </w:rPr>
          <w:t>43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81" w:history="1">
        <w:r w:rsidRPr="00FC4855">
          <w:rPr>
            <w:rStyle w:val="Hyperlink"/>
            <w:noProof/>
          </w:rPr>
          <w:t>8.3.3</w:t>
        </w:r>
        <w:r>
          <w:rPr>
            <w:rFonts w:asciiTheme="minorHAnsi" w:eastAsiaTheme="minorEastAsia" w:hAnsiTheme="minorHAnsi" w:cstheme="minorBidi"/>
            <w:noProof/>
            <w:sz w:val="22"/>
            <w:szCs w:val="22"/>
            <w:lang w:eastAsia="de-CH"/>
          </w:rPr>
          <w:tab/>
        </w:r>
        <w:r w:rsidRPr="00FC4855">
          <w:rPr>
            <w:rStyle w:val="Hyperlink"/>
            <w:noProof/>
          </w:rPr>
          <w:t>Umsetzungsbeschreibung Speichern</w:t>
        </w:r>
        <w:r>
          <w:rPr>
            <w:noProof/>
            <w:webHidden/>
          </w:rPr>
          <w:tab/>
        </w:r>
        <w:r>
          <w:rPr>
            <w:noProof/>
            <w:webHidden/>
          </w:rPr>
          <w:fldChar w:fldCharType="begin"/>
        </w:r>
        <w:r>
          <w:rPr>
            <w:noProof/>
            <w:webHidden/>
          </w:rPr>
          <w:instrText xml:space="preserve"> PAGEREF _Toc510789281 \h </w:instrText>
        </w:r>
        <w:r>
          <w:rPr>
            <w:noProof/>
            <w:webHidden/>
          </w:rPr>
        </w:r>
        <w:r>
          <w:rPr>
            <w:noProof/>
            <w:webHidden/>
          </w:rPr>
          <w:fldChar w:fldCharType="separate"/>
        </w:r>
        <w:r w:rsidR="001108DB">
          <w:rPr>
            <w:noProof/>
            <w:webHidden/>
          </w:rPr>
          <w:t>44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82" w:history="1">
        <w:r w:rsidRPr="00FC4855">
          <w:rPr>
            <w:rStyle w:val="Hyperlink"/>
            <w:noProof/>
          </w:rPr>
          <w:t>8.3.4</w:t>
        </w:r>
        <w:r>
          <w:rPr>
            <w:rFonts w:asciiTheme="minorHAnsi" w:eastAsiaTheme="minorEastAsia" w:hAnsiTheme="minorHAnsi" w:cstheme="minorBidi"/>
            <w:noProof/>
            <w:sz w:val="22"/>
            <w:szCs w:val="22"/>
            <w:lang w:eastAsia="de-CH"/>
          </w:rPr>
          <w:tab/>
        </w:r>
        <w:r w:rsidRPr="00FC4855">
          <w:rPr>
            <w:rStyle w:val="Hyperlink"/>
            <w:noProof/>
          </w:rPr>
          <w:t>Mögliche Lösung Anzeige</w:t>
        </w:r>
        <w:r>
          <w:rPr>
            <w:noProof/>
            <w:webHidden/>
          </w:rPr>
          <w:tab/>
        </w:r>
        <w:r>
          <w:rPr>
            <w:noProof/>
            <w:webHidden/>
          </w:rPr>
          <w:fldChar w:fldCharType="begin"/>
        </w:r>
        <w:r>
          <w:rPr>
            <w:noProof/>
            <w:webHidden/>
          </w:rPr>
          <w:instrText xml:space="preserve"> PAGEREF _Toc510789282 \h </w:instrText>
        </w:r>
        <w:r>
          <w:rPr>
            <w:noProof/>
            <w:webHidden/>
          </w:rPr>
        </w:r>
        <w:r>
          <w:rPr>
            <w:noProof/>
            <w:webHidden/>
          </w:rPr>
          <w:fldChar w:fldCharType="separate"/>
        </w:r>
        <w:r w:rsidR="001108DB">
          <w:rPr>
            <w:noProof/>
            <w:webHidden/>
          </w:rPr>
          <w:t>44</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83" w:history="1">
        <w:r w:rsidRPr="00FC4855">
          <w:rPr>
            <w:rStyle w:val="Hyperlink"/>
            <w:noProof/>
          </w:rPr>
          <w:t>8.3.4.1</w:t>
        </w:r>
        <w:r>
          <w:rPr>
            <w:rFonts w:asciiTheme="minorHAnsi" w:eastAsiaTheme="minorEastAsia" w:hAnsiTheme="minorHAnsi" w:cstheme="minorBidi"/>
            <w:noProof/>
            <w:sz w:val="22"/>
            <w:szCs w:val="22"/>
            <w:lang w:eastAsia="de-CH"/>
          </w:rPr>
          <w:tab/>
        </w:r>
        <w:r w:rsidRPr="00FC4855">
          <w:rPr>
            <w:rStyle w:val="Hyperlink"/>
            <w:noProof/>
          </w:rPr>
          <w:t>Ähnlich wie in Firefox / Waterfox die about:config</w:t>
        </w:r>
        <w:r>
          <w:rPr>
            <w:noProof/>
            <w:webHidden/>
          </w:rPr>
          <w:tab/>
        </w:r>
        <w:r>
          <w:rPr>
            <w:noProof/>
            <w:webHidden/>
          </w:rPr>
          <w:fldChar w:fldCharType="begin"/>
        </w:r>
        <w:r>
          <w:rPr>
            <w:noProof/>
            <w:webHidden/>
          </w:rPr>
          <w:instrText xml:space="preserve"> PAGEREF _Toc510789283 \h </w:instrText>
        </w:r>
        <w:r>
          <w:rPr>
            <w:noProof/>
            <w:webHidden/>
          </w:rPr>
        </w:r>
        <w:r>
          <w:rPr>
            <w:noProof/>
            <w:webHidden/>
          </w:rPr>
          <w:fldChar w:fldCharType="separate"/>
        </w:r>
        <w:r w:rsidR="001108DB">
          <w:rPr>
            <w:noProof/>
            <w:webHidden/>
          </w:rPr>
          <w:t>44</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84" w:history="1">
        <w:r w:rsidRPr="00FC4855">
          <w:rPr>
            <w:rStyle w:val="Hyperlink"/>
            <w:noProof/>
          </w:rPr>
          <w:t>8.3.4.2</w:t>
        </w:r>
        <w:r>
          <w:rPr>
            <w:rFonts w:asciiTheme="minorHAnsi" w:eastAsiaTheme="minorEastAsia" w:hAnsiTheme="minorHAnsi" w:cstheme="minorBidi"/>
            <w:noProof/>
            <w:sz w:val="22"/>
            <w:szCs w:val="22"/>
            <w:lang w:eastAsia="de-CH"/>
          </w:rPr>
          <w:tab/>
        </w:r>
        <w:r w:rsidRPr="00FC4855">
          <w:rPr>
            <w:rStyle w:val="Hyperlink"/>
            <w:noProof/>
          </w:rPr>
          <w:t>Ähnlich wie die Chrome Settings</w:t>
        </w:r>
        <w:r>
          <w:rPr>
            <w:noProof/>
            <w:webHidden/>
          </w:rPr>
          <w:tab/>
        </w:r>
        <w:r>
          <w:rPr>
            <w:noProof/>
            <w:webHidden/>
          </w:rPr>
          <w:fldChar w:fldCharType="begin"/>
        </w:r>
        <w:r>
          <w:rPr>
            <w:noProof/>
            <w:webHidden/>
          </w:rPr>
          <w:instrText xml:space="preserve"> PAGEREF _Toc510789284 \h </w:instrText>
        </w:r>
        <w:r>
          <w:rPr>
            <w:noProof/>
            <w:webHidden/>
          </w:rPr>
        </w:r>
        <w:r>
          <w:rPr>
            <w:noProof/>
            <w:webHidden/>
          </w:rPr>
          <w:fldChar w:fldCharType="separate"/>
        </w:r>
        <w:r w:rsidR="001108DB">
          <w:rPr>
            <w:noProof/>
            <w:webHidden/>
          </w:rPr>
          <w:t>45</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85" w:history="1">
        <w:r w:rsidRPr="00FC4855">
          <w:rPr>
            <w:rStyle w:val="Hyperlink"/>
            <w:noProof/>
          </w:rPr>
          <w:t>8.3.4.3</w:t>
        </w:r>
        <w:r>
          <w:rPr>
            <w:rFonts w:asciiTheme="minorHAnsi" w:eastAsiaTheme="minorEastAsia" w:hAnsiTheme="minorHAnsi" w:cstheme="minorBidi"/>
            <w:noProof/>
            <w:sz w:val="22"/>
            <w:szCs w:val="22"/>
            <w:lang w:eastAsia="de-CH"/>
          </w:rPr>
          <w:tab/>
        </w:r>
        <w:r w:rsidRPr="00FC4855">
          <w:rPr>
            <w:rStyle w:val="Hyperlink"/>
            <w:noProof/>
          </w:rPr>
          <w:t>Ähnlich wie in Visual Studio</w:t>
        </w:r>
        <w:r>
          <w:rPr>
            <w:noProof/>
            <w:webHidden/>
          </w:rPr>
          <w:tab/>
        </w:r>
        <w:r>
          <w:rPr>
            <w:noProof/>
            <w:webHidden/>
          </w:rPr>
          <w:fldChar w:fldCharType="begin"/>
        </w:r>
        <w:r>
          <w:rPr>
            <w:noProof/>
            <w:webHidden/>
          </w:rPr>
          <w:instrText xml:space="preserve"> PAGEREF _Toc510789285 \h </w:instrText>
        </w:r>
        <w:r>
          <w:rPr>
            <w:noProof/>
            <w:webHidden/>
          </w:rPr>
        </w:r>
        <w:r>
          <w:rPr>
            <w:noProof/>
            <w:webHidden/>
          </w:rPr>
          <w:fldChar w:fldCharType="separate"/>
        </w:r>
        <w:r w:rsidR="001108DB">
          <w:rPr>
            <w:noProof/>
            <w:webHidden/>
          </w:rPr>
          <w:t>46</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86" w:history="1">
        <w:r w:rsidRPr="00FC4855">
          <w:rPr>
            <w:rStyle w:val="Hyperlink"/>
            <w:noProof/>
          </w:rPr>
          <w:t>8.3.5</w:t>
        </w:r>
        <w:r>
          <w:rPr>
            <w:rFonts w:asciiTheme="minorHAnsi" w:eastAsiaTheme="minorEastAsia" w:hAnsiTheme="minorHAnsi" w:cstheme="minorBidi"/>
            <w:noProof/>
            <w:sz w:val="22"/>
            <w:szCs w:val="22"/>
            <w:lang w:eastAsia="de-CH"/>
          </w:rPr>
          <w:tab/>
        </w:r>
        <w:r w:rsidRPr="00FC4855">
          <w:rPr>
            <w:rStyle w:val="Hyperlink"/>
            <w:noProof/>
          </w:rPr>
          <w:t>Umsetzungsbeschreibung Anzeige</w:t>
        </w:r>
        <w:r>
          <w:rPr>
            <w:noProof/>
            <w:webHidden/>
          </w:rPr>
          <w:tab/>
        </w:r>
        <w:r>
          <w:rPr>
            <w:noProof/>
            <w:webHidden/>
          </w:rPr>
          <w:fldChar w:fldCharType="begin"/>
        </w:r>
        <w:r>
          <w:rPr>
            <w:noProof/>
            <w:webHidden/>
          </w:rPr>
          <w:instrText xml:space="preserve"> PAGEREF _Toc510789286 \h </w:instrText>
        </w:r>
        <w:r>
          <w:rPr>
            <w:noProof/>
            <w:webHidden/>
          </w:rPr>
        </w:r>
        <w:r>
          <w:rPr>
            <w:noProof/>
            <w:webHidden/>
          </w:rPr>
          <w:fldChar w:fldCharType="separate"/>
        </w:r>
        <w:r w:rsidR="001108DB">
          <w:rPr>
            <w:noProof/>
            <w:webHidden/>
          </w:rPr>
          <w:t>47</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87" w:history="1">
        <w:r w:rsidRPr="00FC4855">
          <w:rPr>
            <w:rStyle w:val="Hyperlink"/>
            <w:noProof/>
          </w:rPr>
          <w:t>8.4</w:t>
        </w:r>
        <w:r>
          <w:rPr>
            <w:rFonts w:asciiTheme="minorHAnsi" w:eastAsiaTheme="minorEastAsia" w:hAnsiTheme="minorHAnsi" w:cstheme="minorBidi"/>
            <w:noProof/>
            <w:sz w:val="22"/>
            <w:szCs w:val="22"/>
            <w:lang w:eastAsia="de-CH"/>
          </w:rPr>
          <w:tab/>
        </w:r>
        <w:r w:rsidRPr="00FC4855">
          <w:rPr>
            <w:rStyle w:val="Hyperlink"/>
            <w:noProof/>
          </w:rPr>
          <w:t>Implementation des Validierungsmechanismus</w:t>
        </w:r>
        <w:r>
          <w:rPr>
            <w:noProof/>
            <w:webHidden/>
          </w:rPr>
          <w:tab/>
        </w:r>
        <w:r>
          <w:rPr>
            <w:noProof/>
            <w:webHidden/>
          </w:rPr>
          <w:fldChar w:fldCharType="begin"/>
        </w:r>
        <w:r>
          <w:rPr>
            <w:noProof/>
            <w:webHidden/>
          </w:rPr>
          <w:instrText xml:space="preserve"> PAGEREF _Toc510789287 \h </w:instrText>
        </w:r>
        <w:r>
          <w:rPr>
            <w:noProof/>
            <w:webHidden/>
          </w:rPr>
        </w:r>
        <w:r>
          <w:rPr>
            <w:noProof/>
            <w:webHidden/>
          </w:rPr>
          <w:fldChar w:fldCharType="separate"/>
        </w:r>
        <w:r w:rsidR="001108DB">
          <w:rPr>
            <w:noProof/>
            <w:webHidden/>
          </w:rPr>
          <w:t>48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88" w:history="1">
        <w:r w:rsidRPr="00FC4855">
          <w:rPr>
            <w:rStyle w:val="Hyperlink"/>
            <w:noProof/>
          </w:rPr>
          <w:t>8.4.1</w:t>
        </w:r>
        <w:r>
          <w:rPr>
            <w:rFonts w:asciiTheme="minorHAnsi" w:eastAsiaTheme="minorEastAsia" w:hAnsiTheme="minorHAnsi" w:cstheme="minorBidi"/>
            <w:noProof/>
            <w:sz w:val="22"/>
            <w:szCs w:val="22"/>
            <w:lang w:eastAsia="de-CH"/>
          </w:rPr>
          <w:tab/>
        </w:r>
        <w:r w:rsidRPr="00FC4855">
          <w:rPr>
            <w:rStyle w:val="Hyperlink"/>
            <w:noProof/>
          </w:rPr>
          <w:t>Anforderung</w:t>
        </w:r>
        <w:r>
          <w:rPr>
            <w:noProof/>
            <w:webHidden/>
          </w:rPr>
          <w:tab/>
        </w:r>
        <w:r>
          <w:rPr>
            <w:noProof/>
            <w:webHidden/>
          </w:rPr>
          <w:fldChar w:fldCharType="begin"/>
        </w:r>
        <w:r>
          <w:rPr>
            <w:noProof/>
            <w:webHidden/>
          </w:rPr>
          <w:instrText xml:space="preserve"> PAGEREF _Toc510789288 \h </w:instrText>
        </w:r>
        <w:r>
          <w:rPr>
            <w:noProof/>
            <w:webHidden/>
          </w:rPr>
        </w:r>
        <w:r>
          <w:rPr>
            <w:noProof/>
            <w:webHidden/>
          </w:rPr>
          <w:fldChar w:fldCharType="separate"/>
        </w:r>
        <w:r w:rsidR="001108DB">
          <w:rPr>
            <w:noProof/>
            <w:webHidden/>
          </w:rPr>
          <w:t>48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89" w:history="1">
        <w:r w:rsidRPr="00FC4855">
          <w:rPr>
            <w:rStyle w:val="Hyperlink"/>
            <w:noProof/>
          </w:rPr>
          <w:t>8.4.2</w:t>
        </w:r>
        <w:r>
          <w:rPr>
            <w:rFonts w:asciiTheme="minorHAnsi" w:eastAsiaTheme="minorEastAsia" w:hAnsiTheme="minorHAnsi" w:cstheme="minorBidi"/>
            <w:noProof/>
            <w:sz w:val="22"/>
            <w:szCs w:val="22"/>
            <w:lang w:eastAsia="de-CH"/>
          </w:rPr>
          <w:tab/>
        </w:r>
        <w:r w:rsidRPr="00FC4855">
          <w:rPr>
            <w:rStyle w:val="Hyperlink"/>
            <w:noProof/>
          </w:rPr>
          <w:t>Mögliche Lösungen</w:t>
        </w:r>
        <w:r>
          <w:rPr>
            <w:noProof/>
            <w:webHidden/>
          </w:rPr>
          <w:tab/>
        </w:r>
        <w:r>
          <w:rPr>
            <w:noProof/>
            <w:webHidden/>
          </w:rPr>
          <w:fldChar w:fldCharType="begin"/>
        </w:r>
        <w:r>
          <w:rPr>
            <w:noProof/>
            <w:webHidden/>
          </w:rPr>
          <w:instrText xml:space="preserve"> PAGEREF _Toc510789289 \h </w:instrText>
        </w:r>
        <w:r>
          <w:rPr>
            <w:noProof/>
            <w:webHidden/>
          </w:rPr>
        </w:r>
        <w:r>
          <w:rPr>
            <w:noProof/>
            <w:webHidden/>
          </w:rPr>
          <w:fldChar w:fldCharType="separate"/>
        </w:r>
        <w:r w:rsidR="001108DB">
          <w:rPr>
            <w:noProof/>
            <w:webHidden/>
          </w:rPr>
          <w:t>48</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90" w:history="1">
        <w:r w:rsidRPr="00FC4855">
          <w:rPr>
            <w:rStyle w:val="Hyperlink"/>
            <w:noProof/>
          </w:rPr>
          <w:t>8.4.2.1</w:t>
        </w:r>
        <w:r>
          <w:rPr>
            <w:rFonts w:asciiTheme="minorHAnsi" w:eastAsiaTheme="minorEastAsia" w:hAnsiTheme="minorHAnsi" w:cstheme="minorBidi"/>
            <w:noProof/>
            <w:sz w:val="22"/>
            <w:szCs w:val="22"/>
            <w:lang w:eastAsia="de-CH"/>
          </w:rPr>
          <w:tab/>
        </w:r>
        <w:r w:rsidRPr="00FC4855">
          <w:rPr>
            <w:rStyle w:val="Hyperlink"/>
            <w:noProof/>
          </w:rPr>
          <w:t>Nur serverseitig im Service den Parameter selbst testen lassen</w:t>
        </w:r>
        <w:r>
          <w:rPr>
            <w:noProof/>
            <w:webHidden/>
          </w:rPr>
          <w:tab/>
        </w:r>
        <w:r>
          <w:rPr>
            <w:noProof/>
            <w:webHidden/>
          </w:rPr>
          <w:fldChar w:fldCharType="begin"/>
        </w:r>
        <w:r>
          <w:rPr>
            <w:noProof/>
            <w:webHidden/>
          </w:rPr>
          <w:instrText xml:space="preserve"> PAGEREF _Toc510789290 \h </w:instrText>
        </w:r>
        <w:r>
          <w:rPr>
            <w:noProof/>
            <w:webHidden/>
          </w:rPr>
        </w:r>
        <w:r>
          <w:rPr>
            <w:noProof/>
            <w:webHidden/>
          </w:rPr>
          <w:fldChar w:fldCharType="separate"/>
        </w:r>
        <w:r w:rsidR="001108DB">
          <w:rPr>
            <w:noProof/>
            <w:webHidden/>
          </w:rPr>
          <w:t>48</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91" w:history="1">
        <w:r w:rsidRPr="00FC4855">
          <w:rPr>
            <w:rStyle w:val="Hyperlink"/>
            <w:noProof/>
          </w:rPr>
          <w:t>8.4.2.2</w:t>
        </w:r>
        <w:r>
          <w:rPr>
            <w:rFonts w:asciiTheme="minorHAnsi" w:eastAsiaTheme="minorEastAsia" w:hAnsiTheme="minorHAnsi" w:cstheme="minorBidi"/>
            <w:noProof/>
            <w:sz w:val="22"/>
            <w:szCs w:val="22"/>
            <w:lang w:eastAsia="de-CH"/>
          </w:rPr>
          <w:tab/>
        </w:r>
        <w:r w:rsidRPr="00FC4855">
          <w:rPr>
            <w:rStyle w:val="Hyperlink"/>
            <w:noProof/>
          </w:rPr>
          <w:t>Regular Expression im Parameter</w:t>
        </w:r>
        <w:r>
          <w:rPr>
            <w:noProof/>
            <w:webHidden/>
          </w:rPr>
          <w:tab/>
        </w:r>
        <w:r>
          <w:rPr>
            <w:noProof/>
            <w:webHidden/>
          </w:rPr>
          <w:fldChar w:fldCharType="begin"/>
        </w:r>
        <w:r>
          <w:rPr>
            <w:noProof/>
            <w:webHidden/>
          </w:rPr>
          <w:instrText xml:space="preserve"> PAGEREF _Toc510789291 \h </w:instrText>
        </w:r>
        <w:r>
          <w:rPr>
            <w:noProof/>
            <w:webHidden/>
          </w:rPr>
        </w:r>
        <w:r>
          <w:rPr>
            <w:noProof/>
            <w:webHidden/>
          </w:rPr>
          <w:fldChar w:fldCharType="separate"/>
        </w:r>
        <w:r w:rsidR="001108DB">
          <w:rPr>
            <w:noProof/>
            <w:webHidden/>
          </w:rPr>
          <w:t>48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92" w:history="1">
        <w:r w:rsidRPr="00FC4855">
          <w:rPr>
            <w:rStyle w:val="Hyperlink"/>
            <w:noProof/>
          </w:rPr>
          <w:t>8.4.3</w:t>
        </w:r>
        <w:r>
          <w:rPr>
            <w:rFonts w:asciiTheme="minorHAnsi" w:eastAsiaTheme="minorEastAsia" w:hAnsiTheme="minorHAnsi" w:cstheme="minorBidi"/>
            <w:noProof/>
            <w:sz w:val="22"/>
            <w:szCs w:val="22"/>
            <w:lang w:eastAsia="de-CH"/>
          </w:rPr>
          <w:tab/>
        </w:r>
        <w:r w:rsidRPr="00FC4855">
          <w:rPr>
            <w:rStyle w:val="Hyperlink"/>
            <w:noProof/>
          </w:rPr>
          <w:t>Umsetzungsbeschreibung</w:t>
        </w:r>
        <w:r>
          <w:rPr>
            <w:noProof/>
            <w:webHidden/>
          </w:rPr>
          <w:tab/>
        </w:r>
        <w:r>
          <w:rPr>
            <w:noProof/>
            <w:webHidden/>
          </w:rPr>
          <w:fldChar w:fldCharType="begin"/>
        </w:r>
        <w:r>
          <w:rPr>
            <w:noProof/>
            <w:webHidden/>
          </w:rPr>
          <w:instrText xml:space="preserve"> PAGEREF _Toc510789292 \h </w:instrText>
        </w:r>
        <w:r>
          <w:rPr>
            <w:noProof/>
            <w:webHidden/>
          </w:rPr>
        </w:r>
        <w:r>
          <w:rPr>
            <w:noProof/>
            <w:webHidden/>
          </w:rPr>
          <w:fldChar w:fldCharType="separate"/>
        </w:r>
        <w:r w:rsidR="001108DB">
          <w:rPr>
            <w:noProof/>
            <w:webHidden/>
          </w:rPr>
          <w:t>48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293" w:history="1">
        <w:r w:rsidRPr="00FC4855">
          <w:rPr>
            <w:rStyle w:val="Hyperlink"/>
            <w:noProof/>
          </w:rPr>
          <w:t>8.5</w:t>
        </w:r>
        <w:r>
          <w:rPr>
            <w:rFonts w:asciiTheme="minorHAnsi" w:eastAsiaTheme="minorEastAsia" w:hAnsiTheme="minorHAnsi" w:cstheme="minorBidi"/>
            <w:noProof/>
            <w:sz w:val="22"/>
            <w:szCs w:val="22"/>
            <w:lang w:eastAsia="de-CH"/>
          </w:rPr>
          <w:tab/>
        </w:r>
        <w:r w:rsidRPr="00FC4855">
          <w:rPr>
            <w:rStyle w:val="Hyperlink"/>
            <w:noProof/>
          </w:rPr>
          <w:t>Suche eines Parameters</w:t>
        </w:r>
        <w:r>
          <w:rPr>
            <w:noProof/>
            <w:webHidden/>
          </w:rPr>
          <w:tab/>
        </w:r>
        <w:r>
          <w:rPr>
            <w:noProof/>
            <w:webHidden/>
          </w:rPr>
          <w:fldChar w:fldCharType="begin"/>
        </w:r>
        <w:r>
          <w:rPr>
            <w:noProof/>
            <w:webHidden/>
          </w:rPr>
          <w:instrText xml:space="preserve"> PAGEREF _Toc510789293 \h </w:instrText>
        </w:r>
        <w:r>
          <w:rPr>
            <w:noProof/>
            <w:webHidden/>
          </w:rPr>
        </w:r>
        <w:r>
          <w:rPr>
            <w:noProof/>
            <w:webHidden/>
          </w:rPr>
          <w:fldChar w:fldCharType="separate"/>
        </w:r>
        <w:r w:rsidR="001108DB">
          <w:rPr>
            <w:noProof/>
            <w:webHidden/>
          </w:rPr>
          <w:t>49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94" w:history="1">
        <w:r w:rsidRPr="00FC4855">
          <w:rPr>
            <w:rStyle w:val="Hyperlink"/>
            <w:noProof/>
          </w:rPr>
          <w:t>8.5.1</w:t>
        </w:r>
        <w:r>
          <w:rPr>
            <w:rFonts w:asciiTheme="minorHAnsi" w:eastAsiaTheme="minorEastAsia" w:hAnsiTheme="minorHAnsi" w:cstheme="minorBidi"/>
            <w:noProof/>
            <w:sz w:val="22"/>
            <w:szCs w:val="22"/>
            <w:lang w:eastAsia="de-CH"/>
          </w:rPr>
          <w:tab/>
        </w:r>
        <w:r w:rsidRPr="00FC4855">
          <w:rPr>
            <w:rStyle w:val="Hyperlink"/>
            <w:noProof/>
          </w:rPr>
          <w:t>Anforderung</w:t>
        </w:r>
        <w:r>
          <w:rPr>
            <w:noProof/>
            <w:webHidden/>
          </w:rPr>
          <w:tab/>
        </w:r>
        <w:r>
          <w:rPr>
            <w:noProof/>
            <w:webHidden/>
          </w:rPr>
          <w:fldChar w:fldCharType="begin"/>
        </w:r>
        <w:r>
          <w:rPr>
            <w:noProof/>
            <w:webHidden/>
          </w:rPr>
          <w:instrText xml:space="preserve"> PAGEREF _Toc510789294 \h </w:instrText>
        </w:r>
        <w:r>
          <w:rPr>
            <w:noProof/>
            <w:webHidden/>
          </w:rPr>
        </w:r>
        <w:r>
          <w:rPr>
            <w:noProof/>
            <w:webHidden/>
          </w:rPr>
          <w:fldChar w:fldCharType="separate"/>
        </w:r>
        <w:r w:rsidR="001108DB">
          <w:rPr>
            <w:noProof/>
            <w:webHidden/>
          </w:rPr>
          <w:t>49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95" w:history="1">
        <w:r w:rsidRPr="00FC4855">
          <w:rPr>
            <w:rStyle w:val="Hyperlink"/>
            <w:noProof/>
          </w:rPr>
          <w:t>8.5.2</w:t>
        </w:r>
        <w:r>
          <w:rPr>
            <w:rFonts w:asciiTheme="minorHAnsi" w:eastAsiaTheme="minorEastAsia" w:hAnsiTheme="minorHAnsi" w:cstheme="minorBidi"/>
            <w:noProof/>
            <w:sz w:val="22"/>
            <w:szCs w:val="22"/>
            <w:lang w:eastAsia="de-CH"/>
          </w:rPr>
          <w:tab/>
        </w:r>
        <w:r w:rsidRPr="00FC4855">
          <w:rPr>
            <w:rStyle w:val="Hyperlink"/>
            <w:noProof/>
          </w:rPr>
          <w:t>Mögliche Lösungen</w:t>
        </w:r>
        <w:r>
          <w:rPr>
            <w:noProof/>
            <w:webHidden/>
          </w:rPr>
          <w:tab/>
        </w:r>
        <w:r>
          <w:rPr>
            <w:noProof/>
            <w:webHidden/>
          </w:rPr>
          <w:fldChar w:fldCharType="begin"/>
        </w:r>
        <w:r>
          <w:rPr>
            <w:noProof/>
            <w:webHidden/>
          </w:rPr>
          <w:instrText xml:space="preserve"> PAGEREF _Toc510789295 \h </w:instrText>
        </w:r>
        <w:r>
          <w:rPr>
            <w:noProof/>
            <w:webHidden/>
          </w:rPr>
        </w:r>
        <w:r>
          <w:rPr>
            <w:noProof/>
            <w:webHidden/>
          </w:rPr>
          <w:fldChar w:fldCharType="separate"/>
        </w:r>
        <w:r w:rsidR="001108DB">
          <w:rPr>
            <w:noProof/>
            <w:webHidden/>
          </w:rPr>
          <w:t>49</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96" w:history="1">
        <w:r w:rsidRPr="00FC4855">
          <w:rPr>
            <w:rStyle w:val="Hyperlink"/>
            <w:noProof/>
          </w:rPr>
          <w:t>8.5.2.1</w:t>
        </w:r>
        <w:r>
          <w:rPr>
            <w:rFonts w:asciiTheme="minorHAnsi" w:eastAsiaTheme="minorEastAsia" w:hAnsiTheme="minorHAnsi" w:cstheme="minorBidi"/>
            <w:noProof/>
            <w:sz w:val="22"/>
            <w:szCs w:val="22"/>
            <w:lang w:eastAsia="de-CH"/>
          </w:rPr>
          <w:tab/>
        </w:r>
        <w:r w:rsidRPr="00FC4855">
          <w:rPr>
            <w:rStyle w:val="Hyperlink"/>
            <w:noProof/>
          </w:rPr>
          <w:t>Volltextsuche über alles</w:t>
        </w:r>
        <w:r>
          <w:rPr>
            <w:noProof/>
            <w:webHidden/>
          </w:rPr>
          <w:tab/>
        </w:r>
        <w:r>
          <w:rPr>
            <w:noProof/>
            <w:webHidden/>
          </w:rPr>
          <w:fldChar w:fldCharType="begin"/>
        </w:r>
        <w:r>
          <w:rPr>
            <w:noProof/>
            <w:webHidden/>
          </w:rPr>
          <w:instrText xml:space="preserve"> PAGEREF _Toc510789296 \h </w:instrText>
        </w:r>
        <w:r>
          <w:rPr>
            <w:noProof/>
            <w:webHidden/>
          </w:rPr>
        </w:r>
        <w:r>
          <w:rPr>
            <w:noProof/>
            <w:webHidden/>
          </w:rPr>
          <w:fldChar w:fldCharType="separate"/>
        </w:r>
        <w:r w:rsidR="001108DB">
          <w:rPr>
            <w:noProof/>
            <w:webHidden/>
          </w:rPr>
          <w:t>49</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97" w:history="1">
        <w:r w:rsidRPr="00FC4855">
          <w:rPr>
            <w:rStyle w:val="Hyperlink"/>
            <w:noProof/>
          </w:rPr>
          <w:t>8.5.2.2</w:t>
        </w:r>
        <w:r>
          <w:rPr>
            <w:rFonts w:asciiTheme="minorHAnsi" w:eastAsiaTheme="minorEastAsia" w:hAnsiTheme="minorHAnsi" w:cstheme="minorBidi"/>
            <w:noProof/>
            <w:sz w:val="22"/>
            <w:szCs w:val="22"/>
            <w:lang w:eastAsia="de-CH"/>
          </w:rPr>
          <w:tab/>
        </w:r>
        <w:r w:rsidRPr="00FC4855">
          <w:rPr>
            <w:rStyle w:val="Hyperlink"/>
            <w:noProof/>
          </w:rPr>
          <w:t>Suche auf die Parameternamen</w:t>
        </w:r>
        <w:r>
          <w:rPr>
            <w:noProof/>
            <w:webHidden/>
          </w:rPr>
          <w:tab/>
        </w:r>
        <w:r>
          <w:rPr>
            <w:noProof/>
            <w:webHidden/>
          </w:rPr>
          <w:fldChar w:fldCharType="begin"/>
        </w:r>
        <w:r>
          <w:rPr>
            <w:noProof/>
            <w:webHidden/>
          </w:rPr>
          <w:instrText xml:space="preserve"> PAGEREF _Toc510789297 \h </w:instrText>
        </w:r>
        <w:r>
          <w:rPr>
            <w:noProof/>
            <w:webHidden/>
          </w:rPr>
        </w:r>
        <w:r>
          <w:rPr>
            <w:noProof/>
            <w:webHidden/>
          </w:rPr>
          <w:fldChar w:fldCharType="separate"/>
        </w:r>
        <w:r w:rsidR="001108DB">
          <w:rPr>
            <w:noProof/>
            <w:webHidden/>
          </w:rPr>
          <w:t>49</w:t>
        </w:r>
        <w:r>
          <w:rPr>
            <w:noProof/>
            <w:webHidden/>
          </w:rPr>
          <w:fldChar w:fldCharType="end"/>
        </w:r>
      </w:hyperlink>
    </w:p>
    <w:p w:rsidR="00A83B00" w:rsidRDefault="00A83B00">
      <w:pPr>
        <w:pStyle w:val="TOC4"/>
        <w:tabs>
          <w:tab w:val="left" w:pos="1540"/>
          <w:tab w:val="right" w:leader="dot" w:pos="9232"/>
        </w:tabs>
        <w:rPr>
          <w:rFonts w:asciiTheme="minorHAnsi" w:eastAsiaTheme="minorEastAsia" w:hAnsiTheme="minorHAnsi" w:cstheme="minorBidi"/>
          <w:noProof/>
          <w:sz w:val="22"/>
          <w:szCs w:val="22"/>
          <w:lang w:eastAsia="de-CH"/>
        </w:rPr>
      </w:pPr>
      <w:hyperlink w:anchor="_Toc510789298" w:history="1">
        <w:r w:rsidRPr="00FC4855">
          <w:rPr>
            <w:rStyle w:val="Hyperlink"/>
            <w:noProof/>
          </w:rPr>
          <w:t>8.5.2.3</w:t>
        </w:r>
        <w:r>
          <w:rPr>
            <w:rFonts w:asciiTheme="minorHAnsi" w:eastAsiaTheme="minorEastAsia" w:hAnsiTheme="minorHAnsi" w:cstheme="minorBidi"/>
            <w:noProof/>
            <w:sz w:val="22"/>
            <w:szCs w:val="22"/>
            <w:lang w:eastAsia="de-CH"/>
          </w:rPr>
          <w:tab/>
        </w:r>
        <w:r w:rsidRPr="00FC4855">
          <w:rPr>
            <w:rStyle w:val="Hyperlink"/>
            <w:noProof/>
          </w:rPr>
          <w:t>Suche auf Parameternamen und Parameterwert</w:t>
        </w:r>
        <w:r>
          <w:rPr>
            <w:noProof/>
            <w:webHidden/>
          </w:rPr>
          <w:tab/>
        </w:r>
        <w:r>
          <w:rPr>
            <w:noProof/>
            <w:webHidden/>
          </w:rPr>
          <w:fldChar w:fldCharType="begin"/>
        </w:r>
        <w:r>
          <w:rPr>
            <w:noProof/>
            <w:webHidden/>
          </w:rPr>
          <w:instrText xml:space="preserve"> PAGEREF _Toc510789298 \h </w:instrText>
        </w:r>
        <w:r>
          <w:rPr>
            <w:noProof/>
            <w:webHidden/>
          </w:rPr>
        </w:r>
        <w:r>
          <w:rPr>
            <w:noProof/>
            <w:webHidden/>
          </w:rPr>
          <w:fldChar w:fldCharType="separate"/>
        </w:r>
        <w:r w:rsidR="001108DB">
          <w:rPr>
            <w:noProof/>
            <w:webHidden/>
          </w:rPr>
          <w:t>50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299" w:history="1">
        <w:r w:rsidRPr="00FC4855">
          <w:rPr>
            <w:rStyle w:val="Hyperlink"/>
            <w:noProof/>
          </w:rPr>
          <w:t>8.5.3</w:t>
        </w:r>
        <w:r>
          <w:rPr>
            <w:rFonts w:asciiTheme="minorHAnsi" w:eastAsiaTheme="minorEastAsia" w:hAnsiTheme="minorHAnsi" w:cstheme="minorBidi"/>
            <w:noProof/>
            <w:sz w:val="22"/>
            <w:szCs w:val="22"/>
            <w:lang w:eastAsia="de-CH"/>
          </w:rPr>
          <w:tab/>
        </w:r>
        <w:r w:rsidRPr="00FC4855">
          <w:rPr>
            <w:rStyle w:val="Hyperlink"/>
            <w:noProof/>
          </w:rPr>
          <w:t>Umsetzungsbeschreibung</w:t>
        </w:r>
        <w:r>
          <w:rPr>
            <w:noProof/>
            <w:webHidden/>
          </w:rPr>
          <w:tab/>
        </w:r>
        <w:r>
          <w:rPr>
            <w:noProof/>
            <w:webHidden/>
          </w:rPr>
          <w:fldChar w:fldCharType="begin"/>
        </w:r>
        <w:r>
          <w:rPr>
            <w:noProof/>
            <w:webHidden/>
          </w:rPr>
          <w:instrText xml:space="preserve"> PAGEREF _Toc510789299 \h </w:instrText>
        </w:r>
        <w:r>
          <w:rPr>
            <w:noProof/>
            <w:webHidden/>
          </w:rPr>
        </w:r>
        <w:r>
          <w:rPr>
            <w:noProof/>
            <w:webHidden/>
          </w:rPr>
          <w:fldChar w:fldCharType="separate"/>
        </w:r>
        <w:r w:rsidR="001108DB">
          <w:rPr>
            <w:noProof/>
            <w:webHidden/>
          </w:rPr>
          <w:t>50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00" w:history="1">
        <w:r w:rsidRPr="00FC4855">
          <w:rPr>
            <w:rStyle w:val="Hyperlink"/>
            <w:noProof/>
          </w:rPr>
          <w:t>8.6</w:t>
        </w:r>
        <w:r>
          <w:rPr>
            <w:rFonts w:asciiTheme="minorHAnsi" w:eastAsiaTheme="minorEastAsia" w:hAnsiTheme="minorHAnsi" w:cstheme="minorBidi"/>
            <w:noProof/>
            <w:sz w:val="22"/>
            <w:szCs w:val="22"/>
            <w:lang w:eastAsia="de-CH"/>
          </w:rPr>
          <w:tab/>
        </w:r>
        <w:r w:rsidRPr="00FC4855">
          <w:rPr>
            <w:rStyle w:val="Hyperlink"/>
            <w:noProof/>
          </w:rPr>
          <w:t>Erstellung der Unittests</w:t>
        </w:r>
        <w:r>
          <w:rPr>
            <w:noProof/>
            <w:webHidden/>
          </w:rPr>
          <w:tab/>
        </w:r>
        <w:r>
          <w:rPr>
            <w:noProof/>
            <w:webHidden/>
          </w:rPr>
          <w:fldChar w:fldCharType="begin"/>
        </w:r>
        <w:r>
          <w:rPr>
            <w:noProof/>
            <w:webHidden/>
          </w:rPr>
          <w:instrText xml:space="preserve"> PAGEREF _Toc510789300 \h </w:instrText>
        </w:r>
        <w:r>
          <w:rPr>
            <w:noProof/>
            <w:webHidden/>
          </w:rPr>
        </w:r>
        <w:r>
          <w:rPr>
            <w:noProof/>
            <w:webHidden/>
          </w:rPr>
          <w:fldChar w:fldCharType="separate"/>
        </w:r>
        <w:r w:rsidR="001108DB">
          <w:rPr>
            <w:noProof/>
            <w:webHidden/>
          </w:rPr>
          <w:t>50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01" w:history="1">
        <w:r w:rsidRPr="00FC4855">
          <w:rPr>
            <w:rStyle w:val="Hyperlink"/>
            <w:noProof/>
          </w:rPr>
          <w:t>8.6.1</w:t>
        </w:r>
        <w:r>
          <w:rPr>
            <w:rFonts w:asciiTheme="minorHAnsi" w:eastAsiaTheme="minorEastAsia" w:hAnsiTheme="minorHAnsi" w:cstheme="minorBidi"/>
            <w:noProof/>
            <w:sz w:val="22"/>
            <w:szCs w:val="22"/>
            <w:lang w:eastAsia="de-CH"/>
          </w:rPr>
          <w:tab/>
        </w:r>
        <w:r w:rsidRPr="00FC4855">
          <w:rPr>
            <w:rStyle w:val="Hyperlink"/>
            <w:noProof/>
          </w:rPr>
          <w:t>Anforderung</w:t>
        </w:r>
        <w:r>
          <w:rPr>
            <w:noProof/>
            <w:webHidden/>
          </w:rPr>
          <w:tab/>
        </w:r>
        <w:r>
          <w:rPr>
            <w:noProof/>
            <w:webHidden/>
          </w:rPr>
          <w:fldChar w:fldCharType="begin"/>
        </w:r>
        <w:r>
          <w:rPr>
            <w:noProof/>
            <w:webHidden/>
          </w:rPr>
          <w:instrText xml:space="preserve"> PAGEREF _Toc510789301 \h </w:instrText>
        </w:r>
        <w:r>
          <w:rPr>
            <w:noProof/>
            <w:webHidden/>
          </w:rPr>
        </w:r>
        <w:r>
          <w:rPr>
            <w:noProof/>
            <w:webHidden/>
          </w:rPr>
          <w:fldChar w:fldCharType="separate"/>
        </w:r>
        <w:r w:rsidR="001108DB">
          <w:rPr>
            <w:noProof/>
            <w:webHidden/>
          </w:rPr>
          <w:t>50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02" w:history="1">
        <w:r w:rsidRPr="00FC4855">
          <w:rPr>
            <w:rStyle w:val="Hyperlink"/>
            <w:noProof/>
          </w:rPr>
          <w:t>8.6.2</w:t>
        </w:r>
        <w:r>
          <w:rPr>
            <w:rFonts w:asciiTheme="minorHAnsi" w:eastAsiaTheme="minorEastAsia" w:hAnsiTheme="minorHAnsi" w:cstheme="minorBidi"/>
            <w:noProof/>
            <w:sz w:val="22"/>
            <w:szCs w:val="22"/>
            <w:lang w:eastAsia="de-CH"/>
          </w:rPr>
          <w:tab/>
        </w:r>
        <w:r w:rsidRPr="00FC4855">
          <w:rPr>
            <w:rStyle w:val="Hyperlink"/>
            <w:noProof/>
          </w:rPr>
          <w:t>Umsetzungsbeschreibung</w:t>
        </w:r>
        <w:r>
          <w:rPr>
            <w:noProof/>
            <w:webHidden/>
          </w:rPr>
          <w:tab/>
        </w:r>
        <w:r>
          <w:rPr>
            <w:noProof/>
            <w:webHidden/>
          </w:rPr>
          <w:fldChar w:fldCharType="begin"/>
        </w:r>
        <w:r>
          <w:rPr>
            <w:noProof/>
            <w:webHidden/>
          </w:rPr>
          <w:instrText xml:space="preserve"> PAGEREF _Toc510789302 \h </w:instrText>
        </w:r>
        <w:r>
          <w:rPr>
            <w:noProof/>
            <w:webHidden/>
          </w:rPr>
        </w:r>
        <w:r>
          <w:rPr>
            <w:noProof/>
            <w:webHidden/>
          </w:rPr>
          <w:fldChar w:fldCharType="separate"/>
        </w:r>
        <w:r w:rsidR="001108DB">
          <w:rPr>
            <w:noProof/>
            <w:webHidden/>
          </w:rPr>
          <w:t>50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03" w:history="1">
        <w:r w:rsidRPr="00FC4855">
          <w:rPr>
            <w:rStyle w:val="Hyperlink"/>
            <w:noProof/>
          </w:rPr>
          <w:t>8.7</w:t>
        </w:r>
        <w:r>
          <w:rPr>
            <w:rFonts w:asciiTheme="minorHAnsi" w:eastAsiaTheme="minorEastAsia" w:hAnsiTheme="minorHAnsi" w:cstheme="minorBidi"/>
            <w:noProof/>
            <w:sz w:val="22"/>
            <w:szCs w:val="22"/>
            <w:lang w:eastAsia="de-CH"/>
          </w:rPr>
          <w:tab/>
        </w:r>
        <w:r w:rsidRPr="00FC4855">
          <w:rPr>
            <w:rStyle w:val="Hyperlink"/>
            <w:noProof/>
          </w:rPr>
          <w:t>Durchführen der Tests</w:t>
        </w:r>
        <w:r>
          <w:rPr>
            <w:noProof/>
            <w:webHidden/>
          </w:rPr>
          <w:tab/>
        </w:r>
        <w:r>
          <w:rPr>
            <w:noProof/>
            <w:webHidden/>
          </w:rPr>
          <w:fldChar w:fldCharType="begin"/>
        </w:r>
        <w:r>
          <w:rPr>
            <w:noProof/>
            <w:webHidden/>
          </w:rPr>
          <w:instrText xml:space="preserve"> PAGEREF _Toc510789303 \h </w:instrText>
        </w:r>
        <w:r>
          <w:rPr>
            <w:noProof/>
            <w:webHidden/>
          </w:rPr>
        </w:r>
        <w:r>
          <w:rPr>
            <w:noProof/>
            <w:webHidden/>
          </w:rPr>
          <w:fldChar w:fldCharType="separate"/>
        </w:r>
        <w:r w:rsidR="001108DB">
          <w:rPr>
            <w:noProof/>
            <w:webHidden/>
          </w:rPr>
          <w:t>50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04" w:history="1">
        <w:r w:rsidRPr="00FC4855">
          <w:rPr>
            <w:rStyle w:val="Hyperlink"/>
            <w:noProof/>
          </w:rPr>
          <w:t>8.7.1</w:t>
        </w:r>
        <w:r>
          <w:rPr>
            <w:rFonts w:asciiTheme="minorHAnsi" w:eastAsiaTheme="minorEastAsia" w:hAnsiTheme="minorHAnsi" w:cstheme="minorBidi"/>
            <w:noProof/>
            <w:sz w:val="22"/>
            <w:szCs w:val="22"/>
            <w:lang w:eastAsia="de-CH"/>
          </w:rPr>
          <w:tab/>
        </w:r>
        <w:r w:rsidRPr="00FC4855">
          <w:rPr>
            <w:rStyle w:val="Hyperlink"/>
            <w:noProof/>
          </w:rPr>
          <w:t>Anforderung</w:t>
        </w:r>
        <w:r>
          <w:rPr>
            <w:noProof/>
            <w:webHidden/>
          </w:rPr>
          <w:tab/>
        </w:r>
        <w:r>
          <w:rPr>
            <w:noProof/>
            <w:webHidden/>
          </w:rPr>
          <w:fldChar w:fldCharType="begin"/>
        </w:r>
        <w:r>
          <w:rPr>
            <w:noProof/>
            <w:webHidden/>
          </w:rPr>
          <w:instrText xml:space="preserve"> PAGEREF _Toc510789304 \h </w:instrText>
        </w:r>
        <w:r>
          <w:rPr>
            <w:noProof/>
            <w:webHidden/>
          </w:rPr>
        </w:r>
        <w:r>
          <w:rPr>
            <w:noProof/>
            <w:webHidden/>
          </w:rPr>
          <w:fldChar w:fldCharType="separate"/>
        </w:r>
        <w:r w:rsidR="001108DB">
          <w:rPr>
            <w:noProof/>
            <w:webHidden/>
          </w:rPr>
          <w:t>50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05" w:history="1">
        <w:r w:rsidRPr="00FC4855">
          <w:rPr>
            <w:rStyle w:val="Hyperlink"/>
            <w:noProof/>
          </w:rPr>
          <w:t>8.7.2</w:t>
        </w:r>
        <w:r>
          <w:rPr>
            <w:rFonts w:asciiTheme="minorHAnsi" w:eastAsiaTheme="minorEastAsia" w:hAnsiTheme="minorHAnsi" w:cstheme="minorBidi"/>
            <w:noProof/>
            <w:sz w:val="22"/>
            <w:szCs w:val="22"/>
            <w:lang w:eastAsia="de-CH"/>
          </w:rPr>
          <w:tab/>
        </w:r>
        <w:r w:rsidRPr="00FC4855">
          <w:rPr>
            <w:rStyle w:val="Hyperlink"/>
            <w:noProof/>
          </w:rPr>
          <w:t>Umsetzungsbeschreibung</w:t>
        </w:r>
        <w:r>
          <w:rPr>
            <w:noProof/>
            <w:webHidden/>
          </w:rPr>
          <w:tab/>
        </w:r>
        <w:r>
          <w:rPr>
            <w:noProof/>
            <w:webHidden/>
          </w:rPr>
          <w:fldChar w:fldCharType="begin"/>
        </w:r>
        <w:r>
          <w:rPr>
            <w:noProof/>
            <w:webHidden/>
          </w:rPr>
          <w:instrText xml:space="preserve"> PAGEREF _Toc510789305 \h </w:instrText>
        </w:r>
        <w:r>
          <w:rPr>
            <w:noProof/>
            <w:webHidden/>
          </w:rPr>
        </w:r>
        <w:r>
          <w:rPr>
            <w:noProof/>
            <w:webHidden/>
          </w:rPr>
          <w:fldChar w:fldCharType="separate"/>
        </w:r>
        <w:r w:rsidR="001108DB">
          <w:rPr>
            <w:noProof/>
            <w:webHidden/>
          </w:rPr>
          <w:t>50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06" w:history="1">
        <w:r w:rsidRPr="00FC4855">
          <w:rPr>
            <w:rStyle w:val="Hyperlink"/>
            <w:noProof/>
          </w:rPr>
          <w:t>8.8</w:t>
        </w:r>
        <w:r>
          <w:rPr>
            <w:rFonts w:asciiTheme="minorHAnsi" w:eastAsiaTheme="minorEastAsia" w:hAnsiTheme="minorHAnsi" w:cstheme="minorBidi"/>
            <w:noProof/>
            <w:sz w:val="22"/>
            <w:szCs w:val="22"/>
            <w:lang w:eastAsia="de-CH"/>
          </w:rPr>
          <w:tab/>
        </w:r>
        <w:r w:rsidRPr="00FC4855">
          <w:rPr>
            <w:rStyle w:val="Hyperlink"/>
            <w:noProof/>
          </w:rPr>
          <w:t>Getting Started Dokumentation</w:t>
        </w:r>
        <w:r>
          <w:rPr>
            <w:noProof/>
            <w:webHidden/>
          </w:rPr>
          <w:tab/>
        </w:r>
        <w:r>
          <w:rPr>
            <w:noProof/>
            <w:webHidden/>
          </w:rPr>
          <w:fldChar w:fldCharType="begin"/>
        </w:r>
        <w:r>
          <w:rPr>
            <w:noProof/>
            <w:webHidden/>
          </w:rPr>
          <w:instrText xml:space="preserve"> PAGEREF _Toc510789306 \h </w:instrText>
        </w:r>
        <w:r>
          <w:rPr>
            <w:noProof/>
            <w:webHidden/>
          </w:rPr>
        </w:r>
        <w:r>
          <w:rPr>
            <w:noProof/>
            <w:webHidden/>
          </w:rPr>
          <w:fldChar w:fldCharType="separate"/>
        </w:r>
        <w:r w:rsidR="001108DB">
          <w:rPr>
            <w:noProof/>
            <w:webHidden/>
          </w:rPr>
          <w:t>51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07" w:history="1">
        <w:r w:rsidRPr="00FC4855">
          <w:rPr>
            <w:rStyle w:val="Hyperlink"/>
            <w:noProof/>
          </w:rPr>
          <w:t>8.8.1</w:t>
        </w:r>
        <w:r>
          <w:rPr>
            <w:rFonts w:asciiTheme="minorHAnsi" w:eastAsiaTheme="minorEastAsia" w:hAnsiTheme="minorHAnsi" w:cstheme="minorBidi"/>
            <w:noProof/>
            <w:sz w:val="22"/>
            <w:szCs w:val="22"/>
            <w:lang w:eastAsia="de-CH"/>
          </w:rPr>
          <w:tab/>
        </w:r>
        <w:r w:rsidRPr="00FC4855">
          <w:rPr>
            <w:rStyle w:val="Hyperlink"/>
            <w:noProof/>
          </w:rPr>
          <w:t>Anforderung</w:t>
        </w:r>
        <w:r>
          <w:rPr>
            <w:noProof/>
            <w:webHidden/>
          </w:rPr>
          <w:tab/>
        </w:r>
        <w:r>
          <w:rPr>
            <w:noProof/>
            <w:webHidden/>
          </w:rPr>
          <w:fldChar w:fldCharType="begin"/>
        </w:r>
        <w:r>
          <w:rPr>
            <w:noProof/>
            <w:webHidden/>
          </w:rPr>
          <w:instrText xml:space="preserve"> PAGEREF _Toc510789307 \h </w:instrText>
        </w:r>
        <w:r>
          <w:rPr>
            <w:noProof/>
            <w:webHidden/>
          </w:rPr>
        </w:r>
        <w:r>
          <w:rPr>
            <w:noProof/>
            <w:webHidden/>
          </w:rPr>
          <w:fldChar w:fldCharType="separate"/>
        </w:r>
        <w:r w:rsidR="001108DB">
          <w:rPr>
            <w:noProof/>
            <w:webHidden/>
          </w:rPr>
          <w:t>51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08" w:history="1">
        <w:r w:rsidRPr="00FC4855">
          <w:rPr>
            <w:rStyle w:val="Hyperlink"/>
            <w:noProof/>
          </w:rPr>
          <w:t>8.8.2</w:t>
        </w:r>
        <w:r>
          <w:rPr>
            <w:rFonts w:asciiTheme="minorHAnsi" w:eastAsiaTheme="minorEastAsia" w:hAnsiTheme="minorHAnsi" w:cstheme="minorBidi"/>
            <w:noProof/>
            <w:sz w:val="22"/>
            <w:szCs w:val="22"/>
            <w:lang w:eastAsia="de-CH"/>
          </w:rPr>
          <w:tab/>
        </w:r>
        <w:r w:rsidRPr="00FC4855">
          <w:rPr>
            <w:rStyle w:val="Hyperlink"/>
            <w:noProof/>
          </w:rPr>
          <w:t>Umsetzungsbeschreibung</w:t>
        </w:r>
        <w:r>
          <w:rPr>
            <w:noProof/>
            <w:webHidden/>
          </w:rPr>
          <w:tab/>
        </w:r>
        <w:r>
          <w:rPr>
            <w:noProof/>
            <w:webHidden/>
          </w:rPr>
          <w:fldChar w:fldCharType="begin"/>
        </w:r>
        <w:r>
          <w:rPr>
            <w:noProof/>
            <w:webHidden/>
          </w:rPr>
          <w:instrText xml:space="preserve"> PAGEREF _Toc510789308 \h </w:instrText>
        </w:r>
        <w:r>
          <w:rPr>
            <w:noProof/>
            <w:webHidden/>
          </w:rPr>
        </w:r>
        <w:r>
          <w:rPr>
            <w:noProof/>
            <w:webHidden/>
          </w:rPr>
          <w:fldChar w:fldCharType="separate"/>
        </w:r>
        <w:r w:rsidR="001108DB">
          <w:rPr>
            <w:noProof/>
            <w:webHidden/>
          </w:rPr>
          <w:t>51</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309" w:history="1">
        <w:r w:rsidRPr="00FC4855">
          <w:rPr>
            <w:rStyle w:val="Hyperlink"/>
            <w:noProof/>
          </w:rPr>
          <w:t>9</w:t>
        </w:r>
        <w:r>
          <w:rPr>
            <w:rFonts w:asciiTheme="minorHAnsi" w:eastAsiaTheme="minorEastAsia" w:hAnsiTheme="minorHAnsi" w:cstheme="minorBidi"/>
            <w:b w:val="0"/>
            <w:noProof/>
            <w:sz w:val="22"/>
            <w:szCs w:val="22"/>
            <w:lang w:eastAsia="de-CH"/>
          </w:rPr>
          <w:tab/>
        </w:r>
        <w:r w:rsidRPr="00FC4855">
          <w:rPr>
            <w:rStyle w:val="Hyperlink"/>
            <w:noProof/>
          </w:rPr>
          <w:t>Realisierung</w:t>
        </w:r>
        <w:r>
          <w:rPr>
            <w:noProof/>
            <w:webHidden/>
          </w:rPr>
          <w:tab/>
        </w:r>
        <w:r>
          <w:rPr>
            <w:noProof/>
            <w:webHidden/>
          </w:rPr>
          <w:fldChar w:fldCharType="begin"/>
        </w:r>
        <w:r>
          <w:rPr>
            <w:noProof/>
            <w:webHidden/>
          </w:rPr>
          <w:instrText xml:space="preserve"> PAGEREF _Toc510789309 \h </w:instrText>
        </w:r>
        <w:r>
          <w:rPr>
            <w:noProof/>
            <w:webHidden/>
          </w:rPr>
        </w:r>
        <w:r>
          <w:rPr>
            <w:noProof/>
            <w:webHidden/>
          </w:rPr>
          <w:fldChar w:fldCharType="separate"/>
        </w:r>
        <w:r w:rsidR="001108DB">
          <w:rPr>
            <w:noProof/>
            <w:webHidden/>
          </w:rPr>
          <w:t>52</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10" w:history="1">
        <w:r w:rsidRPr="00FC4855">
          <w:rPr>
            <w:rStyle w:val="Hyperlink"/>
            <w:noProof/>
          </w:rPr>
          <w:t>9.1</w:t>
        </w:r>
        <w:r>
          <w:rPr>
            <w:rFonts w:asciiTheme="minorHAnsi" w:eastAsiaTheme="minorEastAsia" w:hAnsiTheme="minorHAnsi" w:cstheme="minorBidi"/>
            <w:noProof/>
            <w:sz w:val="22"/>
            <w:szCs w:val="22"/>
            <w:lang w:eastAsia="de-CH"/>
          </w:rPr>
          <w:tab/>
        </w:r>
        <w:r w:rsidRPr="00FC4855">
          <w:rPr>
            <w:rStyle w:val="Hyperlink"/>
            <w:noProof/>
          </w:rPr>
          <w:t>Erstellung des Testkonzepts</w:t>
        </w:r>
        <w:r>
          <w:rPr>
            <w:noProof/>
            <w:webHidden/>
          </w:rPr>
          <w:tab/>
        </w:r>
        <w:r>
          <w:rPr>
            <w:noProof/>
            <w:webHidden/>
          </w:rPr>
          <w:fldChar w:fldCharType="begin"/>
        </w:r>
        <w:r>
          <w:rPr>
            <w:noProof/>
            <w:webHidden/>
          </w:rPr>
          <w:instrText xml:space="preserve"> PAGEREF _Toc510789310 \h </w:instrText>
        </w:r>
        <w:r>
          <w:rPr>
            <w:noProof/>
            <w:webHidden/>
          </w:rPr>
        </w:r>
        <w:r>
          <w:rPr>
            <w:noProof/>
            <w:webHidden/>
          </w:rPr>
          <w:fldChar w:fldCharType="separate"/>
        </w:r>
        <w:r w:rsidR="001108DB">
          <w:rPr>
            <w:noProof/>
            <w:webHidden/>
          </w:rPr>
          <w:t>52</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11" w:history="1">
        <w:r w:rsidRPr="00FC4855">
          <w:rPr>
            <w:rStyle w:val="Hyperlink"/>
            <w:noProof/>
          </w:rPr>
          <w:t>9.2</w:t>
        </w:r>
        <w:r>
          <w:rPr>
            <w:rFonts w:asciiTheme="minorHAnsi" w:eastAsiaTheme="minorEastAsia" w:hAnsiTheme="minorHAnsi" w:cstheme="minorBidi"/>
            <w:noProof/>
            <w:sz w:val="22"/>
            <w:szCs w:val="22"/>
            <w:lang w:eastAsia="de-CH"/>
          </w:rPr>
          <w:tab/>
        </w:r>
        <w:r w:rsidRPr="00FC4855">
          <w:rPr>
            <w:rStyle w:val="Hyperlink"/>
            <w:noProof/>
          </w:rPr>
          <w:t>Anzeige &amp; Speichern der Parameter</w:t>
        </w:r>
        <w:r>
          <w:rPr>
            <w:noProof/>
            <w:webHidden/>
          </w:rPr>
          <w:tab/>
        </w:r>
        <w:r>
          <w:rPr>
            <w:noProof/>
            <w:webHidden/>
          </w:rPr>
          <w:fldChar w:fldCharType="begin"/>
        </w:r>
        <w:r>
          <w:rPr>
            <w:noProof/>
            <w:webHidden/>
          </w:rPr>
          <w:instrText xml:space="preserve"> PAGEREF _Toc510789311 \h </w:instrText>
        </w:r>
        <w:r>
          <w:rPr>
            <w:noProof/>
            <w:webHidden/>
          </w:rPr>
        </w:r>
        <w:r>
          <w:rPr>
            <w:noProof/>
            <w:webHidden/>
          </w:rPr>
          <w:fldChar w:fldCharType="separate"/>
        </w:r>
        <w:r w:rsidR="001108DB">
          <w:rPr>
            <w:noProof/>
            <w:webHidden/>
          </w:rPr>
          <w:t>53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12" w:history="1">
        <w:r w:rsidRPr="00FC4855">
          <w:rPr>
            <w:rStyle w:val="Hyperlink"/>
            <w:noProof/>
          </w:rPr>
          <w:t>9.2.1</w:t>
        </w:r>
        <w:r>
          <w:rPr>
            <w:rFonts w:asciiTheme="minorHAnsi" w:eastAsiaTheme="minorEastAsia" w:hAnsiTheme="minorHAnsi" w:cstheme="minorBidi"/>
            <w:noProof/>
            <w:sz w:val="22"/>
            <w:szCs w:val="22"/>
            <w:lang w:eastAsia="de-CH"/>
          </w:rPr>
          <w:tab/>
        </w:r>
        <w:r w:rsidRPr="00FC4855">
          <w:rPr>
            <w:rStyle w:val="Hyperlink"/>
            <w:noProof/>
          </w:rPr>
          <w:t>Frontend</w:t>
        </w:r>
        <w:r>
          <w:rPr>
            <w:noProof/>
            <w:webHidden/>
          </w:rPr>
          <w:tab/>
        </w:r>
        <w:r>
          <w:rPr>
            <w:noProof/>
            <w:webHidden/>
          </w:rPr>
          <w:fldChar w:fldCharType="begin"/>
        </w:r>
        <w:r>
          <w:rPr>
            <w:noProof/>
            <w:webHidden/>
          </w:rPr>
          <w:instrText xml:space="preserve"> PAGEREF _Toc510789312 \h </w:instrText>
        </w:r>
        <w:r>
          <w:rPr>
            <w:noProof/>
            <w:webHidden/>
          </w:rPr>
        </w:r>
        <w:r>
          <w:rPr>
            <w:noProof/>
            <w:webHidden/>
          </w:rPr>
          <w:fldChar w:fldCharType="separate"/>
        </w:r>
        <w:r w:rsidR="001108DB">
          <w:rPr>
            <w:noProof/>
            <w:webHidden/>
          </w:rPr>
          <w:t>53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13" w:history="1">
        <w:r w:rsidRPr="00FC4855">
          <w:rPr>
            <w:rStyle w:val="Hyperlink"/>
            <w:noProof/>
          </w:rPr>
          <w:t>9.2.2</w:t>
        </w:r>
        <w:r>
          <w:rPr>
            <w:rFonts w:asciiTheme="minorHAnsi" w:eastAsiaTheme="minorEastAsia" w:hAnsiTheme="minorHAnsi" w:cstheme="minorBidi"/>
            <w:noProof/>
            <w:sz w:val="22"/>
            <w:szCs w:val="22"/>
            <w:lang w:eastAsia="de-CH"/>
          </w:rPr>
          <w:tab/>
        </w:r>
        <w:r w:rsidRPr="00FC4855">
          <w:rPr>
            <w:rStyle w:val="Hyperlink"/>
            <w:noProof/>
          </w:rPr>
          <w:t>Backend</w:t>
        </w:r>
        <w:r>
          <w:rPr>
            <w:noProof/>
            <w:webHidden/>
          </w:rPr>
          <w:tab/>
        </w:r>
        <w:r>
          <w:rPr>
            <w:noProof/>
            <w:webHidden/>
          </w:rPr>
          <w:fldChar w:fldCharType="begin"/>
        </w:r>
        <w:r>
          <w:rPr>
            <w:noProof/>
            <w:webHidden/>
          </w:rPr>
          <w:instrText xml:space="preserve"> PAGEREF _Toc510789313 \h </w:instrText>
        </w:r>
        <w:r>
          <w:rPr>
            <w:noProof/>
            <w:webHidden/>
          </w:rPr>
        </w:r>
        <w:r>
          <w:rPr>
            <w:noProof/>
            <w:webHidden/>
          </w:rPr>
          <w:fldChar w:fldCharType="separate"/>
        </w:r>
        <w:r w:rsidR="001108DB">
          <w:rPr>
            <w:noProof/>
            <w:webHidden/>
          </w:rPr>
          <w:t>54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14" w:history="1">
        <w:r w:rsidRPr="00FC4855">
          <w:rPr>
            <w:rStyle w:val="Hyperlink"/>
            <w:noProof/>
          </w:rPr>
          <w:t>9.2.3</w:t>
        </w:r>
        <w:r>
          <w:rPr>
            <w:rFonts w:asciiTheme="minorHAnsi" w:eastAsiaTheme="minorEastAsia" w:hAnsiTheme="minorHAnsi" w:cstheme="minorBidi"/>
            <w:noProof/>
            <w:sz w:val="22"/>
            <w:szCs w:val="22"/>
            <w:lang w:eastAsia="de-CH"/>
          </w:rPr>
          <w:tab/>
        </w:r>
        <w:r w:rsidRPr="00FC4855">
          <w:rPr>
            <w:rStyle w:val="Hyperlink"/>
            <w:noProof/>
          </w:rPr>
          <w:t>Technische Umsetzung Backend</w:t>
        </w:r>
        <w:r>
          <w:rPr>
            <w:noProof/>
            <w:webHidden/>
          </w:rPr>
          <w:tab/>
        </w:r>
        <w:r>
          <w:rPr>
            <w:noProof/>
            <w:webHidden/>
          </w:rPr>
          <w:fldChar w:fldCharType="begin"/>
        </w:r>
        <w:r>
          <w:rPr>
            <w:noProof/>
            <w:webHidden/>
          </w:rPr>
          <w:instrText xml:space="preserve"> PAGEREF _Toc510789314 \h </w:instrText>
        </w:r>
        <w:r>
          <w:rPr>
            <w:noProof/>
            <w:webHidden/>
          </w:rPr>
        </w:r>
        <w:r>
          <w:rPr>
            <w:noProof/>
            <w:webHidden/>
          </w:rPr>
          <w:fldChar w:fldCharType="separate"/>
        </w:r>
        <w:r w:rsidR="001108DB">
          <w:rPr>
            <w:noProof/>
            <w:webHidden/>
          </w:rPr>
          <w:t>54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15" w:history="1">
        <w:r w:rsidRPr="00FC4855">
          <w:rPr>
            <w:rStyle w:val="Hyperlink"/>
            <w:noProof/>
          </w:rPr>
          <w:t>9.2.4</w:t>
        </w:r>
        <w:r>
          <w:rPr>
            <w:rFonts w:asciiTheme="minorHAnsi" w:eastAsiaTheme="minorEastAsia" w:hAnsiTheme="minorHAnsi" w:cstheme="minorBidi"/>
            <w:noProof/>
            <w:sz w:val="22"/>
            <w:szCs w:val="22"/>
            <w:lang w:eastAsia="de-CH"/>
          </w:rPr>
          <w:tab/>
        </w:r>
        <w:r w:rsidRPr="00FC4855">
          <w:rPr>
            <w:rStyle w:val="Hyperlink"/>
            <w:noProof/>
          </w:rPr>
          <w:t>Erstellte und Bearbeitete Klassen</w:t>
        </w:r>
        <w:r>
          <w:rPr>
            <w:noProof/>
            <w:webHidden/>
          </w:rPr>
          <w:tab/>
        </w:r>
        <w:r>
          <w:rPr>
            <w:noProof/>
            <w:webHidden/>
          </w:rPr>
          <w:fldChar w:fldCharType="begin"/>
        </w:r>
        <w:r>
          <w:rPr>
            <w:noProof/>
            <w:webHidden/>
          </w:rPr>
          <w:instrText xml:space="preserve"> PAGEREF _Toc510789315 \h </w:instrText>
        </w:r>
        <w:r>
          <w:rPr>
            <w:noProof/>
            <w:webHidden/>
          </w:rPr>
        </w:r>
        <w:r>
          <w:rPr>
            <w:noProof/>
            <w:webHidden/>
          </w:rPr>
          <w:fldChar w:fldCharType="separate"/>
        </w:r>
        <w:r w:rsidR="001108DB">
          <w:rPr>
            <w:noProof/>
            <w:webHidden/>
          </w:rPr>
          <w:t>55</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16" w:history="1">
        <w:r w:rsidRPr="00FC4855">
          <w:rPr>
            <w:rStyle w:val="Hyperlink"/>
            <w:noProof/>
          </w:rPr>
          <w:t>9.3</w:t>
        </w:r>
        <w:r>
          <w:rPr>
            <w:rFonts w:asciiTheme="minorHAnsi" w:eastAsiaTheme="minorEastAsia" w:hAnsiTheme="minorHAnsi" w:cstheme="minorBidi"/>
            <w:noProof/>
            <w:sz w:val="22"/>
            <w:szCs w:val="22"/>
            <w:lang w:eastAsia="de-CH"/>
          </w:rPr>
          <w:tab/>
        </w:r>
        <w:r w:rsidRPr="00FC4855">
          <w:rPr>
            <w:rStyle w:val="Hyperlink"/>
            <w:noProof/>
          </w:rPr>
          <w:t>Implementation des Validierungsmechanismus</w:t>
        </w:r>
        <w:r>
          <w:rPr>
            <w:noProof/>
            <w:webHidden/>
          </w:rPr>
          <w:tab/>
        </w:r>
        <w:r>
          <w:rPr>
            <w:noProof/>
            <w:webHidden/>
          </w:rPr>
          <w:fldChar w:fldCharType="begin"/>
        </w:r>
        <w:r>
          <w:rPr>
            <w:noProof/>
            <w:webHidden/>
          </w:rPr>
          <w:instrText xml:space="preserve"> PAGEREF _Toc510789316 \h </w:instrText>
        </w:r>
        <w:r>
          <w:rPr>
            <w:noProof/>
            <w:webHidden/>
          </w:rPr>
        </w:r>
        <w:r>
          <w:rPr>
            <w:noProof/>
            <w:webHidden/>
          </w:rPr>
          <w:fldChar w:fldCharType="separate"/>
        </w:r>
        <w:r w:rsidR="001108DB">
          <w:rPr>
            <w:noProof/>
            <w:webHidden/>
          </w:rPr>
          <w:t>56</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17" w:history="1">
        <w:r w:rsidRPr="00FC4855">
          <w:rPr>
            <w:rStyle w:val="Hyperlink"/>
            <w:noProof/>
          </w:rPr>
          <w:t>9.3.1</w:t>
        </w:r>
        <w:r>
          <w:rPr>
            <w:rFonts w:asciiTheme="minorHAnsi" w:eastAsiaTheme="minorEastAsia" w:hAnsiTheme="minorHAnsi" w:cstheme="minorBidi"/>
            <w:noProof/>
            <w:sz w:val="22"/>
            <w:szCs w:val="22"/>
            <w:lang w:eastAsia="de-CH"/>
          </w:rPr>
          <w:tab/>
        </w:r>
        <w:r w:rsidRPr="00FC4855">
          <w:rPr>
            <w:rStyle w:val="Hyperlink"/>
            <w:noProof/>
          </w:rPr>
          <w:t>Erstellte und bearbeitete Klassen</w:t>
        </w:r>
        <w:r>
          <w:rPr>
            <w:noProof/>
            <w:webHidden/>
          </w:rPr>
          <w:tab/>
        </w:r>
        <w:r>
          <w:rPr>
            <w:noProof/>
            <w:webHidden/>
          </w:rPr>
          <w:fldChar w:fldCharType="begin"/>
        </w:r>
        <w:r>
          <w:rPr>
            <w:noProof/>
            <w:webHidden/>
          </w:rPr>
          <w:instrText xml:space="preserve"> PAGEREF _Toc510789317 \h </w:instrText>
        </w:r>
        <w:r>
          <w:rPr>
            <w:noProof/>
            <w:webHidden/>
          </w:rPr>
        </w:r>
        <w:r>
          <w:rPr>
            <w:noProof/>
            <w:webHidden/>
          </w:rPr>
          <w:fldChar w:fldCharType="separate"/>
        </w:r>
        <w:r w:rsidR="001108DB">
          <w:rPr>
            <w:noProof/>
            <w:webHidden/>
          </w:rPr>
          <w:t>56</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18" w:history="1">
        <w:r w:rsidRPr="00FC4855">
          <w:rPr>
            <w:rStyle w:val="Hyperlink"/>
            <w:bCs/>
            <w:noProof/>
          </w:rPr>
          <w:t>9.4</w:t>
        </w:r>
        <w:r>
          <w:rPr>
            <w:rFonts w:asciiTheme="minorHAnsi" w:eastAsiaTheme="minorEastAsia" w:hAnsiTheme="minorHAnsi" w:cstheme="minorBidi"/>
            <w:noProof/>
            <w:sz w:val="22"/>
            <w:szCs w:val="22"/>
            <w:lang w:eastAsia="de-CH"/>
          </w:rPr>
          <w:tab/>
        </w:r>
        <w:r w:rsidRPr="00FC4855">
          <w:rPr>
            <w:rStyle w:val="Hyperlink"/>
            <w:bCs/>
            <w:noProof/>
          </w:rPr>
          <w:t>Suche eines Parameters</w:t>
        </w:r>
        <w:r>
          <w:rPr>
            <w:noProof/>
            <w:webHidden/>
          </w:rPr>
          <w:tab/>
        </w:r>
        <w:r>
          <w:rPr>
            <w:noProof/>
            <w:webHidden/>
          </w:rPr>
          <w:fldChar w:fldCharType="begin"/>
        </w:r>
        <w:r>
          <w:rPr>
            <w:noProof/>
            <w:webHidden/>
          </w:rPr>
          <w:instrText xml:space="preserve"> PAGEREF _Toc510789318 \h </w:instrText>
        </w:r>
        <w:r>
          <w:rPr>
            <w:noProof/>
            <w:webHidden/>
          </w:rPr>
        </w:r>
        <w:r>
          <w:rPr>
            <w:noProof/>
            <w:webHidden/>
          </w:rPr>
          <w:fldChar w:fldCharType="separate"/>
        </w:r>
        <w:r w:rsidR="001108DB">
          <w:rPr>
            <w:noProof/>
            <w:webHidden/>
          </w:rPr>
          <w:t>57</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19" w:history="1">
        <w:r w:rsidRPr="00FC4855">
          <w:rPr>
            <w:rStyle w:val="Hyperlink"/>
            <w:noProof/>
          </w:rPr>
          <w:t>9.4.1</w:t>
        </w:r>
        <w:r>
          <w:rPr>
            <w:rFonts w:asciiTheme="minorHAnsi" w:eastAsiaTheme="minorEastAsia" w:hAnsiTheme="minorHAnsi" w:cstheme="minorBidi"/>
            <w:noProof/>
            <w:sz w:val="22"/>
            <w:szCs w:val="22"/>
            <w:lang w:eastAsia="de-CH"/>
          </w:rPr>
          <w:tab/>
        </w:r>
        <w:r w:rsidRPr="00FC4855">
          <w:rPr>
            <w:rStyle w:val="Hyperlink"/>
            <w:noProof/>
          </w:rPr>
          <w:t>Erstellte und bearbeitete Klassen</w:t>
        </w:r>
        <w:r>
          <w:rPr>
            <w:noProof/>
            <w:webHidden/>
          </w:rPr>
          <w:tab/>
        </w:r>
        <w:r>
          <w:rPr>
            <w:noProof/>
            <w:webHidden/>
          </w:rPr>
          <w:fldChar w:fldCharType="begin"/>
        </w:r>
        <w:r>
          <w:rPr>
            <w:noProof/>
            <w:webHidden/>
          </w:rPr>
          <w:instrText xml:space="preserve"> PAGEREF _Toc510789319 \h </w:instrText>
        </w:r>
        <w:r>
          <w:rPr>
            <w:noProof/>
            <w:webHidden/>
          </w:rPr>
        </w:r>
        <w:r>
          <w:rPr>
            <w:noProof/>
            <w:webHidden/>
          </w:rPr>
          <w:fldChar w:fldCharType="separate"/>
        </w:r>
        <w:r w:rsidR="001108DB">
          <w:rPr>
            <w:noProof/>
            <w:webHidden/>
          </w:rPr>
          <w:t>57</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20" w:history="1">
        <w:r w:rsidRPr="00FC4855">
          <w:rPr>
            <w:rStyle w:val="Hyperlink"/>
            <w:noProof/>
          </w:rPr>
          <w:t>9.5</w:t>
        </w:r>
        <w:r>
          <w:rPr>
            <w:rFonts w:asciiTheme="minorHAnsi" w:eastAsiaTheme="minorEastAsia" w:hAnsiTheme="minorHAnsi" w:cstheme="minorBidi"/>
            <w:noProof/>
            <w:sz w:val="22"/>
            <w:szCs w:val="22"/>
            <w:lang w:eastAsia="de-CH"/>
          </w:rPr>
          <w:tab/>
        </w:r>
        <w:r w:rsidRPr="00FC4855">
          <w:rPr>
            <w:rStyle w:val="Hyperlink"/>
            <w:noProof/>
          </w:rPr>
          <w:t>Schreiben der Unittests</w:t>
        </w:r>
        <w:r>
          <w:rPr>
            <w:noProof/>
            <w:webHidden/>
          </w:rPr>
          <w:tab/>
        </w:r>
        <w:r>
          <w:rPr>
            <w:noProof/>
            <w:webHidden/>
          </w:rPr>
          <w:fldChar w:fldCharType="begin"/>
        </w:r>
        <w:r>
          <w:rPr>
            <w:noProof/>
            <w:webHidden/>
          </w:rPr>
          <w:instrText xml:space="preserve"> PAGEREF _Toc510789320 \h </w:instrText>
        </w:r>
        <w:r>
          <w:rPr>
            <w:noProof/>
            <w:webHidden/>
          </w:rPr>
        </w:r>
        <w:r>
          <w:rPr>
            <w:noProof/>
            <w:webHidden/>
          </w:rPr>
          <w:fldChar w:fldCharType="separate"/>
        </w:r>
        <w:r w:rsidR="001108DB">
          <w:rPr>
            <w:noProof/>
            <w:webHidden/>
          </w:rPr>
          <w:t>58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21" w:history="1">
        <w:r w:rsidRPr="00FC4855">
          <w:rPr>
            <w:rStyle w:val="Hyperlink"/>
            <w:noProof/>
          </w:rPr>
          <w:t>9.5.1</w:t>
        </w:r>
        <w:r>
          <w:rPr>
            <w:rFonts w:asciiTheme="minorHAnsi" w:eastAsiaTheme="minorEastAsia" w:hAnsiTheme="minorHAnsi" w:cstheme="minorBidi"/>
            <w:noProof/>
            <w:sz w:val="22"/>
            <w:szCs w:val="22"/>
            <w:lang w:eastAsia="de-CH"/>
          </w:rPr>
          <w:tab/>
        </w:r>
        <w:r w:rsidRPr="00FC4855">
          <w:rPr>
            <w:rStyle w:val="Hyperlink"/>
            <w:noProof/>
          </w:rPr>
          <w:t>ParameterSerializerTests</w:t>
        </w:r>
        <w:r>
          <w:rPr>
            <w:noProof/>
            <w:webHidden/>
          </w:rPr>
          <w:tab/>
        </w:r>
        <w:r>
          <w:rPr>
            <w:noProof/>
            <w:webHidden/>
          </w:rPr>
          <w:fldChar w:fldCharType="begin"/>
        </w:r>
        <w:r>
          <w:rPr>
            <w:noProof/>
            <w:webHidden/>
          </w:rPr>
          <w:instrText xml:space="preserve"> PAGEREF _Toc510789321 \h </w:instrText>
        </w:r>
        <w:r>
          <w:rPr>
            <w:noProof/>
            <w:webHidden/>
          </w:rPr>
        </w:r>
        <w:r>
          <w:rPr>
            <w:noProof/>
            <w:webHidden/>
          </w:rPr>
          <w:fldChar w:fldCharType="separate"/>
        </w:r>
        <w:r w:rsidR="001108DB">
          <w:rPr>
            <w:noProof/>
            <w:webHidden/>
          </w:rPr>
          <w:t>58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22" w:history="1">
        <w:r w:rsidRPr="00FC4855">
          <w:rPr>
            <w:rStyle w:val="Hyperlink"/>
            <w:noProof/>
          </w:rPr>
          <w:t>9.5.2</w:t>
        </w:r>
        <w:r>
          <w:rPr>
            <w:rFonts w:asciiTheme="minorHAnsi" w:eastAsiaTheme="minorEastAsia" w:hAnsiTheme="minorHAnsi" w:cstheme="minorBidi"/>
            <w:noProof/>
            <w:sz w:val="22"/>
            <w:szCs w:val="22"/>
            <w:lang w:eastAsia="de-CH"/>
          </w:rPr>
          <w:tab/>
        </w:r>
        <w:r w:rsidRPr="00FC4855">
          <w:rPr>
            <w:rStyle w:val="Hyperlink"/>
            <w:noProof/>
          </w:rPr>
          <w:t>ParameterValidationTests</w:t>
        </w:r>
        <w:r>
          <w:rPr>
            <w:noProof/>
            <w:webHidden/>
          </w:rPr>
          <w:tab/>
        </w:r>
        <w:r>
          <w:rPr>
            <w:noProof/>
            <w:webHidden/>
          </w:rPr>
          <w:fldChar w:fldCharType="begin"/>
        </w:r>
        <w:r>
          <w:rPr>
            <w:noProof/>
            <w:webHidden/>
          </w:rPr>
          <w:instrText xml:space="preserve"> PAGEREF _Toc510789322 \h </w:instrText>
        </w:r>
        <w:r>
          <w:rPr>
            <w:noProof/>
            <w:webHidden/>
          </w:rPr>
        </w:r>
        <w:r>
          <w:rPr>
            <w:noProof/>
            <w:webHidden/>
          </w:rPr>
          <w:fldChar w:fldCharType="separate"/>
        </w:r>
        <w:r w:rsidR="001108DB">
          <w:rPr>
            <w:noProof/>
            <w:webHidden/>
          </w:rPr>
          <w:t>59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23" w:history="1">
        <w:r w:rsidRPr="00FC4855">
          <w:rPr>
            <w:rStyle w:val="Hyperlink"/>
            <w:noProof/>
          </w:rPr>
          <w:t>9.5.3</w:t>
        </w:r>
        <w:r>
          <w:rPr>
            <w:rFonts w:asciiTheme="minorHAnsi" w:eastAsiaTheme="minorEastAsia" w:hAnsiTheme="minorHAnsi" w:cstheme="minorBidi"/>
            <w:noProof/>
            <w:sz w:val="22"/>
            <w:szCs w:val="22"/>
            <w:lang w:eastAsia="de-CH"/>
          </w:rPr>
          <w:tab/>
        </w:r>
        <w:r w:rsidRPr="00FC4855">
          <w:rPr>
            <w:rStyle w:val="Hyperlink"/>
            <w:noProof/>
          </w:rPr>
          <w:t>Erstellte und bearbeitete Klassen</w:t>
        </w:r>
        <w:r>
          <w:rPr>
            <w:noProof/>
            <w:webHidden/>
          </w:rPr>
          <w:tab/>
        </w:r>
        <w:r>
          <w:rPr>
            <w:noProof/>
            <w:webHidden/>
          </w:rPr>
          <w:fldChar w:fldCharType="begin"/>
        </w:r>
        <w:r>
          <w:rPr>
            <w:noProof/>
            <w:webHidden/>
          </w:rPr>
          <w:instrText xml:space="preserve"> PAGEREF _Toc510789323 \h </w:instrText>
        </w:r>
        <w:r>
          <w:rPr>
            <w:noProof/>
            <w:webHidden/>
          </w:rPr>
        </w:r>
        <w:r>
          <w:rPr>
            <w:noProof/>
            <w:webHidden/>
          </w:rPr>
          <w:fldChar w:fldCharType="separate"/>
        </w:r>
        <w:r w:rsidR="001108DB">
          <w:rPr>
            <w:noProof/>
            <w:webHidden/>
          </w:rPr>
          <w:t>59</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324" w:history="1">
        <w:r w:rsidRPr="00FC4855">
          <w:rPr>
            <w:rStyle w:val="Hyperlink"/>
            <w:noProof/>
          </w:rPr>
          <w:t>10</w:t>
        </w:r>
        <w:r>
          <w:rPr>
            <w:rFonts w:asciiTheme="minorHAnsi" w:eastAsiaTheme="minorEastAsia" w:hAnsiTheme="minorHAnsi" w:cstheme="minorBidi"/>
            <w:b w:val="0"/>
            <w:noProof/>
            <w:sz w:val="22"/>
            <w:szCs w:val="22"/>
            <w:lang w:eastAsia="de-CH"/>
          </w:rPr>
          <w:tab/>
        </w:r>
        <w:r w:rsidRPr="00FC4855">
          <w:rPr>
            <w:rStyle w:val="Hyperlink"/>
            <w:noProof/>
          </w:rPr>
          <w:t>Getting Started mit der Parameterverwaltung</w:t>
        </w:r>
        <w:r>
          <w:rPr>
            <w:noProof/>
            <w:webHidden/>
          </w:rPr>
          <w:tab/>
        </w:r>
        <w:r>
          <w:rPr>
            <w:noProof/>
            <w:webHidden/>
          </w:rPr>
          <w:fldChar w:fldCharType="begin"/>
        </w:r>
        <w:r>
          <w:rPr>
            <w:noProof/>
            <w:webHidden/>
          </w:rPr>
          <w:instrText xml:space="preserve"> PAGEREF _Toc510789324 \h </w:instrText>
        </w:r>
        <w:r>
          <w:rPr>
            <w:noProof/>
            <w:webHidden/>
          </w:rPr>
        </w:r>
        <w:r>
          <w:rPr>
            <w:noProof/>
            <w:webHidden/>
          </w:rPr>
          <w:fldChar w:fldCharType="separate"/>
        </w:r>
        <w:r w:rsidR="001108DB">
          <w:rPr>
            <w:noProof/>
            <w:webHidden/>
          </w:rPr>
          <w:t>60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25" w:history="1">
        <w:r w:rsidRPr="00FC4855">
          <w:rPr>
            <w:rStyle w:val="Hyperlink"/>
            <w:noProof/>
          </w:rPr>
          <w:t>10.1</w:t>
        </w:r>
        <w:r>
          <w:rPr>
            <w:rFonts w:asciiTheme="minorHAnsi" w:eastAsiaTheme="minorEastAsia" w:hAnsiTheme="minorHAnsi" w:cstheme="minorBidi"/>
            <w:noProof/>
            <w:sz w:val="22"/>
            <w:szCs w:val="22"/>
            <w:lang w:eastAsia="de-CH"/>
          </w:rPr>
          <w:tab/>
        </w:r>
        <w:r w:rsidRPr="00FC4855">
          <w:rPr>
            <w:rStyle w:val="Hyperlink"/>
            <w:noProof/>
          </w:rPr>
          <w:t>Einen eigenen Parameter schreiben</w:t>
        </w:r>
        <w:r>
          <w:rPr>
            <w:noProof/>
            <w:webHidden/>
          </w:rPr>
          <w:tab/>
        </w:r>
        <w:r>
          <w:rPr>
            <w:noProof/>
            <w:webHidden/>
          </w:rPr>
          <w:fldChar w:fldCharType="begin"/>
        </w:r>
        <w:r>
          <w:rPr>
            <w:noProof/>
            <w:webHidden/>
          </w:rPr>
          <w:instrText xml:space="preserve"> PAGEREF _Toc510789325 \h </w:instrText>
        </w:r>
        <w:r>
          <w:rPr>
            <w:noProof/>
            <w:webHidden/>
          </w:rPr>
        </w:r>
        <w:r>
          <w:rPr>
            <w:noProof/>
            <w:webHidden/>
          </w:rPr>
          <w:fldChar w:fldCharType="separate"/>
        </w:r>
        <w:r w:rsidR="001108DB">
          <w:rPr>
            <w:noProof/>
            <w:webHidden/>
          </w:rPr>
          <w:t>60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26" w:history="1">
        <w:r w:rsidRPr="00FC4855">
          <w:rPr>
            <w:rStyle w:val="Hyperlink"/>
            <w:noProof/>
          </w:rPr>
          <w:t>10.1.1</w:t>
        </w:r>
        <w:r>
          <w:rPr>
            <w:rFonts w:asciiTheme="minorHAnsi" w:eastAsiaTheme="minorEastAsia" w:hAnsiTheme="minorHAnsi" w:cstheme="minorBidi"/>
            <w:noProof/>
            <w:sz w:val="22"/>
            <w:szCs w:val="22"/>
            <w:lang w:eastAsia="de-CH"/>
          </w:rPr>
          <w:tab/>
        </w:r>
        <w:r w:rsidRPr="00FC4855">
          <w:rPr>
            <w:rStyle w:val="Hyperlink"/>
            <w:noProof/>
          </w:rPr>
          <w:t>Ein Setting existiert und nur ein Parameter soll hinzugefügt werden</w:t>
        </w:r>
        <w:r>
          <w:rPr>
            <w:noProof/>
            <w:webHidden/>
          </w:rPr>
          <w:tab/>
        </w:r>
        <w:r>
          <w:rPr>
            <w:noProof/>
            <w:webHidden/>
          </w:rPr>
          <w:fldChar w:fldCharType="begin"/>
        </w:r>
        <w:r>
          <w:rPr>
            <w:noProof/>
            <w:webHidden/>
          </w:rPr>
          <w:instrText xml:space="preserve"> PAGEREF _Toc510789326 \h </w:instrText>
        </w:r>
        <w:r>
          <w:rPr>
            <w:noProof/>
            <w:webHidden/>
          </w:rPr>
        </w:r>
        <w:r>
          <w:rPr>
            <w:noProof/>
            <w:webHidden/>
          </w:rPr>
          <w:fldChar w:fldCharType="separate"/>
        </w:r>
        <w:r w:rsidR="001108DB">
          <w:rPr>
            <w:noProof/>
            <w:webHidden/>
          </w:rPr>
          <w:t>60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27" w:history="1">
        <w:r w:rsidRPr="00FC4855">
          <w:rPr>
            <w:rStyle w:val="Hyperlink"/>
            <w:noProof/>
          </w:rPr>
          <w:t>10.1.2</w:t>
        </w:r>
        <w:r>
          <w:rPr>
            <w:rFonts w:asciiTheme="minorHAnsi" w:eastAsiaTheme="minorEastAsia" w:hAnsiTheme="minorHAnsi" w:cstheme="minorBidi"/>
            <w:noProof/>
            <w:sz w:val="22"/>
            <w:szCs w:val="22"/>
            <w:lang w:eastAsia="de-CH"/>
          </w:rPr>
          <w:tab/>
        </w:r>
        <w:r w:rsidRPr="00FC4855">
          <w:rPr>
            <w:rStyle w:val="Hyperlink"/>
            <w:noProof/>
          </w:rPr>
          <w:t>Kein Setting existiert</w:t>
        </w:r>
        <w:r>
          <w:rPr>
            <w:noProof/>
            <w:webHidden/>
          </w:rPr>
          <w:tab/>
        </w:r>
        <w:r>
          <w:rPr>
            <w:noProof/>
            <w:webHidden/>
          </w:rPr>
          <w:fldChar w:fldCharType="begin"/>
        </w:r>
        <w:r>
          <w:rPr>
            <w:noProof/>
            <w:webHidden/>
          </w:rPr>
          <w:instrText xml:space="preserve"> PAGEREF _Toc510789327 \h </w:instrText>
        </w:r>
        <w:r>
          <w:rPr>
            <w:noProof/>
            <w:webHidden/>
          </w:rPr>
        </w:r>
        <w:r>
          <w:rPr>
            <w:noProof/>
            <w:webHidden/>
          </w:rPr>
          <w:fldChar w:fldCharType="separate"/>
        </w:r>
        <w:r w:rsidR="001108DB">
          <w:rPr>
            <w:noProof/>
            <w:webHidden/>
          </w:rPr>
          <w:t>60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28" w:history="1">
        <w:r w:rsidRPr="00FC4855">
          <w:rPr>
            <w:rStyle w:val="Hyperlink"/>
            <w:noProof/>
          </w:rPr>
          <w:t>10.2</w:t>
        </w:r>
        <w:r>
          <w:rPr>
            <w:rFonts w:asciiTheme="minorHAnsi" w:eastAsiaTheme="minorEastAsia" w:hAnsiTheme="minorHAnsi" w:cstheme="minorBidi"/>
            <w:noProof/>
            <w:sz w:val="22"/>
            <w:szCs w:val="22"/>
            <w:lang w:eastAsia="de-CH"/>
          </w:rPr>
          <w:tab/>
        </w:r>
        <w:r w:rsidRPr="00FC4855">
          <w:rPr>
            <w:rStyle w:val="Hyperlink"/>
            <w:noProof/>
          </w:rPr>
          <w:t>Einen Parameter/ein Setting auslesen</w:t>
        </w:r>
        <w:r>
          <w:rPr>
            <w:noProof/>
            <w:webHidden/>
          </w:rPr>
          <w:tab/>
        </w:r>
        <w:r>
          <w:rPr>
            <w:noProof/>
            <w:webHidden/>
          </w:rPr>
          <w:fldChar w:fldCharType="begin"/>
        </w:r>
        <w:r>
          <w:rPr>
            <w:noProof/>
            <w:webHidden/>
          </w:rPr>
          <w:instrText xml:space="preserve"> PAGEREF _Toc510789328 \h </w:instrText>
        </w:r>
        <w:r>
          <w:rPr>
            <w:noProof/>
            <w:webHidden/>
          </w:rPr>
        </w:r>
        <w:r>
          <w:rPr>
            <w:noProof/>
            <w:webHidden/>
          </w:rPr>
          <w:fldChar w:fldCharType="separate"/>
        </w:r>
        <w:r w:rsidR="001108DB">
          <w:rPr>
            <w:noProof/>
            <w:webHidden/>
          </w:rPr>
          <w:t>61</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29" w:history="1">
        <w:r w:rsidRPr="00FC4855">
          <w:rPr>
            <w:rStyle w:val="Hyperlink"/>
            <w:noProof/>
          </w:rPr>
          <w:t>10.3</w:t>
        </w:r>
        <w:r>
          <w:rPr>
            <w:rFonts w:asciiTheme="minorHAnsi" w:eastAsiaTheme="minorEastAsia" w:hAnsiTheme="minorHAnsi" w:cstheme="minorBidi"/>
            <w:noProof/>
            <w:sz w:val="22"/>
            <w:szCs w:val="22"/>
            <w:lang w:eastAsia="de-CH"/>
          </w:rPr>
          <w:tab/>
        </w:r>
        <w:r w:rsidRPr="00FC4855">
          <w:rPr>
            <w:rStyle w:val="Hyperlink"/>
            <w:noProof/>
          </w:rPr>
          <w:t>Beispielsparameter</w:t>
        </w:r>
        <w:r>
          <w:rPr>
            <w:noProof/>
            <w:webHidden/>
          </w:rPr>
          <w:tab/>
        </w:r>
        <w:r>
          <w:rPr>
            <w:noProof/>
            <w:webHidden/>
          </w:rPr>
          <w:fldChar w:fldCharType="begin"/>
        </w:r>
        <w:r>
          <w:rPr>
            <w:noProof/>
            <w:webHidden/>
          </w:rPr>
          <w:instrText xml:space="preserve"> PAGEREF _Toc510789329 \h </w:instrText>
        </w:r>
        <w:r>
          <w:rPr>
            <w:noProof/>
            <w:webHidden/>
          </w:rPr>
        </w:r>
        <w:r>
          <w:rPr>
            <w:noProof/>
            <w:webHidden/>
          </w:rPr>
          <w:fldChar w:fldCharType="separate"/>
        </w:r>
        <w:r w:rsidR="001108DB">
          <w:rPr>
            <w:noProof/>
            <w:webHidden/>
          </w:rPr>
          <w:t>61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30" w:history="1">
        <w:r w:rsidRPr="00FC4855">
          <w:rPr>
            <w:rStyle w:val="Hyperlink"/>
            <w:noProof/>
          </w:rPr>
          <w:t>10.3.1</w:t>
        </w:r>
        <w:r>
          <w:rPr>
            <w:rFonts w:asciiTheme="minorHAnsi" w:eastAsiaTheme="minorEastAsia" w:hAnsiTheme="minorHAnsi" w:cstheme="minorBidi"/>
            <w:noProof/>
            <w:sz w:val="22"/>
            <w:szCs w:val="22"/>
            <w:lang w:eastAsia="de-CH"/>
          </w:rPr>
          <w:tab/>
        </w:r>
        <w:r w:rsidRPr="00FC4855">
          <w:rPr>
            <w:rStyle w:val="Hyperlink"/>
            <w:noProof/>
          </w:rPr>
          <w:t>Unterstützte Parametertypen</w:t>
        </w:r>
        <w:r>
          <w:rPr>
            <w:noProof/>
            <w:webHidden/>
          </w:rPr>
          <w:tab/>
        </w:r>
        <w:r>
          <w:rPr>
            <w:noProof/>
            <w:webHidden/>
          </w:rPr>
          <w:fldChar w:fldCharType="begin"/>
        </w:r>
        <w:r>
          <w:rPr>
            <w:noProof/>
            <w:webHidden/>
          </w:rPr>
          <w:instrText xml:space="preserve"> PAGEREF _Toc510789330 \h </w:instrText>
        </w:r>
        <w:r>
          <w:rPr>
            <w:noProof/>
            <w:webHidden/>
          </w:rPr>
        </w:r>
        <w:r>
          <w:rPr>
            <w:noProof/>
            <w:webHidden/>
          </w:rPr>
          <w:fldChar w:fldCharType="separate"/>
        </w:r>
        <w:r w:rsidR="001108DB">
          <w:rPr>
            <w:noProof/>
            <w:webHidden/>
          </w:rPr>
          <w:t>61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31" w:history="1">
        <w:r w:rsidRPr="00FC4855">
          <w:rPr>
            <w:rStyle w:val="Hyperlink"/>
            <w:noProof/>
          </w:rPr>
          <w:t>10.3.2</w:t>
        </w:r>
        <w:r>
          <w:rPr>
            <w:rFonts w:asciiTheme="minorHAnsi" w:eastAsiaTheme="minorEastAsia" w:hAnsiTheme="minorHAnsi" w:cstheme="minorBidi"/>
            <w:noProof/>
            <w:sz w:val="22"/>
            <w:szCs w:val="22"/>
            <w:lang w:eastAsia="de-CH"/>
          </w:rPr>
          <w:tab/>
        </w:r>
        <w:r w:rsidRPr="00FC4855">
          <w:rPr>
            <w:rStyle w:val="Hyperlink"/>
            <w:noProof/>
          </w:rPr>
          <w:t>Unterstützte Attributtypen</w:t>
        </w:r>
        <w:r>
          <w:rPr>
            <w:noProof/>
            <w:webHidden/>
          </w:rPr>
          <w:tab/>
        </w:r>
        <w:r>
          <w:rPr>
            <w:noProof/>
            <w:webHidden/>
          </w:rPr>
          <w:fldChar w:fldCharType="begin"/>
        </w:r>
        <w:r>
          <w:rPr>
            <w:noProof/>
            <w:webHidden/>
          </w:rPr>
          <w:instrText xml:space="preserve"> PAGEREF _Toc510789331 \h </w:instrText>
        </w:r>
        <w:r>
          <w:rPr>
            <w:noProof/>
            <w:webHidden/>
          </w:rPr>
        </w:r>
        <w:r>
          <w:rPr>
            <w:noProof/>
            <w:webHidden/>
          </w:rPr>
          <w:fldChar w:fldCharType="separate"/>
        </w:r>
        <w:r w:rsidR="001108DB">
          <w:rPr>
            <w:noProof/>
            <w:webHidden/>
          </w:rPr>
          <w:t>61</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32" w:history="1">
        <w:r w:rsidRPr="00FC4855">
          <w:rPr>
            <w:rStyle w:val="Hyperlink"/>
            <w:noProof/>
          </w:rPr>
          <w:t>10.4</w:t>
        </w:r>
        <w:r>
          <w:rPr>
            <w:rFonts w:asciiTheme="minorHAnsi" w:eastAsiaTheme="minorEastAsia" w:hAnsiTheme="minorHAnsi" w:cstheme="minorBidi"/>
            <w:noProof/>
            <w:sz w:val="22"/>
            <w:szCs w:val="22"/>
            <w:lang w:eastAsia="de-CH"/>
          </w:rPr>
          <w:tab/>
        </w:r>
        <w:r w:rsidRPr="00FC4855">
          <w:rPr>
            <w:rStyle w:val="Hyperlink"/>
            <w:noProof/>
          </w:rPr>
          <w:t>Resultat:</w:t>
        </w:r>
        <w:r>
          <w:rPr>
            <w:noProof/>
            <w:webHidden/>
          </w:rPr>
          <w:tab/>
        </w:r>
        <w:r>
          <w:rPr>
            <w:noProof/>
            <w:webHidden/>
          </w:rPr>
          <w:fldChar w:fldCharType="begin"/>
        </w:r>
        <w:r>
          <w:rPr>
            <w:noProof/>
            <w:webHidden/>
          </w:rPr>
          <w:instrText xml:space="preserve"> PAGEREF _Toc510789332 \h </w:instrText>
        </w:r>
        <w:r>
          <w:rPr>
            <w:noProof/>
            <w:webHidden/>
          </w:rPr>
        </w:r>
        <w:r>
          <w:rPr>
            <w:noProof/>
            <w:webHidden/>
          </w:rPr>
          <w:fldChar w:fldCharType="separate"/>
        </w:r>
        <w:r w:rsidR="001108DB">
          <w:rPr>
            <w:noProof/>
            <w:webHidden/>
          </w:rPr>
          <w:t>62</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333" w:history="1">
        <w:r w:rsidRPr="00FC4855">
          <w:rPr>
            <w:rStyle w:val="Hyperlink"/>
            <w:noProof/>
          </w:rPr>
          <w:t>11</w:t>
        </w:r>
        <w:r>
          <w:rPr>
            <w:rFonts w:asciiTheme="minorHAnsi" w:eastAsiaTheme="minorEastAsia" w:hAnsiTheme="minorHAnsi" w:cstheme="minorBidi"/>
            <w:b w:val="0"/>
            <w:noProof/>
            <w:sz w:val="22"/>
            <w:szCs w:val="22"/>
            <w:lang w:eastAsia="de-CH"/>
          </w:rPr>
          <w:tab/>
        </w:r>
        <w:r w:rsidRPr="00FC4855">
          <w:rPr>
            <w:rStyle w:val="Hyperlink"/>
            <w:noProof/>
          </w:rPr>
          <w:t>Testing</w:t>
        </w:r>
        <w:r>
          <w:rPr>
            <w:noProof/>
            <w:webHidden/>
          </w:rPr>
          <w:tab/>
        </w:r>
        <w:r>
          <w:rPr>
            <w:noProof/>
            <w:webHidden/>
          </w:rPr>
          <w:fldChar w:fldCharType="begin"/>
        </w:r>
        <w:r>
          <w:rPr>
            <w:noProof/>
            <w:webHidden/>
          </w:rPr>
          <w:instrText xml:space="preserve"> PAGEREF _Toc510789333 \h </w:instrText>
        </w:r>
        <w:r>
          <w:rPr>
            <w:noProof/>
            <w:webHidden/>
          </w:rPr>
        </w:r>
        <w:r>
          <w:rPr>
            <w:noProof/>
            <w:webHidden/>
          </w:rPr>
          <w:fldChar w:fldCharType="separate"/>
        </w:r>
        <w:r w:rsidR="001108DB">
          <w:rPr>
            <w:noProof/>
            <w:webHidden/>
          </w:rPr>
          <w:t>63</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34" w:history="1">
        <w:r w:rsidRPr="00FC4855">
          <w:rPr>
            <w:rStyle w:val="Hyperlink"/>
            <w:noProof/>
          </w:rPr>
          <w:t>11.1</w:t>
        </w:r>
        <w:r>
          <w:rPr>
            <w:rFonts w:asciiTheme="minorHAnsi" w:eastAsiaTheme="minorEastAsia" w:hAnsiTheme="minorHAnsi" w:cstheme="minorBidi"/>
            <w:noProof/>
            <w:sz w:val="22"/>
            <w:szCs w:val="22"/>
            <w:lang w:eastAsia="de-CH"/>
          </w:rPr>
          <w:tab/>
        </w:r>
        <w:r w:rsidRPr="00FC4855">
          <w:rPr>
            <w:rStyle w:val="Hyperlink"/>
            <w:noProof/>
          </w:rPr>
          <w:t>Testdurchgang nach Task Anzeige &amp; Speichern der Parameter</w:t>
        </w:r>
        <w:r>
          <w:rPr>
            <w:noProof/>
            <w:webHidden/>
          </w:rPr>
          <w:tab/>
        </w:r>
        <w:r>
          <w:rPr>
            <w:noProof/>
            <w:webHidden/>
          </w:rPr>
          <w:fldChar w:fldCharType="begin"/>
        </w:r>
        <w:r>
          <w:rPr>
            <w:noProof/>
            <w:webHidden/>
          </w:rPr>
          <w:instrText xml:space="preserve"> PAGEREF _Toc510789334 \h </w:instrText>
        </w:r>
        <w:r>
          <w:rPr>
            <w:noProof/>
            <w:webHidden/>
          </w:rPr>
        </w:r>
        <w:r>
          <w:rPr>
            <w:noProof/>
            <w:webHidden/>
          </w:rPr>
          <w:fldChar w:fldCharType="separate"/>
        </w:r>
        <w:r w:rsidR="001108DB">
          <w:rPr>
            <w:noProof/>
            <w:webHidden/>
          </w:rPr>
          <w:t>63</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35" w:history="1">
        <w:r w:rsidRPr="00FC4855">
          <w:rPr>
            <w:rStyle w:val="Hyperlink"/>
            <w:noProof/>
          </w:rPr>
          <w:t>11.2</w:t>
        </w:r>
        <w:r>
          <w:rPr>
            <w:rFonts w:asciiTheme="minorHAnsi" w:eastAsiaTheme="minorEastAsia" w:hAnsiTheme="minorHAnsi" w:cstheme="minorBidi"/>
            <w:noProof/>
            <w:sz w:val="22"/>
            <w:szCs w:val="22"/>
            <w:lang w:eastAsia="de-CH"/>
          </w:rPr>
          <w:tab/>
        </w:r>
        <w:r w:rsidRPr="00FC4855">
          <w:rPr>
            <w:rStyle w:val="Hyperlink"/>
            <w:noProof/>
          </w:rPr>
          <w:t>Testdurchgang nach Task Implementation des Validierungsmechanismus</w:t>
        </w:r>
        <w:r>
          <w:rPr>
            <w:noProof/>
            <w:webHidden/>
          </w:rPr>
          <w:tab/>
        </w:r>
        <w:r>
          <w:rPr>
            <w:noProof/>
            <w:webHidden/>
          </w:rPr>
          <w:fldChar w:fldCharType="begin"/>
        </w:r>
        <w:r>
          <w:rPr>
            <w:noProof/>
            <w:webHidden/>
          </w:rPr>
          <w:instrText xml:space="preserve"> PAGEREF _Toc510789335 \h </w:instrText>
        </w:r>
        <w:r>
          <w:rPr>
            <w:noProof/>
            <w:webHidden/>
          </w:rPr>
        </w:r>
        <w:r>
          <w:rPr>
            <w:noProof/>
            <w:webHidden/>
          </w:rPr>
          <w:fldChar w:fldCharType="separate"/>
        </w:r>
        <w:r w:rsidR="001108DB">
          <w:rPr>
            <w:noProof/>
            <w:webHidden/>
          </w:rPr>
          <w:t>64</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36" w:history="1">
        <w:r w:rsidRPr="00FC4855">
          <w:rPr>
            <w:rStyle w:val="Hyperlink"/>
            <w:noProof/>
          </w:rPr>
          <w:t>11.3</w:t>
        </w:r>
        <w:r>
          <w:rPr>
            <w:rFonts w:asciiTheme="minorHAnsi" w:eastAsiaTheme="minorEastAsia" w:hAnsiTheme="minorHAnsi" w:cstheme="minorBidi"/>
            <w:noProof/>
            <w:sz w:val="22"/>
            <w:szCs w:val="22"/>
            <w:lang w:eastAsia="de-CH"/>
          </w:rPr>
          <w:tab/>
        </w:r>
        <w:r w:rsidRPr="00FC4855">
          <w:rPr>
            <w:rStyle w:val="Hyperlink"/>
            <w:noProof/>
          </w:rPr>
          <w:t>Testdurchgang nach Task Suche eines Parameters</w:t>
        </w:r>
        <w:r>
          <w:rPr>
            <w:noProof/>
            <w:webHidden/>
          </w:rPr>
          <w:tab/>
        </w:r>
        <w:r>
          <w:rPr>
            <w:noProof/>
            <w:webHidden/>
          </w:rPr>
          <w:fldChar w:fldCharType="begin"/>
        </w:r>
        <w:r>
          <w:rPr>
            <w:noProof/>
            <w:webHidden/>
          </w:rPr>
          <w:instrText xml:space="preserve"> PAGEREF _Toc510789336 \h </w:instrText>
        </w:r>
        <w:r>
          <w:rPr>
            <w:noProof/>
            <w:webHidden/>
          </w:rPr>
        </w:r>
        <w:r>
          <w:rPr>
            <w:noProof/>
            <w:webHidden/>
          </w:rPr>
          <w:fldChar w:fldCharType="separate"/>
        </w:r>
        <w:r w:rsidR="001108DB">
          <w:rPr>
            <w:noProof/>
            <w:webHidden/>
          </w:rPr>
          <w:t>65</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37" w:history="1">
        <w:r w:rsidRPr="00FC4855">
          <w:rPr>
            <w:rStyle w:val="Hyperlink"/>
            <w:noProof/>
          </w:rPr>
          <w:t>11.4</w:t>
        </w:r>
        <w:r>
          <w:rPr>
            <w:rFonts w:asciiTheme="minorHAnsi" w:eastAsiaTheme="minorEastAsia" w:hAnsiTheme="minorHAnsi" w:cstheme="minorBidi"/>
            <w:noProof/>
            <w:sz w:val="22"/>
            <w:szCs w:val="22"/>
            <w:lang w:eastAsia="de-CH"/>
          </w:rPr>
          <w:tab/>
        </w:r>
        <w:r w:rsidRPr="00FC4855">
          <w:rPr>
            <w:rStyle w:val="Hyperlink"/>
            <w:noProof/>
          </w:rPr>
          <w:t>Testdurchgang nach Task Erstellung der Unittests</w:t>
        </w:r>
        <w:r>
          <w:rPr>
            <w:noProof/>
            <w:webHidden/>
          </w:rPr>
          <w:tab/>
        </w:r>
        <w:r>
          <w:rPr>
            <w:noProof/>
            <w:webHidden/>
          </w:rPr>
          <w:fldChar w:fldCharType="begin"/>
        </w:r>
        <w:r>
          <w:rPr>
            <w:noProof/>
            <w:webHidden/>
          </w:rPr>
          <w:instrText xml:space="preserve"> PAGEREF _Toc510789337 \h </w:instrText>
        </w:r>
        <w:r>
          <w:rPr>
            <w:noProof/>
            <w:webHidden/>
          </w:rPr>
        </w:r>
        <w:r>
          <w:rPr>
            <w:noProof/>
            <w:webHidden/>
          </w:rPr>
          <w:fldChar w:fldCharType="separate"/>
        </w:r>
        <w:r w:rsidR="001108DB">
          <w:rPr>
            <w:noProof/>
            <w:webHidden/>
          </w:rPr>
          <w:t>65</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338" w:history="1">
        <w:r w:rsidRPr="00FC4855">
          <w:rPr>
            <w:rStyle w:val="Hyperlink"/>
            <w:noProof/>
          </w:rPr>
          <w:t>12</w:t>
        </w:r>
        <w:r>
          <w:rPr>
            <w:rFonts w:asciiTheme="minorHAnsi" w:eastAsiaTheme="minorEastAsia" w:hAnsiTheme="minorHAnsi" w:cstheme="minorBidi"/>
            <w:b w:val="0"/>
            <w:noProof/>
            <w:sz w:val="22"/>
            <w:szCs w:val="22"/>
            <w:lang w:eastAsia="de-CH"/>
          </w:rPr>
          <w:tab/>
        </w:r>
        <w:r w:rsidRPr="00FC4855">
          <w:rPr>
            <w:rStyle w:val="Hyperlink"/>
            <w:noProof/>
          </w:rPr>
          <w:t>Code Dokumentation Backend</w:t>
        </w:r>
        <w:r>
          <w:rPr>
            <w:noProof/>
            <w:webHidden/>
          </w:rPr>
          <w:tab/>
        </w:r>
        <w:r>
          <w:rPr>
            <w:noProof/>
            <w:webHidden/>
          </w:rPr>
          <w:fldChar w:fldCharType="begin"/>
        </w:r>
        <w:r>
          <w:rPr>
            <w:noProof/>
            <w:webHidden/>
          </w:rPr>
          <w:instrText xml:space="preserve"> PAGEREF _Toc510789338 \h </w:instrText>
        </w:r>
        <w:r>
          <w:rPr>
            <w:noProof/>
            <w:webHidden/>
          </w:rPr>
        </w:r>
        <w:r>
          <w:rPr>
            <w:noProof/>
            <w:webHidden/>
          </w:rPr>
          <w:fldChar w:fldCharType="separate"/>
        </w:r>
        <w:r w:rsidR="001108DB">
          <w:rPr>
            <w:noProof/>
            <w:webHidden/>
          </w:rPr>
          <w:t>66</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39" w:history="1">
        <w:r w:rsidRPr="00FC4855">
          <w:rPr>
            <w:rStyle w:val="Hyperlink"/>
            <w:noProof/>
            <w:lang w:val="en-US"/>
          </w:rPr>
          <w:t>12.1</w:t>
        </w:r>
        <w:r>
          <w:rPr>
            <w:rFonts w:asciiTheme="minorHAnsi" w:eastAsiaTheme="minorEastAsia" w:hAnsiTheme="minorHAnsi" w:cstheme="minorBidi"/>
            <w:noProof/>
            <w:sz w:val="22"/>
            <w:szCs w:val="22"/>
            <w:lang w:eastAsia="de-CH"/>
          </w:rPr>
          <w:tab/>
        </w:r>
        <w:r w:rsidRPr="00FC4855">
          <w:rPr>
            <w:rStyle w:val="Hyperlink"/>
            <w:noProof/>
            <w:lang w:val="en-US"/>
          </w:rPr>
          <w:t>Assembly: CMI.Contract.Parameter</w:t>
        </w:r>
        <w:r>
          <w:rPr>
            <w:noProof/>
            <w:webHidden/>
          </w:rPr>
          <w:tab/>
        </w:r>
        <w:r>
          <w:rPr>
            <w:noProof/>
            <w:webHidden/>
          </w:rPr>
          <w:fldChar w:fldCharType="begin"/>
        </w:r>
        <w:r>
          <w:rPr>
            <w:noProof/>
            <w:webHidden/>
          </w:rPr>
          <w:instrText xml:space="preserve"> PAGEREF _Toc510789339 \h </w:instrText>
        </w:r>
        <w:r>
          <w:rPr>
            <w:noProof/>
            <w:webHidden/>
          </w:rPr>
        </w:r>
        <w:r>
          <w:rPr>
            <w:noProof/>
            <w:webHidden/>
          </w:rPr>
          <w:fldChar w:fldCharType="separate"/>
        </w:r>
        <w:r w:rsidR="001108DB">
          <w:rPr>
            <w:noProof/>
            <w:webHidden/>
          </w:rPr>
          <w:t>66</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40" w:history="1">
        <w:r w:rsidRPr="00FC4855">
          <w:rPr>
            <w:rStyle w:val="Hyperlink"/>
            <w:noProof/>
            <w:lang w:val="en-US"/>
          </w:rPr>
          <w:t>12.1.1</w:t>
        </w:r>
        <w:r>
          <w:rPr>
            <w:rFonts w:asciiTheme="minorHAnsi" w:eastAsiaTheme="minorEastAsia" w:hAnsiTheme="minorHAnsi" w:cstheme="minorBidi"/>
            <w:noProof/>
            <w:sz w:val="22"/>
            <w:szCs w:val="22"/>
            <w:lang w:eastAsia="de-CH"/>
          </w:rPr>
          <w:tab/>
        </w:r>
        <w:r w:rsidRPr="00FC4855">
          <w:rPr>
            <w:rStyle w:val="Hyperlink"/>
            <w:noProof/>
            <w:lang w:val="en-US"/>
          </w:rPr>
          <w:t>Klasse: ParameterHelper</w:t>
        </w:r>
        <w:r>
          <w:rPr>
            <w:noProof/>
            <w:webHidden/>
          </w:rPr>
          <w:tab/>
        </w:r>
        <w:r>
          <w:rPr>
            <w:noProof/>
            <w:webHidden/>
          </w:rPr>
          <w:fldChar w:fldCharType="begin"/>
        </w:r>
        <w:r>
          <w:rPr>
            <w:noProof/>
            <w:webHidden/>
          </w:rPr>
          <w:instrText xml:space="preserve"> PAGEREF _Toc510789340 \h </w:instrText>
        </w:r>
        <w:r>
          <w:rPr>
            <w:noProof/>
            <w:webHidden/>
          </w:rPr>
        </w:r>
        <w:r>
          <w:rPr>
            <w:noProof/>
            <w:webHidden/>
          </w:rPr>
          <w:fldChar w:fldCharType="separate"/>
        </w:r>
        <w:r w:rsidR="001108DB">
          <w:rPr>
            <w:noProof/>
            <w:webHidden/>
          </w:rPr>
          <w:t>66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1" w:history="1">
        <w:r w:rsidRPr="00FC4855">
          <w:rPr>
            <w:rStyle w:val="Hyperlink"/>
            <w:noProof/>
          </w:rPr>
          <w:t>12.1.1.1</w:t>
        </w:r>
        <w:r>
          <w:rPr>
            <w:rFonts w:asciiTheme="minorHAnsi" w:eastAsiaTheme="minorEastAsia" w:hAnsiTheme="minorHAnsi" w:cstheme="minorBidi"/>
            <w:noProof/>
            <w:sz w:val="22"/>
            <w:szCs w:val="22"/>
            <w:lang w:eastAsia="de-CH"/>
          </w:rPr>
          <w:tab/>
        </w:r>
        <w:r w:rsidRPr="00FC4855">
          <w:rPr>
            <w:rStyle w:val="Hyperlink"/>
            <w:noProof/>
          </w:rPr>
          <w:t>Methode: GetParameterListFromSetting</w:t>
        </w:r>
        <w:r>
          <w:rPr>
            <w:noProof/>
            <w:webHidden/>
          </w:rPr>
          <w:tab/>
        </w:r>
        <w:r>
          <w:rPr>
            <w:noProof/>
            <w:webHidden/>
          </w:rPr>
          <w:fldChar w:fldCharType="begin"/>
        </w:r>
        <w:r>
          <w:rPr>
            <w:noProof/>
            <w:webHidden/>
          </w:rPr>
          <w:instrText xml:space="preserve"> PAGEREF _Toc510789341 \h </w:instrText>
        </w:r>
        <w:r>
          <w:rPr>
            <w:noProof/>
            <w:webHidden/>
          </w:rPr>
        </w:r>
        <w:r>
          <w:rPr>
            <w:noProof/>
            <w:webHidden/>
          </w:rPr>
          <w:fldChar w:fldCharType="separate"/>
        </w:r>
        <w:r w:rsidR="001108DB">
          <w:rPr>
            <w:noProof/>
            <w:webHidden/>
          </w:rPr>
          <w:t>66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2" w:history="1">
        <w:r w:rsidRPr="00FC4855">
          <w:rPr>
            <w:rStyle w:val="Hyperlink"/>
            <w:noProof/>
            <w:lang w:val="en-US"/>
          </w:rPr>
          <w:t>12.1.1.2</w:t>
        </w:r>
        <w:r>
          <w:rPr>
            <w:rFonts w:asciiTheme="minorHAnsi" w:eastAsiaTheme="minorEastAsia" w:hAnsiTheme="minorHAnsi" w:cstheme="minorBidi"/>
            <w:noProof/>
            <w:sz w:val="22"/>
            <w:szCs w:val="22"/>
            <w:lang w:eastAsia="de-CH"/>
          </w:rPr>
          <w:tab/>
        </w:r>
        <w:r w:rsidRPr="00FC4855">
          <w:rPr>
            <w:rStyle w:val="Hyperlink"/>
            <w:noProof/>
          </w:rPr>
          <w:t xml:space="preserve">Methode: </w:t>
        </w:r>
        <w:r w:rsidRPr="00FC4855">
          <w:rPr>
            <w:rStyle w:val="Hyperlink"/>
            <w:noProof/>
            <w:lang w:val="en-US"/>
          </w:rPr>
          <w:t>ValidateParameter</w:t>
        </w:r>
        <w:r>
          <w:rPr>
            <w:noProof/>
            <w:webHidden/>
          </w:rPr>
          <w:tab/>
        </w:r>
        <w:r>
          <w:rPr>
            <w:noProof/>
            <w:webHidden/>
          </w:rPr>
          <w:fldChar w:fldCharType="begin"/>
        </w:r>
        <w:r>
          <w:rPr>
            <w:noProof/>
            <w:webHidden/>
          </w:rPr>
          <w:instrText xml:space="preserve"> PAGEREF _Toc510789342 \h </w:instrText>
        </w:r>
        <w:r>
          <w:rPr>
            <w:noProof/>
            <w:webHidden/>
          </w:rPr>
        </w:r>
        <w:r>
          <w:rPr>
            <w:noProof/>
            <w:webHidden/>
          </w:rPr>
          <w:fldChar w:fldCharType="separate"/>
        </w:r>
        <w:r w:rsidR="001108DB">
          <w:rPr>
            <w:noProof/>
            <w:webHidden/>
          </w:rPr>
          <w:t>67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3" w:history="1">
        <w:r w:rsidRPr="00FC4855">
          <w:rPr>
            <w:rStyle w:val="Hyperlink"/>
            <w:noProof/>
            <w:lang w:val="en-US"/>
          </w:rPr>
          <w:t>12.1.1.3</w:t>
        </w:r>
        <w:r>
          <w:rPr>
            <w:rFonts w:asciiTheme="minorHAnsi" w:eastAsiaTheme="minorEastAsia" w:hAnsiTheme="minorHAnsi" w:cstheme="minorBidi"/>
            <w:noProof/>
            <w:sz w:val="22"/>
            <w:szCs w:val="22"/>
            <w:lang w:eastAsia="de-CH"/>
          </w:rPr>
          <w:tab/>
        </w:r>
        <w:r w:rsidRPr="00FC4855">
          <w:rPr>
            <w:rStyle w:val="Hyperlink"/>
            <w:noProof/>
          </w:rPr>
          <w:t xml:space="preserve">Methode: </w:t>
        </w:r>
        <w:r w:rsidRPr="00FC4855">
          <w:rPr>
            <w:rStyle w:val="Hyperlink"/>
            <w:noProof/>
            <w:lang w:val="en-US"/>
          </w:rPr>
          <w:t>SaveSetting</w:t>
        </w:r>
        <w:r>
          <w:rPr>
            <w:noProof/>
            <w:webHidden/>
          </w:rPr>
          <w:tab/>
        </w:r>
        <w:r>
          <w:rPr>
            <w:noProof/>
            <w:webHidden/>
          </w:rPr>
          <w:fldChar w:fldCharType="begin"/>
        </w:r>
        <w:r>
          <w:rPr>
            <w:noProof/>
            <w:webHidden/>
          </w:rPr>
          <w:instrText xml:space="preserve"> PAGEREF _Toc510789343 \h </w:instrText>
        </w:r>
        <w:r>
          <w:rPr>
            <w:noProof/>
            <w:webHidden/>
          </w:rPr>
        </w:r>
        <w:r>
          <w:rPr>
            <w:noProof/>
            <w:webHidden/>
          </w:rPr>
          <w:fldChar w:fldCharType="separate"/>
        </w:r>
        <w:r w:rsidR="001108DB">
          <w:rPr>
            <w:noProof/>
            <w:webHidden/>
          </w:rPr>
          <w:t>68</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4" w:history="1">
        <w:r w:rsidRPr="00FC4855">
          <w:rPr>
            <w:rStyle w:val="Hyperlink"/>
            <w:noProof/>
          </w:rPr>
          <w:t>12.1.1.4</w:t>
        </w:r>
        <w:r>
          <w:rPr>
            <w:rFonts w:asciiTheme="minorHAnsi" w:eastAsiaTheme="minorEastAsia" w:hAnsiTheme="minorHAnsi" w:cstheme="minorBidi"/>
            <w:noProof/>
            <w:sz w:val="22"/>
            <w:szCs w:val="22"/>
            <w:lang w:eastAsia="de-CH"/>
          </w:rPr>
          <w:tab/>
        </w:r>
        <w:r w:rsidRPr="00FC4855">
          <w:rPr>
            <w:rStyle w:val="Hyperlink"/>
            <w:noProof/>
          </w:rPr>
          <w:t>Methode: GetSetting</w:t>
        </w:r>
        <w:r>
          <w:rPr>
            <w:noProof/>
            <w:webHidden/>
          </w:rPr>
          <w:tab/>
        </w:r>
        <w:r>
          <w:rPr>
            <w:noProof/>
            <w:webHidden/>
          </w:rPr>
          <w:fldChar w:fldCharType="begin"/>
        </w:r>
        <w:r>
          <w:rPr>
            <w:noProof/>
            <w:webHidden/>
          </w:rPr>
          <w:instrText xml:space="preserve"> PAGEREF _Toc510789344 \h </w:instrText>
        </w:r>
        <w:r>
          <w:rPr>
            <w:noProof/>
            <w:webHidden/>
          </w:rPr>
        </w:r>
        <w:r>
          <w:rPr>
            <w:noProof/>
            <w:webHidden/>
          </w:rPr>
          <w:fldChar w:fldCharType="separate"/>
        </w:r>
        <w:r w:rsidR="001108DB">
          <w:rPr>
            <w:noProof/>
            <w:webHidden/>
          </w:rPr>
          <w:t>69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5" w:history="1">
        <w:r w:rsidRPr="00FC4855">
          <w:rPr>
            <w:rStyle w:val="Hyperlink"/>
            <w:noProof/>
          </w:rPr>
          <w:t>12.1.1.5</w:t>
        </w:r>
        <w:r>
          <w:rPr>
            <w:rFonts w:asciiTheme="minorHAnsi" w:eastAsiaTheme="minorEastAsia" w:hAnsiTheme="minorHAnsi" w:cstheme="minorBidi"/>
            <w:noProof/>
            <w:sz w:val="22"/>
            <w:szCs w:val="22"/>
            <w:lang w:eastAsia="de-CH"/>
          </w:rPr>
          <w:tab/>
        </w:r>
        <w:r w:rsidRPr="00FC4855">
          <w:rPr>
            <w:rStyle w:val="Hyperlink"/>
            <w:noProof/>
          </w:rPr>
          <w:t>Methode: InitialSaveParameter</w:t>
        </w:r>
        <w:r>
          <w:rPr>
            <w:noProof/>
            <w:webHidden/>
          </w:rPr>
          <w:tab/>
        </w:r>
        <w:r>
          <w:rPr>
            <w:noProof/>
            <w:webHidden/>
          </w:rPr>
          <w:fldChar w:fldCharType="begin"/>
        </w:r>
        <w:r>
          <w:rPr>
            <w:noProof/>
            <w:webHidden/>
          </w:rPr>
          <w:instrText xml:space="preserve"> PAGEREF _Toc510789345 \h </w:instrText>
        </w:r>
        <w:r>
          <w:rPr>
            <w:noProof/>
            <w:webHidden/>
          </w:rPr>
        </w:r>
        <w:r>
          <w:rPr>
            <w:noProof/>
            <w:webHidden/>
          </w:rPr>
          <w:fldChar w:fldCharType="separate"/>
        </w:r>
        <w:r w:rsidR="001108DB">
          <w:rPr>
            <w:noProof/>
            <w:webHidden/>
          </w:rPr>
          <w:t>69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6" w:history="1">
        <w:r w:rsidRPr="00FC4855">
          <w:rPr>
            <w:rStyle w:val="Hyperlink"/>
            <w:noProof/>
          </w:rPr>
          <w:t>12.1.1.6</w:t>
        </w:r>
        <w:r>
          <w:rPr>
            <w:rFonts w:asciiTheme="minorHAnsi" w:eastAsiaTheme="minorEastAsia" w:hAnsiTheme="minorHAnsi" w:cstheme="minorBidi"/>
            <w:noProof/>
            <w:sz w:val="22"/>
            <w:szCs w:val="22"/>
            <w:lang w:eastAsia="de-CH"/>
          </w:rPr>
          <w:tab/>
        </w:r>
        <w:r w:rsidRPr="00FC4855">
          <w:rPr>
            <w:rStyle w:val="Hyperlink"/>
            <w:noProof/>
          </w:rPr>
          <w:t>Methode: GetJsonStringOfSetting</w:t>
        </w:r>
        <w:r>
          <w:rPr>
            <w:noProof/>
            <w:webHidden/>
          </w:rPr>
          <w:tab/>
        </w:r>
        <w:r>
          <w:rPr>
            <w:noProof/>
            <w:webHidden/>
          </w:rPr>
          <w:fldChar w:fldCharType="begin"/>
        </w:r>
        <w:r>
          <w:rPr>
            <w:noProof/>
            <w:webHidden/>
          </w:rPr>
          <w:instrText xml:space="preserve"> PAGEREF _Toc510789346 \h </w:instrText>
        </w:r>
        <w:r>
          <w:rPr>
            <w:noProof/>
            <w:webHidden/>
          </w:rPr>
        </w:r>
        <w:r>
          <w:rPr>
            <w:noProof/>
            <w:webHidden/>
          </w:rPr>
          <w:fldChar w:fldCharType="separate"/>
        </w:r>
        <w:r w:rsidR="001108DB">
          <w:rPr>
            <w:noProof/>
            <w:webHidden/>
          </w:rPr>
          <w:t>70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7" w:history="1">
        <w:r w:rsidRPr="00FC4855">
          <w:rPr>
            <w:rStyle w:val="Hyperlink"/>
            <w:noProof/>
          </w:rPr>
          <w:t>12.1.1.7</w:t>
        </w:r>
        <w:r>
          <w:rPr>
            <w:rFonts w:asciiTheme="minorHAnsi" w:eastAsiaTheme="minorEastAsia" w:hAnsiTheme="minorHAnsi" w:cstheme="minorBidi"/>
            <w:noProof/>
            <w:sz w:val="22"/>
            <w:szCs w:val="22"/>
            <w:lang w:eastAsia="de-CH"/>
          </w:rPr>
          <w:tab/>
        </w:r>
        <w:r w:rsidRPr="00FC4855">
          <w:rPr>
            <w:rStyle w:val="Hyperlink"/>
            <w:noProof/>
          </w:rPr>
          <w:t>Methode: GetSettingPath</w:t>
        </w:r>
        <w:r>
          <w:rPr>
            <w:noProof/>
            <w:webHidden/>
          </w:rPr>
          <w:tab/>
        </w:r>
        <w:r>
          <w:rPr>
            <w:noProof/>
            <w:webHidden/>
          </w:rPr>
          <w:fldChar w:fldCharType="begin"/>
        </w:r>
        <w:r>
          <w:rPr>
            <w:noProof/>
            <w:webHidden/>
          </w:rPr>
          <w:instrText xml:space="preserve"> PAGEREF _Toc510789347 \h </w:instrText>
        </w:r>
        <w:r>
          <w:rPr>
            <w:noProof/>
            <w:webHidden/>
          </w:rPr>
        </w:r>
        <w:r>
          <w:rPr>
            <w:noProof/>
            <w:webHidden/>
          </w:rPr>
          <w:fldChar w:fldCharType="separate"/>
        </w:r>
        <w:r w:rsidR="001108DB">
          <w:rPr>
            <w:noProof/>
            <w:webHidden/>
          </w:rPr>
          <w:t>70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8" w:history="1">
        <w:r w:rsidRPr="00FC4855">
          <w:rPr>
            <w:rStyle w:val="Hyperlink"/>
            <w:noProof/>
          </w:rPr>
          <w:t>12.1.1.8</w:t>
        </w:r>
        <w:r>
          <w:rPr>
            <w:rFonts w:asciiTheme="minorHAnsi" w:eastAsiaTheme="minorEastAsia" w:hAnsiTheme="minorHAnsi" w:cstheme="minorBidi"/>
            <w:noProof/>
            <w:sz w:val="22"/>
            <w:szCs w:val="22"/>
            <w:lang w:eastAsia="de-CH"/>
          </w:rPr>
          <w:tab/>
        </w:r>
        <w:r w:rsidRPr="00FC4855">
          <w:rPr>
            <w:rStyle w:val="Hyperlink"/>
            <w:noProof/>
          </w:rPr>
          <w:t>Methode: CreateParameter</w:t>
        </w:r>
        <w:r>
          <w:rPr>
            <w:noProof/>
            <w:webHidden/>
          </w:rPr>
          <w:tab/>
        </w:r>
        <w:r>
          <w:rPr>
            <w:noProof/>
            <w:webHidden/>
          </w:rPr>
          <w:fldChar w:fldCharType="begin"/>
        </w:r>
        <w:r>
          <w:rPr>
            <w:noProof/>
            <w:webHidden/>
          </w:rPr>
          <w:instrText xml:space="preserve"> PAGEREF _Toc510789348 \h </w:instrText>
        </w:r>
        <w:r>
          <w:rPr>
            <w:noProof/>
            <w:webHidden/>
          </w:rPr>
        </w:r>
        <w:r>
          <w:rPr>
            <w:noProof/>
            <w:webHidden/>
          </w:rPr>
          <w:fldChar w:fldCharType="separate"/>
        </w:r>
        <w:r w:rsidR="001108DB">
          <w:rPr>
            <w:noProof/>
            <w:webHidden/>
          </w:rPr>
          <w:t>71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49" w:history="1">
        <w:r w:rsidRPr="00FC4855">
          <w:rPr>
            <w:rStyle w:val="Hyperlink"/>
            <w:noProof/>
          </w:rPr>
          <w:t>12.1.1.9</w:t>
        </w:r>
        <w:r>
          <w:rPr>
            <w:rFonts w:asciiTheme="minorHAnsi" w:eastAsiaTheme="minorEastAsia" w:hAnsiTheme="minorHAnsi" w:cstheme="minorBidi"/>
            <w:noProof/>
            <w:sz w:val="22"/>
            <w:szCs w:val="22"/>
            <w:lang w:eastAsia="de-CH"/>
          </w:rPr>
          <w:tab/>
        </w:r>
        <w:r w:rsidRPr="00FC4855">
          <w:rPr>
            <w:rStyle w:val="Hyperlink"/>
            <w:noProof/>
          </w:rPr>
          <w:t>Methode: GetType</w:t>
        </w:r>
        <w:r>
          <w:rPr>
            <w:noProof/>
            <w:webHidden/>
          </w:rPr>
          <w:tab/>
        </w:r>
        <w:r>
          <w:rPr>
            <w:noProof/>
            <w:webHidden/>
          </w:rPr>
          <w:fldChar w:fldCharType="begin"/>
        </w:r>
        <w:r>
          <w:rPr>
            <w:noProof/>
            <w:webHidden/>
          </w:rPr>
          <w:instrText xml:space="preserve"> PAGEREF _Toc510789349 \h </w:instrText>
        </w:r>
        <w:r>
          <w:rPr>
            <w:noProof/>
            <w:webHidden/>
          </w:rPr>
        </w:r>
        <w:r>
          <w:rPr>
            <w:noProof/>
            <w:webHidden/>
          </w:rPr>
          <w:fldChar w:fldCharType="separate"/>
        </w:r>
        <w:r w:rsidR="001108DB">
          <w:rPr>
            <w:noProof/>
            <w:webHidden/>
          </w:rPr>
          <w:t>72</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50" w:history="1">
        <w:r w:rsidRPr="00FC4855">
          <w:rPr>
            <w:rStyle w:val="Hyperlink"/>
            <w:noProof/>
            <w:lang w:val="en-US"/>
          </w:rPr>
          <w:t>12.1.2</w:t>
        </w:r>
        <w:r>
          <w:rPr>
            <w:rFonts w:asciiTheme="minorHAnsi" w:eastAsiaTheme="minorEastAsia" w:hAnsiTheme="minorHAnsi" w:cstheme="minorBidi"/>
            <w:noProof/>
            <w:sz w:val="22"/>
            <w:szCs w:val="22"/>
            <w:lang w:eastAsia="de-CH"/>
          </w:rPr>
          <w:tab/>
        </w:r>
        <w:r w:rsidRPr="00FC4855">
          <w:rPr>
            <w:rStyle w:val="Hyperlink"/>
            <w:noProof/>
            <w:lang w:val="en-US"/>
          </w:rPr>
          <w:t>Klasse: ParameterBusHelper</w:t>
        </w:r>
        <w:r>
          <w:rPr>
            <w:noProof/>
            <w:webHidden/>
          </w:rPr>
          <w:tab/>
        </w:r>
        <w:r>
          <w:rPr>
            <w:noProof/>
            <w:webHidden/>
          </w:rPr>
          <w:fldChar w:fldCharType="begin"/>
        </w:r>
        <w:r>
          <w:rPr>
            <w:noProof/>
            <w:webHidden/>
          </w:rPr>
          <w:instrText xml:space="preserve"> PAGEREF _Toc510789350 \h </w:instrText>
        </w:r>
        <w:r>
          <w:rPr>
            <w:noProof/>
            <w:webHidden/>
          </w:rPr>
        </w:r>
        <w:r>
          <w:rPr>
            <w:noProof/>
            <w:webHidden/>
          </w:rPr>
          <w:fldChar w:fldCharType="separate"/>
        </w:r>
        <w:r w:rsidR="001108DB">
          <w:rPr>
            <w:noProof/>
            <w:webHidden/>
          </w:rPr>
          <w:t>72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51" w:history="1">
        <w:r w:rsidRPr="00FC4855">
          <w:rPr>
            <w:rStyle w:val="Hyperlink"/>
            <w:noProof/>
          </w:rPr>
          <w:t>12.1.2.1</w:t>
        </w:r>
        <w:r>
          <w:rPr>
            <w:rFonts w:asciiTheme="minorHAnsi" w:eastAsiaTheme="minorEastAsia" w:hAnsiTheme="minorHAnsi" w:cstheme="minorBidi"/>
            <w:noProof/>
            <w:sz w:val="22"/>
            <w:szCs w:val="22"/>
            <w:lang w:eastAsia="de-CH"/>
          </w:rPr>
          <w:tab/>
        </w:r>
        <w:r w:rsidRPr="00FC4855">
          <w:rPr>
            <w:rStyle w:val="Hyperlink"/>
            <w:noProof/>
          </w:rPr>
          <w:t>Methode: SubscribeGetEvent</w:t>
        </w:r>
        <w:r>
          <w:rPr>
            <w:noProof/>
            <w:webHidden/>
          </w:rPr>
          <w:tab/>
        </w:r>
        <w:r>
          <w:rPr>
            <w:noProof/>
            <w:webHidden/>
          </w:rPr>
          <w:fldChar w:fldCharType="begin"/>
        </w:r>
        <w:r>
          <w:rPr>
            <w:noProof/>
            <w:webHidden/>
          </w:rPr>
          <w:instrText xml:space="preserve"> PAGEREF _Toc510789351 \h </w:instrText>
        </w:r>
        <w:r>
          <w:rPr>
            <w:noProof/>
            <w:webHidden/>
          </w:rPr>
        </w:r>
        <w:r>
          <w:rPr>
            <w:noProof/>
            <w:webHidden/>
          </w:rPr>
          <w:fldChar w:fldCharType="separate"/>
        </w:r>
        <w:r w:rsidR="001108DB">
          <w:rPr>
            <w:noProof/>
            <w:webHidden/>
          </w:rPr>
          <w:t>72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52" w:history="1">
        <w:r w:rsidRPr="00FC4855">
          <w:rPr>
            <w:rStyle w:val="Hyperlink"/>
            <w:noProof/>
          </w:rPr>
          <w:t>12.1.2.2</w:t>
        </w:r>
        <w:r>
          <w:rPr>
            <w:rFonts w:asciiTheme="minorHAnsi" w:eastAsiaTheme="minorEastAsia" w:hAnsiTheme="minorHAnsi" w:cstheme="minorBidi"/>
            <w:noProof/>
            <w:sz w:val="22"/>
            <w:szCs w:val="22"/>
            <w:lang w:eastAsia="de-CH"/>
          </w:rPr>
          <w:tab/>
        </w:r>
        <w:r w:rsidRPr="00FC4855">
          <w:rPr>
            <w:rStyle w:val="Hyperlink"/>
            <w:noProof/>
          </w:rPr>
          <w:t>Methode: SubscribeSaveEvent</w:t>
        </w:r>
        <w:r>
          <w:rPr>
            <w:noProof/>
            <w:webHidden/>
          </w:rPr>
          <w:tab/>
        </w:r>
        <w:r>
          <w:rPr>
            <w:noProof/>
            <w:webHidden/>
          </w:rPr>
          <w:fldChar w:fldCharType="begin"/>
        </w:r>
        <w:r>
          <w:rPr>
            <w:noProof/>
            <w:webHidden/>
          </w:rPr>
          <w:instrText xml:space="preserve"> PAGEREF _Toc510789352 \h </w:instrText>
        </w:r>
        <w:r>
          <w:rPr>
            <w:noProof/>
            <w:webHidden/>
          </w:rPr>
        </w:r>
        <w:r>
          <w:rPr>
            <w:noProof/>
            <w:webHidden/>
          </w:rPr>
          <w:fldChar w:fldCharType="separate"/>
        </w:r>
        <w:r w:rsidR="001108DB">
          <w:rPr>
            <w:noProof/>
            <w:webHidden/>
          </w:rPr>
          <w:t>73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53" w:history="1">
        <w:r w:rsidRPr="00FC4855">
          <w:rPr>
            <w:rStyle w:val="Hyperlink"/>
            <w:noProof/>
            <w:lang w:val="en-US"/>
          </w:rPr>
          <w:t>12.1.3</w:t>
        </w:r>
        <w:r>
          <w:rPr>
            <w:rFonts w:asciiTheme="minorHAnsi" w:eastAsiaTheme="minorEastAsia" w:hAnsiTheme="minorHAnsi" w:cstheme="minorBidi"/>
            <w:noProof/>
            <w:sz w:val="22"/>
            <w:szCs w:val="22"/>
            <w:lang w:eastAsia="de-CH"/>
          </w:rPr>
          <w:tab/>
        </w:r>
        <w:r w:rsidRPr="00FC4855">
          <w:rPr>
            <w:rStyle w:val="Hyperlink"/>
            <w:noProof/>
            <w:lang w:val="en-US"/>
          </w:rPr>
          <w:t>Klasse: Parameter</w:t>
        </w:r>
        <w:r>
          <w:rPr>
            <w:noProof/>
            <w:webHidden/>
          </w:rPr>
          <w:tab/>
        </w:r>
        <w:r>
          <w:rPr>
            <w:noProof/>
            <w:webHidden/>
          </w:rPr>
          <w:fldChar w:fldCharType="begin"/>
        </w:r>
        <w:r>
          <w:rPr>
            <w:noProof/>
            <w:webHidden/>
          </w:rPr>
          <w:instrText xml:space="preserve"> PAGEREF _Toc510789353 \h </w:instrText>
        </w:r>
        <w:r>
          <w:rPr>
            <w:noProof/>
            <w:webHidden/>
          </w:rPr>
        </w:r>
        <w:r>
          <w:rPr>
            <w:noProof/>
            <w:webHidden/>
          </w:rPr>
          <w:fldChar w:fldCharType="separate"/>
        </w:r>
        <w:r w:rsidR="001108DB">
          <w:rPr>
            <w:noProof/>
            <w:webHidden/>
          </w:rPr>
          <w:t>73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54" w:history="1">
        <w:r w:rsidRPr="00FC4855">
          <w:rPr>
            <w:rStyle w:val="Hyperlink"/>
            <w:noProof/>
            <w:lang w:val="en-US"/>
          </w:rPr>
          <w:t>12.1.3.1</w:t>
        </w:r>
        <w:r>
          <w:rPr>
            <w:rFonts w:asciiTheme="minorHAnsi" w:eastAsiaTheme="minorEastAsia" w:hAnsiTheme="minorHAnsi" w:cstheme="minorBidi"/>
            <w:noProof/>
            <w:sz w:val="22"/>
            <w:szCs w:val="22"/>
            <w:lang w:eastAsia="de-CH"/>
          </w:rPr>
          <w:tab/>
        </w:r>
        <w:r w:rsidRPr="00FC4855">
          <w:rPr>
            <w:rStyle w:val="Hyperlink"/>
            <w:noProof/>
          </w:rPr>
          <w:t xml:space="preserve">Property: </w:t>
        </w:r>
        <w:r w:rsidRPr="00FC4855">
          <w:rPr>
            <w:rStyle w:val="Hyperlink"/>
            <w:noProof/>
            <w:lang w:val="en-US"/>
          </w:rPr>
          <w:t>Name</w:t>
        </w:r>
        <w:r>
          <w:rPr>
            <w:noProof/>
            <w:webHidden/>
          </w:rPr>
          <w:tab/>
        </w:r>
        <w:r>
          <w:rPr>
            <w:noProof/>
            <w:webHidden/>
          </w:rPr>
          <w:fldChar w:fldCharType="begin"/>
        </w:r>
        <w:r>
          <w:rPr>
            <w:noProof/>
            <w:webHidden/>
          </w:rPr>
          <w:instrText xml:space="preserve"> PAGEREF _Toc510789354 \h </w:instrText>
        </w:r>
        <w:r>
          <w:rPr>
            <w:noProof/>
            <w:webHidden/>
          </w:rPr>
        </w:r>
        <w:r>
          <w:rPr>
            <w:noProof/>
            <w:webHidden/>
          </w:rPr>
          <w:fldChar w:fldCharType="separate"/>
        </w:r>
        <w:r w:rsidR="001108DB">
          <w:rPr>
            <w:noProof/>
            <w:webHidden/>
          </w:rPr>
          <w:t>73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55" w:history="1">
        <w:r w:rsidRPr="00FC4855">
          <w:rPr>
            <w:rStyle w:val="Hyperlink"/>
            <w:noProof/>
          </w:rPr>
          <w:t>12.1.3.2</w:t>
        </w:r>
        <w:r>
          <w:rPr>
            <w:rFonts w:asciiTheme="minorHAnsi" w:eastAsiaTheme="minorEastAsia" w:hAnsiTheme="minorHAnsi" w:cstheme="minorBidi"/>
            <w:noProof/>
            <w:sz w:val="22"/>
            <w:szCs w:val="22"/>
            <w:lang w:eastAsia="de-CH"/>
          </w:rPr>
          <w:tab/>
        </w:r>
        <w:r w:rsidRPr="00FC4855">
          <w:rPr>
            <w:rStyle w:val="Hyperlink"/>
            <w:noProof/>
          </w:rPr>
          <w:t>Property: Type</w:t>
        </w:r>
        <w:r>
          <w:rPr>
            <w:noProof/>
            <w:webHidden/>
          </w:rPr>
          <w:tab/>
        </w:r>
        <w:r>
          <w:rPr>
            <w:noProof/>
            <w:webHidden/>
          </w:rPr>
          <w:fldChar w:fldCharType="begin"/>
        </w:r>
        <w:r>
          <w:rPr>
            <w:noProof/>
            <w:webHidden/>
          </w:rPr>
          <w:instrText xml:space="preserve"> PAGEREF _Toc510789355 \h </w:instrText>
        </w:r>
        <w:r>
          <w:rPr>
            <w:noProof/>
            <w:webHidden/>
          </w:rPr>
        </w:r>
        <w:r>
          <w:rPr>
            <w:noProof/>
            <w:webHidden/>
          </w:rPr>
          <w:fldChar w:fldCharType="separate"/>
        </w:r>
        <w:r w:rsidR="001108DB">
          <w:rPr>
            <w:noProof/>
            <w:webHidden/>
          </w:rPr>
          <w:t>73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56" w:history="1">
        <w:r w:rsidRPr="00FC4855">
          <w:rPr>
            <w:rStyle w:val="Hyperlink"/>
            <w:noProof/>
          </w:rPr>
          <w:t>12.1.3.3</w:t>
        </w:r>
        <w:r>
          <w:rPr>
            <w:rFonts w:asciiTheme="minorHAnsi" w:eastAsiaTheme="minorEastAsia" w:hAnsiTheme="minorHAnsi" w:cstheme="minorBidi"/>
            <w:noProof/>
            <w:sz w:val="22"/>
            <w:szCs w:val="22"/>
            <w:lang w:eastAsia="de-CH"/>
          </w:rPr>
          <w:tab/>
        </w:r>
        <w:r w:rsidRPr="00FC4855">
          <w:rPr>
            <w:rStyle w:val="Hyperlink"/>
            <w:noProof/>
          </w:rPr>
          <w:t>Property: Description</w:t>
        </w:r>
        <w:r>
          <w:rPr>
            <w:noProof/>
            <w:webHidden/>
          </w:rPr>
          <w:tab/>
        </w:r>
        <w:r>
          <w:rPr>
            <w:noProof/>
            <w:webHidden/>
          </w:rPr>
          <w:fldChar w:fldCharType="begin"/>
        </w:r>
        <w:r>
          <w:rPr>
            <w:noProof/>
            <w:webHidden/>
          </w:rPr>
          <w:instrText xml:space="preserve"> PAGEREF _Toc510789356 \h </w:instrText>
        </w:r>
        <w:r>
          <w:rPr>
            <w:noProof/>
            <w:webHidden/>
          </w:rPr>
        </w:r>
        <w:r>
          <w:rPr>
            <w:noProof/>
            <w:webHidden/>
          </w:rPr>
          <w:fldChar w:fldCharType="separate"/>
        </w:r>
        <w:r w:rsidR="001108DB">
          <w:rPr>
            <w:noProof/>
            <w:webHidden/>
          </w:rPr>
          <w:t>74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57" w:history="1">
        <w:r w:rsidRPr="00FC4855">
          <w:rPr>
            <w:rStyle w:val="Hyperlink"/>
            <w:noProof/>
          </w:rPr>
          <w:t>12.1.3.4</w:t>
        </w:r>
        <w:r>
          <w:rPr>
            <w:rFonts w:asciiTheme="minorHAnsi" w:eastAsiaTheme="minorEastAsia" w:hAnsiTheme="minorHAnsi" w:cstheme="minorBidi"/>
            <w:noProof/>
            <w:sz w:val="22"/>
            <w:szCs w:val="22"/>
            <w:lang w:eastAsia="de-CH"/>
          </w:rPr>
          <w:tab/>
        </w:r>
        <w:r w:rsidRPr="00FC4855">
          <w:rPr>
            <w:rStyle w:val="Hyperlink"/>
            <w:noProof/>
          </w:rPr>
          <w:t>Property: Value</w:t>
        </w:r>
        <w:r>
          <w:rPr>
            <w:noProof/>
            <w:webHidden/>
          </w:rPr>
          <w:tab/>
        </w:r>
        <w:r>
          <w:rPr>
            <w:noProof/>
            <w:webHidden/>
          </w:rPr>
          <w:fldChar w:fldCharType="begin"/>
        </w:r>
        <w:r>
          <w:rPr>
            <w:noProof/>
            <w:webHidden/>
          </w:rPr>
          <w:instrText xml:space="preserve"> PAGEREF _Toc510789357 \h </w:instrText>
        </w:r>
        <w:r>
          <w:rPr>
            <w:noProof/>
            <w:webHidden/>
          </w:rPr>
        </w:r>
        <w:r>
          <w:rPr>
            <w:noProof/>
            <w:webHidden/>
          </w:rPr>
          <w:fldChar w:fldCharType="separate"/>
        </w:r>
        <w:r w:rsidR="001108DB">
          <w:rPr>
            <w:noProof/>
            <w:webHidden/>
          </w:rPr>
          <w:t>74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58" w:history="1">
        <w:r w:rsidRPr="00FC4855">
          <w:rPr>
            <w:rStyle w:val="Hyperlink"/>
            <w:noProof/>
          </w:rPr>
          <w:t>12.1.3.5</w:t>
        </w:r>
        <w:r>
          <w:rPr>
            <w:rFonts w:asciiTheme="minorHAnsi" w:eastAsiaTheme="minorEastAsia" w:hAnsiTheme="minorHAnsi" w:cstheme="minorBidi"/>
            <w:noProof/>
            <w:sz w:val="22"/>
            <w:szCs w:val="22"/>
            <w:lang w:eastAsia="de-CH"/>
          </w:rPr>
          <w:tab/>
        </w:r>
        <w:r w:rsidRPr="00FC4855">
          <w:rPr>
            <w:rStyle w:val="Hyperlink"/>
            <w:noProof/>
          </w:rPr>
          <w:t>Property: Default</w:t>
        </w:r>
        <w:r>
          <w:rPr>
            <w:noProof/>
            <w:webHidden/>
          </w:rPr>
          <w:tab/>
        </w:r>
        <w:r>
          <w:rPr>
            <w:noProof/>
            <w:webHidden/>
          </w:rPr>
          <w:fldChar w:fldCharType="begin"/>
        </w:r>
        <w:r>
          <w:rPr>
            <w:noProof/>
            <w:webHidden/>
          </w:rPr>
          <w:instrText xml:space="preserve"> PAGEREF _Toc510789358 \h </w:instrText>
        </w:r>
        <w:r>
          <w:rPr>
            <w:noProof/>
            <w:webHidden/>
          </w:rPr>
        </w:r>
        <w:r>
          <w:rPr>
            <w:noProof/>
            <w:webHidden/>
          </w:rPr>
          <w:fldChar w:fldCharType="separate"/>
        </w:r>
        <w:r w:rsidR="001108DB">
          <w:rPr>
            <w:noProof/>
            <w:webHidden/>
          </w:rPr>
          <w:t>74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59" w:history="1">
        <w:r w:rsidRPr="00FC4855">
          <w:rPr>
            <w:rStyle w:val="Hyperlink"/>
            <w:noProof/>
          </w:rPr>
          <w:t>12.1.3.6</w:t>
        </w:r>
        <w:r>
          <w:rPr>
            <w:rFonts w:asciiTheme="minorHAnsi" w:eastAsiaTheme="minorEastAsia" w:hAnsiTheme="minorHAnsi" w:cstheme="minorBidi"/>
            <w:noProof/>
            <w:sz w:val="22"/>
            <w:szCs w:val="22"/>
            <w:lang w:eastAsia="de-CH"/>
          </w:rPr>
          <w:tab/>
        </w:r>
        <w:r w:rsidRPr="00FC4855">
          <w:rPr>
            <w:rStyle w:val="Hyperlink"/>
            <w:noProof/>
          </w:rPr>
          <w:t>Property: RegexValidation</w:t>
        </w:r>
        <w:r>
          <w:rPr>
            <w:noProof/>
            <w:webHidden/>
          </w:rPr>
          <w:tab/>
        </w:r>
        <w:r>
          <w:rPr>
            <w:noProof/>
            <w:webHidden/>
          </w:rPr>
          <w:fldChar w:fldCharType="begin"/>
        </w:r>
        <w:r>
          <w:rPr>
            <w:noProof/>
            <w:webHidden/>
          </w:rPr>
          <w:instrText xml:space="preserve"> PAGEREF _Toc510789359 \h </w:instrText>
        </w:r>
        <w:r>
          <w:rPr>
            <w:noProof/>
            <w:webHidden/>
          </w:rPr>
        </w:r>
        <w:r>
          <w:rPr>
            <w:noProof/>
            <w:webHidden/>
          </w:rPr>
          <w:fldChar w:fldCharType="separate"/>
        </w:r>
        <w:r w:rsidR="001108DB">
          <w:rPr>
            <w:noProof/>
            <w:webHidden/>
          </w:rPr>
          <w:t>74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60" w:history="1">
        <w:r w:rsidRPr="00FC4855">
          <w:rPr>
            <w:rStyle w:val="Hyperlink"/>
            <w:noProof/>
          </w:rPr>
          <w:t>12.1.3.7</w:t>
        </w:r>
        <w:r>
          <w:rPr>
            <w:rFonts w:asciiTheme="minorHAnsi" w:eastAsiaTheme="minorEastAsia" w:hAnsiTheme="minorHAnsi" w:cstheme="minorBidi"/>
            <w:noProof/>
            <w:sz w:val="22"/>
            <w:szCs w:val="22"/>
            <w:lang w:eastAsia="de-CH"/>
          </w:rPr>
          <w:tab/>
        </w:r>
        <w:r w:rsidRPr="00FC4855">
          <w:rPr>
            <w:rStyle w:val="Hyperlink"/>
            <w:noProof/>
          </w:rPr>
          <w:t>Property: Mandatory</w:t>
        </w:r>
        <w:r>
          <w:rPr>
            <w:noProof/>
            <w:webHidden/>
          </w:rPr>
          <w:tab/>
        </w:r>
        <w:r>
          <w:rPr>
            <w:noProof/>
            <w:webHidden/>
          </w:rPr>
          <w:fldChar w:fldCharType="begin"/>
        </w:r>
        <w:r>
          <w:rPr>
            <w:noProof/>
            <w:webHidden/>
          </w:rPr>
          <w:instrText xml:space="preserve"> PAGEREF _Toc510789360 \h </w:instrText>
        </w:r>
        <w:r>
          <w:rPr>
            <w:noProof/>
            <w:webHidden/>
          </w:rPr>
        </w:r>
        <w:r>
          <w:rPr>
            <w:noProof/>
            <w:webHidden/>
          </w:rPr>
          <w:fldChar w:fldCharType="separate"/>
        </w:r>
        <w:r w:rsidR="001108DB">
          <w:rPr>
            <w:noProof/>
            <w:webHidden/>
          </w:rPr>
          <w:t>74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61" w:history="1">
        <w:r w:rsidRPr="00FC4855">
          <w:rPr>
            <w:rStyle w:val="Hyperlink"/>
            <w:noProof/>
          </w:rPr>
          <w:t>12.1.4</w:t>
        </w:r>
        <w:r>
          <w:rPr>
            <w:rFonts w:asciiTheme="minorHAnsi" w:eastAsiaTheme="minorEastAsia" w:hAnsiTheme="minorHAnsi" w:cstheme="minorBidi"/>
            <w:noProof/>
            <w:sz w:val="22"/>
            <w:szCs w:val="22"/>
            <w:lang w:eastAsia="de-CH"/>
          </w:rPr>
          <w:tab/>
        </w:r>
        <w:r w:rsidRPr="00FC4855">
          <w:rPr>
            <w:rStyle w:val="Hyperlink"/>
            <w:noProof/>
          </w:rPr>
          <w:t>Interface: ISetting</w:t>
        </w:r>
        <w:r>
          <w:rPr>
            <w:noProof/>
            <w:webHidden/>
          </w:rPr>
          <w:tab/>
        </w:r>
        <w:r>
          <w:rPr>
            <w:noProof/>
            <w:webHidden/>
          </w:rPr>
          <w:fldChar w:fldCharType="begin"/>
        </w:r>
        <w:r>
          <w:rPr>
            <w:noProof/>
            <w:webHidden/>
          </w:rPr>
          <w:instrText xml:space="preserve"> PAGEREF _Toc510789361 \h </w:instrText>
        </w:r>
        <w:r>
          <w:rPr>
            <w:noProof/>
            <w:webHidden/>
          </w:rPr>
        </w:r>
        <w:r>
          <w:rPr>
            <w:noProof/>
            <w:webHidden/>
          </w:rPr>
          <w:fldChar w:fldCharType="separate"/>
        </w:r>
        <w:r w:rsidR="001108DB">
          <w:rPr>
            <w:noProof/>
            <w:webHidden/>
          </w:rPr>
          <w:t>74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62" w:history="1">
        <w:r w:rsidRPr="00FC4855">
          <w:rPr>
            <w:rStyle w:val="Hyperlink"/>
            <w:noProof/>
            <w:lang w:val="en-US"/>
          </w:rPr>
          <w:t>12.1.5</w:t>
        </w:r>
        <w:r>
          <w:rPr>
            <w:rFonts w:asciiTheme="minorHAnsi" w:eastAsiaTheme="minorEastAsia" w:hAnsiTheme="minorHAnsi" w:cstheme="minorBidi"/>
            <w:noProof/>
            <w:sz w:val="22"/>
            <w:szCs w:val="22"/>
            <w:lang w:eastAsia="de-CH"/>
          </w:rPr>
          <w:tab/>
        </w:r>
        <w:r w:rsidRPr="00FC4855">
          <w:rPr>
            <w:rStyle w:val="Hyperlink"/>
            <w:noProof/>
            <w:lang w:val="en-US"/>
          </w:rPr>
          <w:t>Klasse: BusConfigurator</w:t>
        </w:r>
        <w:r>
          <w:rPr>
            <w:noProof/>
            <w:webHidden/>
          </w:rPr>
          <w:tab/>
        </w:r>
        <w:r>
          <w:rPr>
            <w:noProof/>
            <w:webHidden/>
          </w:rPr>
          <w:fldChar w:fldCharType="begin"/>
        </w:r>
        <w:r>
          <w:rPr>
            <w:noProof/>
            <w:webHidden/>
          </w:rPr>
          <w:instrText xml:space="preserve"> PAGEREF _Toc510789362 \h </w:instrText>
        </w:r>
        <w:r>
          <w:rPr>
            <w:noProof/>
            <w:webHidden/>
          </w:rPr>
        </w:r>
        <w:r>
          <w:rPr>
            <w:noProof/>
            <w:webHidden/>
          </w:rPr>
          <w:fldChar w:fldCharType="separate"/>
        </w:r>
        <w:r w:rsidR="001108DB">
          <w:rPr>
            <w:noProof/>
            <w:webHidden/>
          </w:rPr>
          <w:t>74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63" w:history="1">
        <w:r w:rsidRPr="00FC4855">
          <w:rPr>
            <w:rStyle w:val="Hyperlink"/>
            <w:noProof/>
          </w:rPr>
          <w:t>12.1.6</w:t>
        </w:r>
        <w:r>
          <w:rPr>
            <w:rFonts w:asciiTheme="minorHAnsi" w:eastAsiaTheme="minorEastAsia" w:hAnsiTheme="minorHAnsi" w:cstheme="minorBidi"/>
            <w:noProof/>
            <w:sz w:val="22"/>
            <w:szCs w:val="22"/>
            <w:lang w:eastAsia="de-CH"/>
          </w:rPr>
          <w:tab/>
        </w:r>
        <w:r w:rsidRPr="00FC4855">
          <w:rPr>
            <w:rStyle w:val="Hyperlink"/>
            <w:noProof/>
          </w:rPr>
          <w:t>Ordner: Attributes</w:t>
        </w:r>
        <w:r>
          <w:rPr>
            <w:noProof/>
            <w:webHidden/>
          </w:rPr>
          <w:tab/>
        </w:r>
        <w:r>
          <w:rPr>
            <w:noProof/>
            <w:webHidden/>
          </w:rPr>
          <w:fldChar w:fldCharType="begin"/>
        </w:r>
        <w:r>
          <w:rPr>
            <w:noProof/>
            <w:webHidden/>
          </w:rPr>
          <w:instrText xml:space="preserve"> PAGEREF _Toc510789363 \h </w:instrText>
        </w:r>
        <w:r>
          <w:rPr>
            <w:noProof/>
            <w:webHidden/>
          </w:rPr>
        </w:r>
        <w:r>
          <w:rPr>
            <w:noProof/>
            <w:webHidden/>
          </w:rPr>
          <w:fldChar w:fldCharType="separate"/>
        </w:r>
        <w:r w:rsidR="001108DB">
          <w:rPr>
            <w:noProof/>
            <w:webHidden/>
          </w:rPr>
          <w:t>75</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64" w:history="1">
        <w:r w:rsidRPr="00FC4855">
          <w:rPr>
            <w:rStyle w:val="Hyperlink"/>
            <w:noProof/>
          </w:rPr>
          <w:t>12.1.6.1</w:t>
        </w:r>
        <w:r>
          <w:rPr>
            <w:rFonts w:asciiTheme="minorHAnsi" w:eastAsiaTheme="minorEastAsia" w:hAnsiTheme="minorHAnsi" w:cstheme="minorBidi"/>
            <w:noProof/>
            <w:sz w:val="22"/>
            <w:szCs w:val="22"/>
            <w:lang w:eastAsia="de-CH"/>
          </w:rPr>
          <w:tab/>
        </w:r>
        <w:r w:rsidRPr="00FC4855">
          <w:rPr>
            <w:rStyle w:val="Hyperlink"/>
            <w:noProof/>
          </w:rPr>
          <w:t>Klasse: DefaultAttribute</w:t>
        </w:r>
        <w:r>
          <w:rPr>
            <w:noProof/>
            <w:webHidden/>
          </w:rPr>
          <w:tab/>
        </w:r>
        <w:r>
          <w:rPr>
            <w:noProof/>
            <w:webHidden/>
          </w:rPr>
          <w:fldChar w:fldCharType="begin"/>
        </w:r>
        <w:r>
          <w:rPr>
            <w:noProof/>
            <w:webHidden/>
          </w:rPr>
          <w:instrText xml:space="preserve"> PAGEREF _Toc510789364 \h </w:instrText>
        </w:r>
        <w:r>
          <w:rPr>
            <w:noProof/>
            <w:webHidden/>
          </w:rPr>
        </w:r>
        <w:r>
          <w:rPr>
            <w:noProof/>
            <w:webHidden/>
          </w:rPr>
          <w:fldChar w:fldCharType="separate"/>
        </w:r>
        <w:r w:rsidR="001108DB">
          <w:rPr>
            <w:noProof/>
            <w:webHidden/>
          </w:rPr>
          <w:t>75</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65" w:history="1">
        <w:r w:rsidRPr="00FC4855">
          <w:rPr>
            <w:rStyle w:val="Hyperlink"/>
            <w:noProof/>
          </w:rPr>
          <w:t>12.1.6.2</w:t>
        </w:r>
        <w:r>
          <w:rPr>
            <w:rFonts w:asciiTheme="minorHAnsi" w:eastAsiaTheme="minorEastAsia" w:hAnsiTheme="minorHAnsi" w:cstheme="minorBidi"/>
            <w:noProof/>
            <w:sz w:val="22"/>
            <w:szCs w:val="22"/>
            <w:lang w:eastAsia="de-CH"/>
          </w:rPr>
          <w:tab/>
        </w:r>
        <w:r w:rsidRPr="00FC4855">
          <w:rPr>
            <w:rStyle w:val="Hyperlink"/>
            <w:noProof/>
          </w:rPr>
          <w:t>Klasse: DescriptionAttribute</w:t>
        </w:r>
        <w:r>
          <w:rPr>
            <w:noProof/>
            <w:webHidden/>
          </w:rPr>
          <w:tab/>
        </w:r>
        <w:r>
          <w:rPr>
            <w:noProof/>
            <w:webHidden/>
          </w:rPr>
          <w:fldChar w:fldCharType="begin"/>
        </w:r>
        <w:r>
          <w:rPr>
            <w:noProof/>
            <w:webHidden/>
          </w:rPr>
          <w:instrText xml:space="preserve"> PAGEREF _Toc510789365 \h </w:instrText>
        </w:r>
        <w:r>
          <w:rPr>
            <w:noProof/>
            <w:webHidden/>
          </w:rPr>
        </w:r>
        <w:r>
          <w:rPr>
            <w:noProof/>
            <w:webHidden/>
          </w:rPr>
          <w:fldChar w:fldCharType="separate"/>
        </w:r>
        <w:r w:rsidR="001108DB">
          <w:rPr>
            <w:noProof/>
            <w:webHidden/>
          </w:rPr>
          <w:t>75</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66" w:history="1">
        <w:r w:rsidRPr="00FC4855">
          <w:rPr>
            <w:rStyle w:val="Hyperlink"/>
            <w:noProof/>
          </w:rPr>
          <w:t>12.1.6.3</w:t>
        </w:r>
        <w:r>
          <w:rPr>
            <w:rFonts w:asciiTheme="minorHAnsi" w:eastAsiaTheme="minorEastAsia" w:hAnsiTheme="minorHAnsi" w:cstheme="minorBidi"/>
            <w:noProof/>
            <w:sz w:val="22"/>
            <w:szCs w:val="22"/>
            <w:lang w:eastAsia="de-CH"/>
          </w:rPr>
          <w:tab/>
        </w:r>
        <w:r w:rsidRPr="00FC4855">
          <w:rPr>
            <w:rStyle w:val="Hyperlink"/>
            <w:noProof/>
          </w:rPr>
          <w:t>Klasse: MandatoryAttribute</w:t>
        </w:r>
        <w:r>
          <w:rPr>
            <w:noProof/>
            <w:webHidden/>
          </w:rPr>
          <w:tab/>
        </w:r>
        <w:r>
          <w:rPr>
            <w:noProof/>
            <w:webHidden/>
          </w:rPr>
          <w:fldChar w:fldCharType="begin"/>
        </w:r>
        <w:r>
          <w:rPr>
            <w:noProof/>
            <w:webHidden/>
          </w:rPr>
          <w:instrText xml:space="preserve"> PAGEREF _Toc510789366 \h </w:instrText>
        </w:r>
        <w:r>
          <w:rPr>
            <w:noProof/>
            <w:webHidden/>
          </w:rPr>
        </w:r>
        <w:r>
          <w:rPr>
            <w:noProof/>
            <w:webHidden/>
          </w:rPr>
          <w:fldChar w:fldCharType="separate"/>
        </w:r>
        <w:r w:rsidR="001108DB">
          <w:rPr>
            <w:noProof/>
            <w:webHidden/>
          </w:rPr>
          <w:t>75</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67" w:history="1">
        <w:r w:rsidRPr="00FC4855">
          <w:rPr>
            <w:rStyle w:val="Hyperlink"/>
            <w:noProof/>
          </w:rPr>
          <w:t>12.1.6.4</w:t>
        </w:r>
        <w:r>
          <w:rPr>
            <w:rFonts w:asciiTheme="minorHAnsi" w:eastAsiaTheme="minorEastAsia" w:hAnsiTheme="minorHAnsi" w:cstheme="minorBidi"/>
            <w:noProof/>
            <w:sz w:val="22"/>
            <w:szCs w:val="22"/>
            <w:lang w:eastAsia="de-CH"/>
          </w:rPr>
          <w:tab/>
        </w:r>
        <w:r w:rsidRPr="00FC4855">
          <w:rPr>
            <w:rStyle w:val="Hyperlink"/>
            <w:noProof/>
          </w:rPr>
          <w:t>Klasse: ValidationAttribute</w:t>
        </w:r>
        <w:r>
          <w:rPr>
            <w:noProof/>
            <w:webHidden/>
          </w:rPr>
          <w:tab/>
        </w:r>
        <w:r>
          <w:rPr>
            <w:noProof/>
            <w:webHidden/>
          </w:rPr>
          <w:fldChar w:fldCharType="begin"/>
        </w:r>
        <w:r>
          <w:rPr>
            <w:noProof/>
            <w:webHidden/>
          </w:rPr>
          <w:instrText xml:space="preserve"> PAGEREF _Toc510789367 \h </w:instrText>
        </w:r>
        <w:r>
          <w:rPr>
            <w:noProof/>
            <w:webHidden/>
          </w:rPr>
        </w:r>
        <w:r>
          <w:rPr>
            <w:noProof/>
            <w:webHidden/>
          </w:rPr>
          <w:fldChar w:fldCharType="separate"/>
        </w:r>
        <w:r w:rsidR="001108DB">
          <w:rPr>
            <w:noProof/>
            <w:webHidden/>
          </w:rPr>
          <w:t>76</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68" w:history="1">
        <w:r w:rsidRPr="00FC4855">
          <w:rPr>
            <w:rStyle w:val="Hyperlink"/>
            <w:noProof/>
            <w:lang w:val="en-US"/>
          </w:rPr>
          <w:t>12.1.7</w:t>
        </w:r>
        <w:r>
          <w:rPr>
            <w:rFonts w:asciiTheme="minorHAnsi" w:eastAsiaTheme="minorEastAsia" w:hAnsiTheme="minorHAnsi" w:cstheme="minorBidi"/>
            <w:noProof/>
            <w:sz w:val="22"/>
            <w:szCs w:val="22"/>
            <w:lang w:eastAsia="de-CH"/>
          </w:rPr>
          <w:tab/>
        </w:r>
        <w:r w:rsidRPr="00FC4855">
          <w:rPr>
            <w:rStyle w:val="Hyperlink"/>
            <w:noProof/>
            <w:lang w:val="en-US"/>
          </w:rPr>
          <w:t>Ordner: GetParameter</w:t>
        </w:r>
        <w:r>
          <w:rPr>
            <w:noProof/>
            <w:webHidden/>
          </w:rPr>
          <w:tab/>
        </w:r>
        <w:r>
          <w:rPr>
            <w:noProof/>
            <w:webHidden/>
          </w:rPr>
          <w:fldChar w:fldCharType="begin"/>
        </w:r>
        <w:r>
          <w:rPr>
            <w:noProof/>
            <w:webHidden/>
          </w:rPr>
          <w:instrText xml:space="preserve"> PAGEREF _Toc510789368 \h </w:instrText>
        </w:r>
        <w:r>
          <w:rPr>
            <w:noProof/>
            <w:webHidden/>
          </w:rPr>
        </w:r>
        <w:r>
          <w:rPr>
            <w:noProof/>
            <w:webHidden/>
          </w:rPr>
          <w:fldChar w:fldCharType="separate"/>
        </w:r>
        <w:r w:rsidR="001108DB">
          <w:rPr>
            <w:noProof/>
            <w:webHidden/>
          </w:rPr>
          <w:t>76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69" w:history="1">
        <w:r w:rsidRPr="00FC4855">
          <w:rPr>
            <w:rStyle w:val="Hyperlink"/>
            <w:noProof/>
          </w:rPr>
          <w:t>12.1.7.1</w:t>
        </w:r>
        <w:r>
          <w:rPr>
            <w:rFonts w:asciiTheme="minorHAnsi" w:eastAsiaTheme="minorEastAsia" w:hAnsiTheme="minorHAnsi" w:cstheme="minorBidi"/>
            <w:noProof/>
            <w:sz w:val="22"/>
            <w:szCs w:val="22"/>
            <w:lang w:eastAsia="de-CH"/>
          </w:rPr>
          <w:tab/>
        </w:r>
        <w:r w:rsidRPr="00FC4855">
          <w:rPr>
            <w:rStyle w:val="Hyperlink"/>
            <w:noProof/>
          </w:rPr>
          <w:t>Klasse: GetParameterEvent</w:t>
        </w:r>
        <w:r>
          <w:rPr>
            <w:noProof/>
            <w:webHidden/>
          </w:rPr>
          <w:tab/>
        </w:r>
        <w:r>
          <w:rPr>
            <w:noProof/>
            <w:webHidden/>
          </w:rPr>
          <w:fldChar w:fldCharType="begin"/>
        </w:r>
        <w:r>
          <w:rPr>
            <w:noProof/>
            <w:webHidden/>
          </w:rPr>
          <w:instrText xml:space="preserve"> PAGEREF _Toc510789369 \h </w:instrText>
        </w:r>
        <w:r>
          <w:rPr>
            <w:noProof/>
            <w:webHidden/>
          </w:rPr>
        </w:r>
        <w:r>
          <w:rPr>
            <w:noProof/>
            <w:webHidden/>
          </w:rPr>
          <w:fldChar w:fldCharType="separate"/>
        </w:r>
        <w:r w:rsidR="001108DB">
          <w:rPr>
            <w:noProof/>
            <w:webHidden/>
          </w:rPr>
          <w:t>76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70" w:history="1">
        <w:r w:rsidRPr="00FC4855">
          <w:rPr>
            <w:rStyle w:val="Hyperlink"/>
            <w:noProof/>
          </w:rPr>
          <w:t>12.1.7.2</w:t>
        </w:r>
        <w:r>
          <w:rPr>
            <w:rFonts w:asciiTheme="minorHAnsi" w:eastAsiaTheme="minorEastAsia" w:hAnsiTheme="minorHAnsi" w:cstheme="minorBidi"/>
            <w:noProof/>
            <w:sz w:val="22"/>
            <w:szCs w:val="22"/>
            <w:lang w:eastAsia="de-CH"/>
          </w:rPr>
          <w:tab/>
        </w:r>
        <w:r w:rsidRPr="00FC4855">
          <w:rPr>
            <w:rStyle w:val="Hyperlink"/>
            <w:noProof/>
          </w:rPr>
          <w:t>Klasse: GetParameterEventResponse</w:t>
        </w:r>
        <w:r>
          <w:rPr>
            <w:noProof/>
            <w:webHidden/>
          </w:rPr>
          <w:tab/>
        </w:r>
        <w:r>
          <w:rPr>
            <w:noProof/>
            <w:webHidden/>
          </w:rPr>
          <w:fldChar w:fldCharType="begin"/>
        </w:r>
        <w:r>
          <w:rPr>
            <w:noProof/>
            <w:webHidden/>
          </w:rPr>
          <w:instrText xml:space="preserve"> PAGEREF _Toc510789370 \h </w:instrText>
        </w:r>
        <w:r>
          <w:rPr>
            <w:noProof/>
            <w:webHidden/>
          </w:rPr>
        </w:r>
        <w:r>
          <w:rPr>
            <w:noProof/>
            <w:webHidden/>
          </w:rPr>
          <w:fldChar w:fldCharType="separate"/>
        </w:r>
        <w:r w:rsidR="001108DB">
          <w:rPr>
            <w:noProof/>
            <w:webHidden/>
          </w:rPr>
          <w:t>76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71" w:history="1">
        <w:r w:rsidRPr="00FC4855">
          <w:rPr>
            <w:rStyle w:val="Hyperlink"/>
            <w:noProof/>
          </w:rPr>
          <w:t>12.1.7.3</w:t>
        </w:r>
        <w:r>
          <w:rPr>
            <w:rFonts w:asciiTheme="minorHAnsi" w:eastAsiaTheme="minorEastAsia" w:hAnsiTheme="minorHAnsi" w:cstheme="minorBidi"/>
            <w:noProof/>
            <w:sz w:val="22"/>
            <w:szCs w:val="22"/>
            <w:lang w:eastAsia="de-CH"/>
          </w:rPr>
          <w:tab/>
        </w:r>
        <w:r w:rsidRPr="00FC4855">
          <w:rPr>
            <w:rStyle w:val="Hyperlink"/>
            <w:noProof/>
          </w:rPr>
          <w:t>Klasse: GetParameterRequest</w:t>
        </w:r>
        <w:r>
          <w:rPr>
            <w:noProof/>
            <w:webHidden/>
          </w:rPr>
          <w:tab/>
        </w:r>
        <w:r>
          <w:rPr>
            <w:noProof/>
            <w:webHidden/>
          </w:rPr>
          <w:fldChar w:fldCharType="begin"/>
        </w:r>
        <w:r>
          <w:rPr>
            <w:noProof/>
            <w:webHidden/>
          </w:rPr>
          <w:instrText xml:space="preserve"> PAGEREF _Toc510789371 \h </w:instrText>
        </w:r>
        <w:r>
          <w:rPr>
            <w:noProof/>
            <w:webHidden/>
          </w:rPr>
        </w:r>
        <w:r>
          <w:rPr>
            <w:noProof/>
            <w:webHidden/>
          </w:rPr>
          <w:fldChar w:fldCharType="separate"/>
        </w:r>
        <w:r w:rsidR="001108DB">
          <w:rPr>
            <w:noProof/>
            <w:webHidden/>
          </w:rPr>
          <w:t>76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72" w:history="1">
        <w:r w:rsidRPr="00FC4855">
          <w:rPr>
            <w:rStyle w:val="Hyperlink"/>
            <w:noProof/>
          </w:rPr>
          <w:t>12.1.7.4</w:t>
        </w:r>
        <w:r>
          <w:rPr>
            <w:rFonts w:asciiTheme="minorHAnsi" w:eastAsiaTheme="minorEastAsia" w:hAnsiTheme="minorHAnsi" w:cstheme="minorBidi"/>
            <w:noProof/>
            <w:sz w:val="22"/>
            <w:szCs w:val="22"/>
            <w:lang w:eastAsia="de-CH"/>
          </w:rPr>
          <w:tab/>
        </w:r>
        <w:r w:rsidRPr="00FC4855">
          <w:rPr>
            <w:rStyle w:val="Hyperlink"/>
            <w:noProof/>
          </w:rPr>
          <w:t>Klasse: GetParameterResponse</w:t>
        </w:r>
        <w:r>
          <w:rPr>
            <w:noProof/>
            <w:webHidden/>
          </w:rPr>
          <w:tab/>
        </w:r>
        <w:r>
          <w:rPr>
            <w:noProof/>
            <w:webHidden/>
          </w:rPr>
          <w:fldChar w:fldCharType="begin"/>
        </w:r>
        <w:r>
          <w:rPr>
            <w:noProof/>
            <w:webHidden/>
          </w:rPr>
          <w:instrText xml:space="preserve"> PAGEREF _Toc510789372 \h </w:instrText>
        </w:r>
        <w:r>
          <w:rPr>
            <w:noProof/>
            <w:webHidden/>
          </w:rPr>
        </w:r>
        <w:r>
          <w:rPr>
            <w:noProof/>
            <w:webHidden/>
          </w:rPr>
          <w:fldChar w:fldCharType="separate"/>
        </w:r>
        <w:r w:rsidR="001108DB">
          <w:rPr>
            <w:noProof/>
            <w:webHidden/>
          </w:rPr>
          <w:t>77</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73" w:history="1">
        <w:r w:rsidRPr="00FC4855">
          <w:rPr>
            <w:rStyle w:val="Hyperlink"/>
            <w:noProof/>
            <w:lang w:val="en-US"/>
          </w:rPr>
          <w:t>12.1.8</w:t>
        </w:r>
        <w:r>
          <w:rPr>
            <w:rFonts w:asciiTheme="minorHAnsi" w:eastAsiaTheme="minorEastAsia" w:hAnsiTheme="minorHAnsi" w:cstheme="minorBidi"/>
            <w:noProof/>
            <w:sz w:val="22"/>
            <w:szCs w:val="22"/>
            <w:lang w:eastAsia="de-CH"/>
          </w:rPr>
          <w:tab/>
        </w:r>
        <w:r w:rsidRPr="00FC4855">
          <w:rPr>
            <w:rStyle w:val="Hyperlink"/>
            <w:noProof/>
            <w:lang w:val="en-US"/>
          </w:rPr>
          <w:t>Ordner: SaveParameter</w:t>
        </w:r>
        <w:r>
          <w:rPr>
            <w:noProof/>
            <w:webHidden/>
          </w:rPr>
          <w:tab/>
        </w:r>
        <w:r>
          <w:rPr>
            <w:noProof/>
            <w:webHidden/>
          </w:rPr>
          <w:fldChar w:fldCharType="begin"/>
        </w:r>
        <w:r>
          <w:rPr>
            <w:noProof/>
            <w:webHidden/>
          </w:rPr>
          <w:instrText xml:space="preserve"> PAGEREF _Toc510789373 \h </w:instrText>
        </w:r>
        <w:r>
          <w:rPr>
            <w:noProof/>
            <w:webHidden/>
          </w:rPr>
        </w:r>
        <w:r>
          <w:rPr>
            <w:noProof/>
            <w:webHidden/>
          </w:rPr>
          <w:fldChar w:fldCharType="separate"/>
        </w:r>
        <w:r w:rsidR="001108DB">
          <w:rPr>
            <w:noProof/>
            <w:webHidden/>
          </w:rPr>
          <w:t>77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74" w:history="1">
        <w:r w:rsidRPr="00FC4855">
          <w:rPr>
            <w:rStyle w:val="Hyperlink"/>
            <w:noProof/>
          </w:rPr>
          <w:t>12.1.8.1</w:t>
        </w:r>
        <w:r>
          <w:rPr>
            <w:rFonts w:asciiTheme="minorHAnsi" w:eastAsiaTheme="minorEastAsia" w:hAnsiTheme="minorHAnsi" w:cstheme="minorBidi"/>
            <w:noProof/>
            <w:sz w:val="22"/>
            <w:szCs w:val="22"/>
            <w:lang w:eastAsia="de-CH"/>
          </w:rPr>
          <w:tab/>
        </w:r>
        <w:r w:rsidRPr="00FC4855">
          <w:rPr>
            <w:rStyle w:val="Hyperlink"/>
            <w:noProof/>
          </w:rPr>
          <w:t>Klasse: SaveParameterEvent</w:t>
        </w:r>
        <w:r>
          <w:rPr>
            <w:noProof/>
            <w:webHidden/>
          </w:rPr>
          <w:tab/>
        </w:r>
        <w:r>
          <w:rPr>
            <w:noProof/>
            <w:webHidden/>
          </w:rPr>
          <w:fldChar w:fldCharType="begin"/>
        </w:r>
        <w:r>
          <w:rPr>
            <w:noProof/>
            <w:webHidden/>
          </w:rPr>
          <w:instrText xml:space="preserve"> PAGEREF _Toc510789374 \h </w:instrText>
        </w:r>
        <w:r>
          <w:rPr>
            <w:noProof/>
            <w:webHidden/>
          </w:rPr>
        </w:r>
        <w:r>
          <w:rPr>
            <w:noProof/>
            <w:webHidden/>
          </w:rPr>
          <w:fldChar w:fldCharType="separate"/>
        </w:r>
        <w:r w:rsidR="001108DB">
          <w:rPr>
            <w:noProof/>
            <w:webHidden/>
          </w:rPr>
          <w:t>77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75" w:history="1">
        <w:r w:rsidRPr="00FC4855">
          <w:rPr>
            <w:rStyle w:val="Hyperlink"/>
            <w:noProof/>
          </w:rPr>
          <w:t>12.1.8.2</w:t>
        </w:r>
        <w:r>
          <w:rPr>
            <w:rFonts w:asciiTheme="minorHAnsi" w:eastAsiaTheme="minorEastAsia" w:hAnsiTheme="minorHAnsi" w:cstheme="minorBidi"/>
            <w:noProof/>
            <w:sz w:val="22"/>
            <w:szCs w:val="22"/>
            <w:lang w:eastAsia="de-CH"/>
          </w:rPr>
          <w:tab/>
        </w:r>
        <w:r w:rsidRPr="00FC4855">
          <w:rPr>
            <w:rStyle w:val="Hyperlink"/>
            <w:noProof/>
          </w:rPr>
          <w:t>Klasse: SaveParameterEventResponse</w:t>
        </w:r>
        <w:r>
          <w:rPr>
            <w:noProof/>
            <w:webHidden/>
          </w:rPr>
          <w:tab/>
        </w:r>
        <w:r>
          <w:rPr>
            <w:noProof/>
            <w:webHidden/>
          </w:rPr>
          <w:fldChar w:fldCharType="begin"/>
        </w:r>
        <w:r>
          <w:rPr>
            <w:noProof/>
            <w:webHidden/>
          </w:rPr>
          <w:instrText xml:space="preserve"> PAGEREF _Toc510789375 \h </w:instrText>
        </w:r>
        <w:r>
          <w:rPr>
            <w:noProof/>
            <w:webHidden/>
          </w:rPr>
        </w:r>
        <w:r>
          <w:rPr>
            <w:noProof/>
            <w:webHidden/>
          </w:rPr>
          <w:fldChar w:fldCharType="separate"/>
        </w:r>
        <w:r w:rsidR="001108DB">
          <w:rPr>
            <w:noProof/>
            <w:webHidden/>
          </w:rPr>
          <w:t>77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76" w:history="1">
        <w:r w:rsidRPr="00FC4855">
          <w:rPr>
            <w:rStyle w:val="Hyperlink"/>
            <w:noProof/>
          </w:rPr>
          <w:t>12.1.8.3</w:t>
        </w:r>
        <w:r>
          <w:rPr>
            <w:rFonts w:asciiTheme="minorHAnsi" w:eastAsiaTheme="minorEastAsia" w:hAnsiTheme="minorHAnsi" w:cstheme="minorBidi"/>
            <w:noProof/>
            <w:sz w:val="22"/>
            <w:szCs w:val="22"/>
            <w:lang w:eastAsia="de-CH"/>
          </w:rPr>
          <w:tab/>
        </w:r>
        <w:r w:rsidRPr="00FC4855">
          <w:rPr>
            <w:rStyle w:val="Hyperlink"/>
            <w:noProof/>
          </w:rPr>
          <w:t>Klasse: SaveParameterRequest</w:t>
        </w:r>
        <w:r>
          <w:rPr>
            <w:noProof/>
            <w:webHidden/>
          </w:rPr>
          <w:tab/>
        </w:r>
        <w:r>
          <w:rPr>
            <w:noProof/>
            <w:webHidden/>
          </w:rPr>
          <w:fldChar w:fldCharType="begin"/>
        </w:r>
        <w:r>
          <w:rPr>
            <w:noProof/>
            <w:webHidden/>
          </w:rPr>
          <w:instrText xml:space="preserve"> PAGEREF _Toc510789376 \h </w:instrText>
        </w:r>
        <w:r>
          <w:rPr>
            <w:noProof/>
            <w:webHidden/>
          </w:rPr>
        </w:r>
        <w:r>
          <w:rPr>
            <w:noProof/>
            <w:webHidden/>
          </w:rPr>
          <w:fldChar w:fldCharType="separate"/>
        </w:r>
        <w:r w:rsidR="001108DB">
          <w:rPr>
            <w:noProof/>
            <w:webHidden/>
          </w:rPr>
          <w:t>78</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77" w:history="1">
        <w:r w:rsidRPr="00FC4855">
          <w:rPr>
            <w:rStyle w:val="Hyperlink"/>
            <w:noProof/>
            <w:lang w:val="en-US"/>
          </w:rPr>
          <w:t>12.1.8.4</w:t>
        </w:r>
        <w:r>
          <w:rPr>
            <w:rFonts w:asciiTheme="minorHAnsi" w:eastAsiaTheme="minorEastAsia" w:hAnsiTheme="minorHAnsi" w:cstheme="minorBidi"/>
            <w:noProof/>
            <w:sz w:val="22"/>
            <w:szCs w:val="22"/>
            <w:lang w:eastAsia="de-CH"/>
          </w:rPr>
          <w:tab/>
        </w:r>
        <w:r w:rsidRPr="00FC4855">
          <w:rPr>
            <w:rStyle w:val="Hyperlink"/>
            <w:noProof/>
          </w:rPr>
          <w:t>Klasse: SaveParameterResponse</w:t>
        </w:r>
        <w:r>
          <w:rPr>
            <w:noProof/>
            <w:webHidden/>
          </w:rPr>
          <w:tab/>
        </w:r>
        <w:r>
          <w:rPr>
            <w:noProof/>
            <w:webHidden/>
          </w:rPr>
          <w:fldChar w:fldCharType="begin"/>
        </w:r>
        <w:r>
          <w:rPr>
            <w:noProof/>
            <w:webHidden/>
          </w:rPr>
          <w:instrText xml:space="preserve"> PAGEREF _Toc510789377 \h </w:instrText>
        </w:r>
        <w:r>
          <w:rPr>
            <w:noProof/>
            <w:webHidden/>
          </w:rPr>
        </w:r>
        <w:r>
          <w:rPr>
            <w:noProof/>
            <w:webHidden/>
          </w:rPr>
          <w:fldChar w:fldCharType="separate"/>
        </w:r>
        <w:r w:rsidR="001108DB">
          <w:rPr>
            <w:noProof/>
            <w:webHidden/>
          </w:rPr>
          <w:t>78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78" w:history="1">
        <w:r w:rsidRPr="00FC4855">
          <w:rPr>
            <w:rStyle w:val="Hyperlink"/>
            <w:noProof/>
          </w:rPr>
          <w:t>12.2</w:t>
        </w:r>
        <w:r>
          <w:rPr>
            <w:rFonts w:asciiTheme="minorHAnsi" w:eastAsiaTheme="minorEastAsia" w:hAnsiTheme="minorHAnsi" w:cstheme="minorBidi"/>
            <w:noProof/>
            <w:sz w:val="22"/>
            <w:szCs w:val="22"/>
            <w:lang w:eastAsia="de-CH"/>
          </w:rPr>
          <w:tab/>
        </w:r>
        <w:r w:rsidRPr="00FC4855">
          <w:rPr>
            <w:rStyle w:val="Hyperlink"/>
            <w:noProof/>
          </w:rPr>
          <w:t>Assembly: CMI.Host.ExampleServiceA</w:t>
        </w:r>
        <w:r>
          <w:rPr>
            <w:noProof/>
            <w:webHidden/>
          </w:rPr>
          <w:tab/>
        </w:r>
        <w:r>
          <w:rPr>
            <w:noProof/>
            <w:webHidden/>
          </w:rPr>
          <w:fldChar w:fldCharType="begin"/>
        </w:r>
        <w:r>
          <w:rPr>
            <w:noProof/>
            <w:webHidden/>
          </w:rPr>
          <w:instrText xml:space="preserve"> PAGEREF _Toc510789378 \h </w:instrText>
        </w:r>
        <w:r>
          <w:rPr>
            <w:noProof/>
            <w:webHidden/>
          </w:rPr>
        </w:r>
        <w:r>
          <w:rPr>
            <w:noProof/>
            <w:webHidden/>
          </w:rPr>
          <w:fldChar w:fldCharType="separate"/>
        </w:r>
        <w:r w:rsidR="001108DB">
          <w:rPr>
            <w:noProof/>
            <w:webHidden/>
          </w:rPr>
          <w:t>78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79" w:history="1">
        <w:r w:rsidRPr="00FC4855">
          <w:rPr>
            <w:rStyle w:val="Hyperlink"/>
            <w:noProof/>
            <w:lang w:val="en-US"/>
          </w:rPr>
          <w:t>12.3</w:t>
        </w:r>
        <w:r>
          <w:rPr>
            <w:rFonts w:asciiTheme="minorHAnsi" w:eastAsiaTheme="minorEastAsia" w:hAnsiTheme="minorHAnsi" w:cstheme="minorBidi"/>
            <w:noProof/>
            <w:sz w:val="22"/>
            <w:szCs w:val="22"/>
            <w:lang w:eastAsia="de-CH"/>
          </w:rPr>
          <w:tab/>
        </w:r>
        <w:r w:rsidRPr="00FC4855">
          <w:rPr>
            <w:rStyle w:val="Hyperlink"/>
            <w:noProof/>
            <w:lang w:val="en-US"/>
          </w:rPr>
          <w:t>Assembly: CMI.Host.ExampleServiceB</w:t>
        </w:r>
        <w:r>
          <w:rPr>
            <w:noProof/>
            <w:webHidden/>
          </w:rPr>
          <w:tab/>
        </w:r>
        <w:r>
          <w:rPr>
            <w:noProof/>
            <w:webHidden/>
          </w:rPr>
          <w:fldChar w:fldCharType="begin"/>
        </w:r>
        <w:r>
          <w:rPr>
            <w:noProof/>
            <w:webHidden/>
          </w:rPr>
          <w:instrText xml:space="preserve"> PAGEREF _Toc510789379 \h </w:instrText>
        </w:r>
        <w:r>
          <w:rPr>
            <w:noProof/>
            <w:webHidden/>
          </w:rPr>
        </w:r>
        <w:r>
          <w:rPr>
            <w:noProof/>
            <w:webHidden/>
          </w:rPr>
          <w:fldChar w:fldCharType="separate"/>
        </w:r>
        <w:r w:rsidR="001108DB">
          <w:rPr>
            <w:noProof/>
            <w:webHidden/>
          </w:rPr>
          <w:t>78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80" w:history="1">
        <w:r w:rsidRPr="00FC4855">
          <w:rPr>
            <w:rStyle w:val="Hyperlink"/>
            <w:noProof/>
            <w:lang w:val="en-US"/>
          </w:rPr>
          <w:t>12.4</w:t>
        </w:r>
        <w:r>
          <w:rPr>
            <w:rFonts w:asciiTheme="minorHAnsi" w:eastAsiaTheme="minorEastAsia" w:hAnsiTheme="minorHAnsi" w:cstheme="minorBidi"/>
            <w:noProof/>
            <w:sz w:val="22"/>
            <w:szCs w:val="22"/>
            <w:lang w:eastAsia="de-CH"/>
          </w:rPr>
          <w:tab/>
        </w:r>
        <w:r w:rsidRPr="00FC4855">
          <w:rPr>
            <w:rStyle w:val="Hyperlink"/>
            <w:noProof/>
            <w:lang w:val="en-US"/>
          </w:rPr>
          <w:t>Assembly: CMI.Host.Parameter</w:t>
        </w:r>
        <w:r>
          <w:rPr>
            <w:noProof/>
            <w:webHidden/>
          </w:rPr>
          <w:tab/>
        </w:r>
        <w:r>
          <w:rPr>
            <w:noProof/>
            <w:webHidden/>
          </w:rPr>
          <w:fldChar w:fldCharType="begin"/>
        </w:r>
        <w:r>
          <w:rPr>
            <w:noProof/>
            <w:webHidden/>
          </w:rPr>
          <w:instrText xml:space="preserve"> PAGEREF _Toc510789380 \h </w:instrText>
        </w:r>
        <w:r>
          <w:rPr>
            <w:noProof/>
            <w:webHidden/>
          </w:rPr>
        </w:r>
        <w:r>
          <w:rPr>
            <w:noProof/>
            <w:webHidden/>
          </w:rPr>
          <w:fldChar w:fldCharType="separate"/>
        </w:r>
        <w:r w:rsidR="001108DB">
          <w:rPr>
            <w:noProof/>
            <w:webHidden/>
          </w:rPr>
          <w:t>78</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81" w:history="1">
        <w:r w:rsidRPr="00FC4855">
          <w:rPr>
            <w:rStyle w:val="Hyperlink"/>
            <w:noProof/>
            <w:lang w:val="en-US"/>
          </w:rPr>
          <w:t>12.5</w:t>
        </w:r>
        <w:r>
          <w:rPr>
            <w:rFonts w:asciiTheme="minorHAnsi" w:eastAsiaTheme="minorEastAsia" w:hAnsiTheme="minorHAnsi" w:cstheme="minorBidi"/>
            <w:noProof/>
            <w:sz w:val="22"/>
            <w:szCs w:val="22"/>
            <w:lang w:eastAsia="de-CH"/>
          </w:rPr>
          <w:tab/>
        </w:r>
        <w:r w:rsidRPr="00FC4855">
          <w:rPr>
            <w:rStyle w:val="Hyperlink"/>
            <w:noProof/>
          </w:rPr>
          <w:t xml:space="preserve">Assembly: </w:t>
        </w:r>
        <w:r w:rsidRPr="00FC4855">
          <w:rPr>
            <w:rStyle w:val="Hyperlink"/>
            <w:noProof/>
            <w:lang w:val="en-US"/>
          </w:rPr>
          <w:t>CMI.Manager.ExampleServiceA</w:t>
        </w:r>
        <w:r>
          <w:rPr>
            <w:noProof/>
            <w:webHidden/>
          </w:rPr>
          <w:tab/>
        </w:r>
        <w:r>
          <w:rPr>
            <w:noProof/>
            <w:webHidden/>
          </w:rPr>
          <w:fldChar w:fldCharType="begin"/>
        </w:r>
        <w:r>
          <w:rPr>
            <w:noProof/>
            <w:webHidden/>
          </w:rPr>
          <w:instrText xml:space="preserve"> PAGEREF _Toc510789381 \h </w:instrText>
        </w:r>
        <w:r>
          <w:rPr>
            <w:noProof/>
            <w:webHidden/>
          </w:rPr>
        </w:r>
        <w:r>
          <w:rPr>
            <w:noProof/>
            <w:webHidden/>
          </w:rPr>
          <w:fldChar w:fldCharType="separate"/>
        </w:r>
        <w:r w:rsidR="001108DB">
          <w:rPr>
            <w:noProof/>
            <w:webHidden/>
          </w:rPr>
          <w:t>79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82" w:history="1">
        <w:r w:rsidRPr="00FC4855">
          <w:rPr>
            <w:rStyle w:val="Hyperlink"/>
            <w:noProof/>
            <w:lang w:val="en-US"/>
          </w:rPr>
          <w:t>12.5.1</w:t>
        </w:r>
        <w:r>
          <w:rPr>
            <w:rFonts w:asciiTheme="minorHAnsi" w:eastAsiaTheme="minorEastAsia" w:hAnsiTheme="minorHAnsi" w:cstheme="minorBidi"/>
            <w:noProof/>
            <w:sz w:val="22"/>
            <w:szCs w:val="22"/>
            <w:lang w:eastAsia="de-CH"/>
          </w:rPr>
          <w:tab/>
        </w:r>
        <w:r w:rsidRPr="00FC4855">
          <w:rPr>
            <w:rStyle w:val="Hyperlink"/>
            <w:noProof/>
            <w:lang w:val="en-US"/>
          </w:rPr>
          <w:t>Klasse: ExampleServiceA</w:t>
        </w:r>
        <w:r>
          <w:rPr>
            <w:noProof/>
            <w:webHidden/>
          </w:rPr>
          <w:tab/>
        </w:r>
        <w:r>
          <w:rPr>
            <w:noProof/>
            <w:webHidden/>
          </w:rPr>
          <w:fldChar w:fldCharType="begin"/>
        </w:r>
        <w:r>
          <w:rPr>
            <w:noProof/>
            <w:webHidden/>
          </w:rPr>
          <w:instrText xml:space="preserve"> PAGEREF _Toc510789382 \h </w:instrText>
        </w:r>
        <w:r>
          <w:rPr>
            <w:noProof/>
            <w:webHidden/>
          </w:rPr>
        </w:r>
        <w:r>
          <w:rPr>
            <w:noProof/>
            <w:webHidden/>
          </w:rPr>
          <w:fldChar w:fldCharType="separate"/>
        </w:r>
        <w:r w:rsidR="001108DB">
          <w:rPr>
            <w:noProof/>
            <w:webHidden/>
          </w:rPr>
          <w:t>79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83" w:history="1">
        <w:r w:rsidRPr="00FC4855">
          <w:rPr>
            <w:rStyle w:val="Hyperlink"/>
            <w:noProof/>
          </w:rPr>
          <w:t>12.5.1.1</w:t>
        </w:r>
        <w:r>
          <w:rPr>
            <w:rFonts w:asciiTheme="minorHAnsi" w:eastAsiaTheme="minorEastAsia" w:hAnsiTheme="minorHAnsi" w:cstheme="minorBidi"/>
            <w:noProof/>
            <w:sz w:val="22"/>
            <w:szCs w:val="22"/>
            <w:lang w:eastAsia="de-CH"/>
          </w:rPr>
          <w:tab/>
        </w:r>
        <w:r w:rsidRPr="00FC4855">
          <w:rPr>
            <w:rStyle w:val="Hyperlink"/>
            <w:noProof/>
          </w:rPr>
          <w:t>Property: ParameterBus</w:t>
        </w:r>
        <w:r>
          <w:rPr>
            <w:noProof/>
            <w:webHidden/>
          </w:rPr>
          <w:tab/>
        </w:r>
        <w:r>
          <w:rPr>
            <w:noProof/>
            <w:webHidden/>
          </w:rPr>
          <w:fldChar w:fldCharType="begin"/>
        </w:r>
        <w:r>
          <w:rPr>
            <w:noProof/>
            <w:webHidden/>
          </w:rPr>
          <w:instrText xml:space="preserve"> PAGEREF _Toc510789383 \h </w:instrText>
        </w:r>
        <w:r>
          <w:rPr>
            <w:noProof/>
            <w:webHidden/>
          </w:rPr>
        </w:r>
        <w:r>
          <w:rPr>
            <w:noProof/>
            <w:webHidden/>
          </w:rPr>
          <w:fldChar w:fldCharType="separate"/>
        </w:r>
        <w:r w:rsidR="001108DB">
          <w:rPr>
            <w:noProof/>
            <w:webHidden/>
          </w:rPr>
          <w:t>79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84" w:history="1">
        <w:r w:rsidRPr="00FC4855">
          <w:rPr>
            <w:rStyle w:val="Hyperlink"/>
            <w:noProof/>
          </w:rPr>
          <w:t>12.5.1.2</w:t>
        </w:r>
        <w:r>
          <w:rPr>
            <w:rFonts w:asciiTheme="minorHAnsi" w:eastAsiaTheme="minorEastAsia" w:hAnsiTheme="minorHAnsi" w:cstheme="minorBidi"/>
            <w:noProof/>
            <w:sz w:val="22"/>
            <w:szCs w:val="22"/>
            <w:lang w:eastAsia="de-CH"/>
          </w:rPr>
          <w:tab/>
        </w:r>
        <w:r w:rsidRPr="00FC4855">
          <w:rPr>
            <w:rStyle w:val="Hyperlink"/>
            <w:noProof/>
          </w:rPr>
          <w:t>Methode: Start</w:t>
        </w:r>
        <w:r>
          <w:rPr>
            <w:noProof/>
            <w:webHidden/>
          </w:rPr>
          <w:tab/>
        </w:r>
        <w:r>
          <w:rPr>
            <w:noProof/>
            <w:webHidden/>
          </w:rPr>
          <w:fldChar w:fldCharType="begin"/>
        </w:r>
        <w:r>
          <w:rPr>
            <w:noProof/>
            <w:webHidden/>
          </w:rPr>
          <w:instrText xml:space="preserve"> PAGEREF _Toc510789384 \h </w:instrText>
        </w:r>
        <w:r>
          <w:rPr>
            <w:noProof/>
            <w:webHidden/>
          </w:rPr>
        </w:r>
        <w:r>
          <w:rPr>
            <w:noProof/>
            <w:webHidden/>
          </w:rPr>
          <w:fldChar w:fldCharType="separate"/>
        </w:r>
        <w:r w:rsidR="001108DB">
          <w:rPr>
            <w:noProof/>
            <w:webHidden/>
          </w:rPr>
          <w:t>79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85" w:history="1">
        <w:r w:rsidRPr="00FC4855">
          <w:rPr>
            <w:rStyle w:val="Hyperlink"/>
            <w:noProof/>
          </w:rPr>
          <w:t>12.5.1.3</w:t>
        </w:r>
        <w:r>
          <w:rPr>
            <w:rFonts w:asciiTheme="minorHAnsi" w:eastAsiaTheme="minorEastAsia" w:hAnsiTheme="minorHAnsi" w:cstheme="minorBidi"/>
            <w:noProof/>
            <w:sz w:val="22"/>
            <w:szCs w:val="22"/>
            <w:lang w:eastAsia="de-CH"/>
          </w:rPr>
          <w:tab/>
        </w:r>
        <w:r w:rsidRPr="00FC4855">
          <w:rPr>
            <w:rStyle w:val="Hyperlink"/>
            <w:noProof/>
          </w:rPr>
          <w:t>Methode: Stop</w:t>
        </w:r>
        <w:r>
          <w:rPr>
            <w:noProof/>
            <w:webHidden/>
          </w:rPr>
          <w:tab/>
        </w:r>
        <w:r>
          <w:rPr>
            <w:noProof/>
            <w:webHidden/>
          </w:rPr>
          <w:fldChar w:fldCharType="begin"/>
        </w:r>
        <w:r>
          <w:rPr>
            <w:noProof/>
            <w:webHidden/>
          </w:rPr>
          <w:instrText xml:space="preserve"> PAGEREF _Toc510789385 \h </w:instrText>
        </w:r>
        <w:r>
          <w:rPr>
            <w:noProof/>
            <w:webHidden/>
          </w:rPr>
        </w:r>
        <w:r>
          <w:rPr>
            <w:noProof/>
            <w:webHidden/>
          </w:rPr>
          <w:fldChar w:fldCharType="separate"/>
        </w:r>
        <w:r w:rsidR="001108DB">
          <w:rPr>
            <w:noProof/>
            <w:webHidden/>
          </w:rPr>
          <w:t>80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86" w:history="1">
        <w:r w:rsidRPr="00FC4855">
          <w:rPr>
            <w:rStyle w:val="Hyperlink"/>
            <w:noProof/>
            <w:lang w:val="en-US"/>
          </w:rPr>
          <w:t>12.5.2</w:t>
        </w:r>
        <w:r>
          <w:rPr>
            <w:rFonts w:asciiTheme="minorHAnsi" w:eastAsiaTheme="minorEastAsia" w:hAnsiTheme="minorHAnsi" w:cstheme="minorBidi"/>
            <w:noProof/>
            <w:sz w:val="22"/>
            <w:szCs w:val="22"/>
            <w:lang w:eastAsia="de-CH"/>
          </w:rPr>
          <w:tab/>
        </w:r>
        <w:r w:rsidRPr="00FC4855">
          <w:rPr>
            <w:rStyle w:val="Hyperlink"/>
            <w:noProof/>
            <w:lang w:val="en-US"/>
          </w:rPr>
          <w:t>Klasse: ExampleSettingA</w:t>
        </w:r>
        <w:r>
          <w:rPr>
            <w:noProof/>
            <w:webHidden/>
          </w:rPr>
          <w:tab/>
        </w:r>
        <w:r>
          <w:rPr>
            <w:noProof/>
            <w:webHidden/>
          </w:rPr>
          <w:fldChar w:fldCharType="begin"/>
        </w:r>
        <w:r>
          <w:rPr>
            <w:noProof/>
            <w:webHidden/>
          </w:rPr>
          <w:instrText xml:space="preserve"> PAGEREF _Toc510789386 \h </w:instrText>
        </w:r>
        <w:r>
          <w:rPr>
            <w:noProof/>
            <w:webHidden/>
          </w:rPr>
        </w:r>
        <w:r>
          <w:rPr>
            <w:noProof/>
            <w:webHidden/>
          </w:rPr>
          <w:fldChar w:fldCharType="separate"/>
        </w:r>
        <w:r w:rsidR="001108DB">
          <w:rPr>
            <w:noProof/>
            <w:webHidden/>
          </w:rPr>
          <w:t>80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87" w:history="1">
        <w:r w:rsidRPr="00FC4855">
          <w:rPr>
            <w:rStyle w:val="Hyperlink"/>
            <w:noProof/>
          </w:rPr>
          <w:t>12.5.2.1</w:t>
        </w:r>
        <w:r>
          <w:rPr>
            <w:rFonts w:asciiTheme="minorHAnsi" w:eastAsiaTheme="minorEastAsia" w:hAnsiTheme="minorHAnsi" w:cstheme="minorBidi"/>
            <w:noProof/>
            <w:sz w:val="22"/>
            <w:szCs w:val="22"/>
            <w:lang w:eastAsia="de-CH"/>
          </w:rPr>
          <w:tab/>
        </w:r>
        <w:r w:rsidRPr="00FC4855">
          <w:rPr>
            <w:rStyle w:val="Hyperlink"/>
            <w:noProof/>
          </w:rPr>
          <w:t>Property: Date</w:t>
        </w:r>
        <w:r>
          <w:rPr>
            <w:noProof/>
            <w:webHidden/>
          </w:rPr>
          <w:tab/>
        </w:r>
        <w:r>
          <w:rPr>
            <w:noProof/>
            <w:webHidden/>
          </w:rPr>
          <w:fldChar w:fldCharType="begin"/>
        </w:r>
        <w:r>
          <w:rPr>
            <w:noProof/>
            <w:webHidden/>
          </w:rPr>
          <w:instrText xml:space="preserve"> PAGEREF _Toc510789387 \h </w:instrText>
        </w:r>
        <w:r>
          <w:rPr>
            <w:noProof/>
            <w:webHidden/>
          </w:rPr>
        </w:r>
        <w:r>
          <w:rPr>
            <w:noProof/>
            <w:webHidden/>
          </w:rPr>
          <w:fldChar w:fldCharType="separate"/>
        </w:r>
        <w:r w:rsidR="001108DB">
          <w:rPr>
            <w:noProof/>
            <w:webHidden/>
          </w:rPr>
          <w:t>80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88" w:history="1">
        <w:r w:rsidRPr="00FC4855">
          <w:rPr>
            <w:rStyle w:val="Hyperlink"/>
            <w:noProof/>
          </w:rPr>
          <w:t>12.5.2.2</w:t>
        </w:r>
        <w:r>
          <w:rPr>
            <w:rFonts w:asciiTheme="minorHAnsi" w:eastAsiaTheme="minorEastAsia" w:hAnsiTheme="minorHAnsi" w:cstheme="minorBidi"/>
            <w:noProof/>
            <w:sz w:val="22"/>
            <w:szCs w:val="22"/>
            <w:lang w:eastAsia="de-CH"/>
          </w:rPr>
          <w:tab/>
        </w:r>
        <w:r w:rsidRPr="00FC4855">
          <w:rPr>
            <w:rStyle w:val="Hyperlink"/>
            <w:noProof/>
          </w:rPr>
          <w:t>Property: EMailAdress</w:t>
        </w:r>
        <w:r>
          <w:rPr>
            <w:noProof/>
            <w:webHidden/>
          </w:rPr>
          <w:tab/>
        </w:r>
        <w:r>
          <w:rPr>
            <w:noProof/>
            <w:webHidden/>
          </w:rPr>
          <w:fldChar w:fldCharType="begin"/>
        </w:r>
        <w:r>
          <w:rPr>
            <w:noProof/>
            <w:webHidden/>
          </w:rPr>
          <w:instrText xml:space="preserve"> PAGEREF _Toc510789388 \h </w:instrText>
        </w:r>
        <w:r>
          <w:rPr>
            <w:noProof/>
            <w:webHidden/>
          </w:rPr>
        </w:r>
        <w:r>
          <w:rPr>
            <w:noProof/>
            <w:webHidden/>
          </w:rPr>
          <w:fldChar w:fldCharType="separate"/>
        </w:r>
        <w:r w:rsidR="001108DB">
          <w:rPr>
            <w:noProof/>
            <w:webHidden/>
          </w:rPr>
          <w:t>80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89" w:history="1">
        <w:r w:rsidRPr="00FC4855">
          <w:rPr>
            <w:rStyle w:val="Hyperlink"/>
            <w:noProof/>
          </w:rPr>
          <w:t>12.5.2.3</w:t>
        </w:r>
        <w:r>
          <w:rPr>
            <w:rFonts w:asciiTheme="minorHAnsi" w:eastAsiaTheme="minorEastAsia" w:hAnsiTheme="minorHAnsi" w:cstheme="minorBidi"/>
            <w:noProof/>
            <w:sz w:val="22"/>
            <w:szCs w:val="22"/>
            <w:lang w:eastAsia="de-CH"/>
          </w:rPr>
          <w:tab/>
        </w:r>
        <w:r w:rsidRPr="00FC4855">
          <w:rPr>
            <w:rStyle w:val="Hyperlink"/>
            <w:noProof/>
          </w:rPr>
          <w:t>Property: ServiceOn</w:t>
        </w:r>
        <w:r>
          <w:rPr>
            <w:noProof/>
            <w:webHidden/>
          </w:rPr>
          <w:tab/>
        </w:r>
        <w:r>
          <w:rPr>
            <w:noProof/>
            <w:webHidden/>
          </w:rPr>
          <w:fldChar w:fldCharType="begin"/>
        </w:r>
        <w:r>
          <w:rPr>
            <w:noProof/>
            <w:webHidden/>
          </w:rPr>
          <w:instrText xml:space="preserve"> PAGEREF _Toc510789389 \h </w:instrText>
        </w:r>
        <w:r>
          <w:rPr>
            <w:noProof/>
            <w:webHidden/>
          </w:rPr>
        </w:r>
        <w:r>
          <w:rPr>
            <w:noProof/>
            <w:webHidden/>
          </w:rPr>
          <w:fldChar w:fldCharType="separate"/>
        </w:r>
        <w:r w:rsidR="001108DB">
          <w:rPr>
            <w:noProof/>
            <w:webHidden/>
          </w:rPr>
          <w:t>80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390" w:history="1">
        <w:r w:rsidRPr="00FC4855">
          <w:rPr>
            <w:rStyle w:val="Hyperlink"/>
            <w:noProof/>
            <w:lang w:val="en-US"/>
          </w:rPr>
          <w:t>12.6</w:t>
        </w:r>
        <w:r>
          <w:rPr>
            <w:rFonts w:asciiTheme="minorHAnsi" w:eastAsiaTheme="minorEastAsia" w:hAnsiTheme="minorHAnsi" w:cstheme="minorBidi"/>
            <w:noProof/>
            <w:sz w:val="22"/>
            <w:szCs w:val="22"/>
            <w:lang w:eastAsia="de-CH"/>
          </w:rPr>
          <w:tab/>
        </w:r>
        <w:r w:rsidRPr="00FC4855">
          <w:rPr>
            <w:rStyle w:val="Hyperlink"/>
            <w:noProof/>
            <w:lang w:val="en-US"/>
          </w:rPr>
          <w:t>Assembly: CMI.Manager.ExampleServiceB</w:t>
        </w:r>
        <w:r>
          <w:rPr>
            <w:noProof/>
            <w:webHidden/>
          </w:rPr>
          <w:tab/>
        </w:r>
        <w:r>
          <w:rPr>
            <w:noProof/>
            <w:webHidden/>
          </w:rPr>
          <w:fldChar w:fldCharType="begin"/>
        </w:r>
        <w:r>
          <w:rPr>
            <w:noProof/>
            <w:webHidden/>
          </w:rPr>
          <w:instrText xml:space="preserve"> PAGEREF _Toc510789390 \h </w:instrText>
        </w:r>
        <w:r>
          <w:rPr>
            <w:noProof/>
            <w:webHidden/>
          </w:rPr>
        </w:r>
        <w:r>
          <w:rPr>
            <w:noProof/>
            <w:webHidden/>
          </w:rPr>
          <w:fldChar w:fldCharType="separate"/>
        </w:r>
        <w:r w:rsidR="001108DB">
          <w:rPr>
            <w:noProof/>
            <w:webHidden/>
          </w:rPr>
          <w:t>81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91" w:history="1">
        <w:r w:rsidRPr="00FC4855">
          <w:rPr>
            <w:rStyle w:val="Hyperlink"/>
            <w:noProof/>
            <w:lang w:val="en-US"/>
          </w:rPr>
          <w:t>12.6.1</w:t>
        </w:r>
        <w:r>
          <w:rPr>
            <w:rFonts w:asciiTheme="minorHAnsi" w:eastAsiaTheme="minorEastAsia" w:hAnsiTheme="minorHAnsi" w:cstheme="minorBidi"/>
            <w:noProof/>
            <w:sz w:val="22"/>
            <w:szCs w:val="22"/>
            <w:lang w:eastAsia="de-CH"/>
          </w:rPr>
          <w:tab/>
        </w:r>
        <w:r w:rsidRPr="00FC4855">
          <w:rPr>
            <w:rStyle w:val="Hyperlink"/>
            <w:noProof/>
            <w:lang w:val="en-US"/>
          </w:rPr>
          <w:t>Klasse: ExampleServiceB</w:t>
        </w:r>
        <w:r>
          <w:rPr>
            <w:noProof/>
            <w:webHidden/>
          </w:rPr>
          <w:tab/>
        </w:r>
        <w:r>
          <w:rPr>
            <w:noProof/>
            <w:webHidden/>
          </w:rPr>
          <w:fldChar w:fldCharType="begin"/>
        </w:r>
        <w:r>
          <w:rPr>
            <w:noProof/>
            <w:webHidden/>
          </w:rPr>
          <w:instrText xml:space="preserve"> PAGEREF _Toc510789391 \h </w:instrText>
        </w:r>
        <w:r>
          <w:rPr>
            <w:noProof/>
            <w:webHidden/>
          </w:rPr>
        </w:r>
        <w:r>
          <w:rPr>
            <w:noProof/>
            <w:webHidden/>
          </w:rPr>
          <w:fldChar w:fldCharType="separate"/>
        </w:r>
        <w:r w:rsidR="001108DB">
          <w:rPr>
            <w:noProof/>
            <w:webHidden/>
          </w:rPr>
          <w:t>81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92" w:history="1">
        <w:r w:rsidRPr="00FC4855">
          <w:rPr>
            <w:rStyle w:val="Hyperlink"/>
            <w:noProof/>
          </w:rPr>
          <w:t>12.6.1.1</w:t>
        </w:r>
        <w:r>
          <w:rPr>
            <w:rFonts w:asciiTheme="minorHAnsi" w:eastAsiaTheme="minorEastAsia" w:hAnsiTheme="minorHAnsi" w:cstheme="minorBidi"/>
            <w:noProof/>
            <w:sz w:val="22"/>
            <w:szCs w:val="22"/>
            <w:lang w:eastAsia="de-CH"/>
          </w:rPr>
          <w:tab/>
        </w:r>
        <w:r w:rsidRPr="00FC4855">
          <w:rPr>
            <w:rStyle w:val="Hyperlink"/>
            <w:noProof/>
          </w:rPr>
          <w:t>Property: ParameterBus</w:t>
        </w:r>
        <w:r>
          <w:rPr>
            <w:noProof/>
            <w:webHidden/>
          </w:rPr>
          <w:tab/>
        </w:r>
        <w:r>
          <w:rPr>
            <w:noProof/>
            <w:webHidden/>
          </w:rPr>
          <w:fldChar w:fldCharType="begin"/>
        </w:r>
        <w:r>
          <w:rPr>
            <w:noProof/>
            <w:webHidden/>
          </w:rPr>
          <w:instrText xml:space="preserve"> PAGEREF _Toc510789392 \h </w:instrText>
        </w:r>
        <w:r>
          <w:rPr>
            <w:noProof/>
            <w:webHidden/>
          </w:rPr>
        </w:r>
        <w:r>
          <w:rPr>
            <w:noProof/>
            <w:webHidden/>
          </w:rPr>
          <w:fldChar w:fldCharType="separate"/>
        </w:r>
        <w:r w:rsidR="001108DB">
          <w:rPr>
            <w:noProof/>
            <w:webHidden/>
          </w:rPr>
          <w:t>81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93" w:history="1">
        <w:r w:rsidRPr="00FC4855">
          <w:rPr>
            <w:rStyle w:val="Hyperlink"/>
            <w:noProof/>
          </w:rPr>
          <w:t>12.6.1.2</w:t>
        </w:r>
        <w:r>
          <w:rPr>
            <w:rFonts w:asciiTheme="minorHAnsi" w:eastAsiaTheme="minorEastAsia" w:hAnsiTheme="minorHAnsi" w:cstheme="minorBidi"/>
            <w:noProof/>
            <w:sz w:val="22"/>
            <w:szCs w:val="22"/>
            <w:lang w:eastAsia="de-CH"/>
          </w:rPr>
          <w:tab/>
        </w:r>
        <w:r w:rsidRPr="00FC4855">
          <w:rPr>
            <w:rStyle w:val="Hyperlink"/>
            <w:noProof/>
          </w:rPr>
          <w:t>Methode: Start</w:t>
        </w:r>
        <w:r>
          <w:rPr>
            <w:noProof/>
            <w:webHidden/>
          </w:rPr>
          <w:tab/>
        </w:r>
        <w:r>
          <w:rPr>
            <w:noProof/>
            <w:webHidden/>
          </w:rPr>
          <w:fldChar w:fldCharType="begin"/>
        </w:r>
        <w:r>
          <w:rPr>
            <w:noProof/>
            <w:webHidden/>
          </w:rPr>
          <w:instrText xml:space="preserve"> PAGEREF _Toc510789393 \h </w:instrText>
        </w:r>
        <w:r>
          <w:rPr>
            <w:noProof/>
            <w:webHidden/>
          </w:rPr>
        </w:r>
        <w:r>
          <w:rPr>
            <w:noProof/>
            <w:webHidden/>
          </w:rPr>
          <w:fldChar w:fldCharType="separate"/>
        </w:r>
        <w:r w:rsidR="001108DB">
          <w:rPr>
            <w:noProof/>
            <w:webHidden/>
          </w:rPr>
          <w:t>81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94" w:history="1">
        <w:r w:rsidRPr="00FC4855">
          <w:rPr>
            <w:rStyle w:val="Hyperlink"/>
            <w:noProof/>
          </w:rPr>
          <w:t>12.6.1.3</w:t>
        </w:r>
        <w:r>
          <w:rPr>
            <w:rFonts w:asciiTheme="minorHAnsi" w:eastAsiaTheme="minorEastAsia" w:hAnsiTheme="minorHAnsi" w:cstheme="minorBidi"/>
            <w:noProof/>
            <w:sz w:val="22"/>
            <w:szCs w:val="22"/>
            <w:lang w:eastAsia="de-CH"/>
          </w:rPr>
          <w:tab/>
        </w:r>
        <w:r w:rsidRPr="00FC4855">
          <w:rPr>
            <w:rStyle w:val="Hyperlink"/>
            <w:noProof/>
          </w:rPr>
          <w:t>Methode: Stop</w:t>
        </w:r>
        <w:r>
          <w:rPr>
            <w:noProof/>
            <w:webHidden/>
          </w:rPr>
          <w:tab/>
        </w:r>
        <w:r>
          <w:rPr>
            <w:noProof/>
            <w:webHidden/>
          </w:rPr>
          <w:fldChar w:fldCharType="begin"/>
        </w:r>
        <w:r>
          <w:rPr>
            <w:noProof/>
            <w:webHidden/>
          </w:rPr>
          <w:instrText xml:space="preserve"> PAGEREF _Toc510789394 \h </w:instrText>
        </w:r>
        <w:r>
          <w:rPr>
            <w:noProof/>
            <w:webHidden/>
          </w:rPr>
        </w:r>
        <w:r>
          <w:rPr>
            <w:noProof/>
            <w:webHidden/>
          </w:rPr>
          <w:fldChar w:fldCharType="separate"/>
        </w:r>
        <w:r w:rsidR="001108DB">
          <w:rPr>
            <w:noProof/>
            <w:webHidden/>
          </w:rPr>
          <w:t>82</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395" w:history="1">
        <w:r w:rsidRPr="00FC4855">
          <w:rPr>
            <w:rStyle w:val="Hyperlink"/>
            <w:noProof/>
          </w:rPr>
          <w:t>12.6.2</w:t>
        </w:r>
        <w:r>
          <w:rPr>
            <w:rFonts w:asciiTheme="minorHAnsi" w:eastAsiaTheme="minorEastAsia" w:hAnsiTheme="minorHAnsi" w:cstheme="minorBidi"/>
            <w:noProof/>
            <w:sz w:val="22"/>
            <w:szCs w:val="22"/>
            <w:lang w:eastAsia="de-CH"/>
          </w:rPr>
          <w:tab/>
        </w:r>
        <w:r w:rsidRPr="00FC4855">
          <w:rPr>
            <w:rStyle w:val="Hyperlink"/>
            <w:noProof/>
            <w:lang w:val="en-US"/>
          </w:rPr>
          <w:t>Klasse: ExampleSettingB</w:t>
        </w:r>
        <w:r>
          <w:rPr>
            <w:noProof/>
            <w:webHidden/>
          </w:rPr>
          <w:tab/>
        </w:r>
        <w:r>
          <w:rPr>
            <w:noProof/>
            <w:webHidden/>
          </w:rPr>
          <w:fldChar w:fldCharType="begin"/>
        </w:r>
        <w:r>
          <w:rPr>
            <w:noProof/>
            <w:webHidden/>
          </w:rPr>
          <w:instrText xml:space="preserve"> PAGEREF _Toc510789395 \h </w:instrText>
        </w:r>
        <w:r>
          <w:rPr>
            <w:noProof/>
            <w:webHidden/>
          </w:rPr>
        </w:r>
        <w:r>
          <w:rPr>
            <w:noProof/>
            <w:webHidden/>
          </w:rPr>
          <w:fldChar w:fldCharType="separate"/>
        </w:r>
        <w:r w:rsidR="001108DB">
          <w:rPr>
            <w:noProof/>
            <w:webHidden/>
          </w:rPr>
          <w:t>82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96" w:history="1">
        <w:r w:rsidRPr="00FC4855">
          <w:rPr>
            <w:rStyle w:val="Hyperlink"/>
            <w:noProof/>
          </w:rPr>
          <w:t>12.6.2.1</w:t>
        </w:r>
        <w:r>
          <w:rPr>
            <w:rFonts w:asciiTheme="minorHAnsi" w:eastAsiaTheme="minorEastAsia" w:hAnsiTheme="minorHAnsi" w:cstheme="minorBidi"/>
            <w:noProof/>
            <w:sz w:val="22"/>
            <w:szCs w:val="22"/>
            <w:lang w:eastAsia="de-CH"/>
          </w:rPr>
          <w:tab/>
        </w:r>
        <w:r w:rsidRPr="00FC4855">
          <w:rPr>
            <w:rStyle w:val="Hyperlink"/>
            <w:noProof/>
          </w:rPr>
          <w:t>Property: EndeDatum</w:t>
        </w:r>
        <w:r>
          <w:rPr>
            <w:noProof/>
            <w:webHidden/>
          </w:rPr>
          <w:tab/>
        </w:r>
        <w:r>
          <w:rPr>
            <w:noProof/>
            <w:webHidden/>
          </w:rPr>
          <w:fldChar w:fldCharType="begin"/>
        </w:r>
        <w:r>
          <w:rPr>
            <w:noProof/>
            <w:webHidden/>
          </w:rPr>
          <w:instrText xml:space="preserve"> PAGEREF _Toc510789396 \h </w:instrText>
        </w:r>
        <w:r>
          <w:rPr>
            <w:noProof/>
            <w:webHidden/>
          </w:rPr>
        </w:r>
        <w:r>
          <w:rPr>
            <w:noProof/>
            <w:webHidden/>
          </w:rPr>
          <w:fldChar w:fldCharType="separate"/>
        </w:r>
        <w:r w:rsidR="001108DB">
          <w:rPr>
            <w:noProof/>
            <w:webHidden/>
          </w:rPr>
          <w:t>82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97" w:history="1">
        <w:r w:rsidRPr="00FC4855">
          <w:rPr>
            <w:rStyle w:val="Hyperlink"/>
            <w:noProof/>
          </w:rPr>
          <w:t>12.6.2.2</w:t>
        </w:r>
        <w:r>
          <w:rPr>
            <w:rFonts w:asciiTheme="minorHAnsi" w:eastAsiaTheme="minorEastAsia" w:hAnsiTheme="minorHAnsi" w:cstheme="minorBidi"/>
            <w:noProof/>
            <w:sz w:val="22"/>
            <w:szCs w:val="22"/>
            <w:lang w:eastAsia="de-CH"/>
          </w:rPr>
          <w:tab/>
        </w:r>
        <w:r w:rsidRPr="00FC4855">
          <w:rPr>
            <w:rStyle w:val="Hyperlink"/>
            <w:noProof/>
          </w:rPr>
          <w:t>Property: EMailAdress</w:t>
        </w:r>
        <w:r>
          <w:rPr>
            <w:noProof/>
            <w:webHidden/>
          </w:rPr>
          <w:tab/>
        </w:r>
        <w:r>
          <w:rPr>
            <w:noProof/>
            <w:webHidden/>
          </w:rPr>
          <w:fldChar w:fldCharType="begin"/>
        </w:r>
        <w:r>
          <w:rPr>
            <w:noProof/>
            <w:webHidden/>
          </w:rPr>
          <w:instrText xml:space="preserve"> PAGEREF _Toc510789397 \h </w:instrText>
        </w:r>
        <w:r>
          <w:rPr>
            <w:noProof/>
            <w:webHidden/>
          </w:rPr>
        </w:r>
        <w:r>
          <w:rPr>
            <w:noProof/>
            <w:webHidden/>
          </w:rPr>
          <w:fldChar w:fldCharType="separate"/>
        </w:r>
        <w:r w:rsidR="001108DB">
          <w:rPr>
            <w:noProof/>
            <w:webHidden/>
          </w:rPr>
          <w:t>82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98" w:history="1">
        <w:r w:rsidRPr="00FC4855">
          <w:rPr>
            <w:rStyle w:val="Hyperlink"/>
            <w:noProof/>
          </w:rPr>
          <w:t>12.6.2.3</w:t>
        </w:r>
        <w:r>
          <w:rPr>
            <w:rFonts w:asciiTheme="minorHAnsi" w:eastAsiaTheme="minorEastAsia" w:hAnsiTheme="minorHAnsi" w:cstheme="minorBidi"/>
            <w:noProof/>
            <w:sz w:val="22"/>
            <w:szCs w:val="22"/>
            <w:lang w:eastAsia="de-CH"/>
          </w:rPr>
          <w:tab/>
        </w:r>
        <w:r w:rsidRPr="00FC4855">
          <w:rPr>
            <w:rStyle w:val="Hyperlink"/>
            <w:noProof/>
          </w:rPr>
          <w:t>Property: FehlerVerstecken</w:t>
        </w:r>
        <w:r>
          <w:rPr>
            <w:noProof/>
            <w:webHidden/>
          </w:rPr>
          <w:tab/>
        </w:r>
        <w:r>
          <w:rPr>
            <w:noProof/>
            <w:webHidden/>
          </w:rPr>
          <w:fldChar w:fldCharType="begin"/>
        </w:r>
        <w:r>
          <w:rPr>
            <w:noProof/>
            <w:webHidden/>
          </w:rPr>
          <w:instrText xml:space="preserve"> PAGEREF _Toc510789398 \h </w:instrText>
        </w:r>
        <w:r>
          <w:rPr>
            <w:noProof/>
            <w:webHidden/>
          </w:rPr>
        </w:r>
        <w:r>
          <w:rPr>
            <w:noProof/>
            <w:webHidden/>
          </w:rPr>
          <w:fldChar w:fldCharType="separate"/>
        </w:r>
        <w:r w:rsidR="001108DB">
          <w:rPr>
            <w:noProof/>
            <w:webHidden/>
          </w:rPr>
          <w:t>82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399" w:history="1">
        <w:r w:rsidRPr="00FC4855">
          <w:rPr>
            <w:rStyle w:val="Hyperlink"/>
            <w:noProof/>
          </w:rPr>
          <w:t>12.6.2.4</w:t>
        </w:r>
        <w:r>
          <w:rPr>
            <w:rFonts w:asciiTheme="minorHAnsi" w:eastAsiaTheme="minorEastAsia" w:hAnsiTheme="minorHAnsi" w:cstheme="minorBidi"/>
            <w:noProof/>
            <w:sz w:val="22"/>
            <w:szCs w:val="22"/>
            <w:lang w:eastAsia="de-CH"/>
          </w:rPr>
          <w:tab/>
        </w:r>
        <w:r w:rsidRPr="00FC4855">
          <w:rPr>
            <w:rStyle w:val="Hyperlink"/>
            <w:noProof/>
          </w:rPr>
          <w:t>Property: Sekunden</w:t>
        </w:r>
        <w:r>
          <w:rPr>
            <w:noProof/>
            <w:webHidden/>
          </w:rPr>
          <w:tab/>
        </w:r>
        <w:r>
          <w:rPr>
            <w:noProof/>
            <w:webHidden/>
          </w:rPr>
          <w:fldChar w:fldCharType="begin"/>
        </w:r>
        <w:r>
          <w:rPr>
            <w:noProof/>
            <w:webHidden/>
          </w:rPr>
          <w:instrText xml:space="preserve"> PAGEREF _Toc510789399 \h </w:instrText>
        </w:r>
        <w:r>
          <w:rPr>
            <w:noProof/>
            <w:webHidden/>
          </w:rPr>
        </w:r>
        <w:r>
          <w:rPr>
            <w:noProof/>
            <w:webHidden/>
          </w:rPr>
          <w:fldChar w:fldCharType="separate"/>
        </w:r>
        <w:r w:rsidR="001108DB">
          <w:rPr>
            <w:noProof/>
            <w:webHidden/>
          </w:rPr>
          <w:t>82</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400" w:history="1">
        <w:r w:rsidRPr="00FC4855">
          <w:rPr>
            <w:rStyle w:val="Hyperlink"/>
            <w:noProof/>
            <w:lang w:val="en-US"/>
          </w:rPr>
          <w:t>12.7</w:t>
        </w:r>
        <w:r>
          <w:rPr>
            <w:rFonts w:asciiTheme="minorHAnsi" w:eastAsiaTheme="minorEastAsia" w:hAnsiTheme="minorHAnsi" w:cstheme="minorBidi"/>
            <w:noProof/>
            <w:sz w:val="22"/>
            <w:szCs w:val="22"/>
            <w:lang w:eastAsia="de-CH"/>
          </w:rPr>
          <w:tab/>
        </w:r>
        <w:r w:rsidRPr="00FC4855">
          <w:rPr>
            <w:rStyle w:val="Hyperlink"/>
            <w:noProof/>
            <w:lang w:val="en-US"/>
          </w:rPr>
          <w:t>Assembly: CMI.Manager.Parameter</w:t>
        </w:r>
        <w:r>
          <w:rPr>
            <w:noProof/>
            <w:webHidden/>
          </w:rPr>
          <w:tab/>
        </w:r>
        <w:r>
          <w:rPr>
            <w:noProof/>
            <w:webHidden/>
          </w:rPr>
          <w:fldChar w:fldCharType="begin"/>
        </w:r>
        <w:r>
          <w:rPr>
            <w:noProof/>
            <w:webHidden/>
          </w:rPr>
          <w:instrText xml:space="preserve"> PAGEREF _Toc510789400 \h </w:instrText>
        </w:r>
        <w:r>
          <w:rPr>
            <w:noProof/>
            <w:webHidden/>
          </w:rPr>
        </w:r>
        <w:r>
          <w:rPr>
            <w:noProof/>
            <w:webHidden/>
          </w:rPr>
          <w:fldChar w:fldCharType="separate"/>
        </w:r>
        <w:r w:rsidR="001108DB">
          <w:rPr>
            <w:noProof/>
            <w:webHidden/>
          </w:rPr>
          <w:t>83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01" w:history="1">
        <w:r w:rsidRPr="00FC4855">
          <w:rPr>
            <w:rStyle w:val="Hyperlink"/>
            <w:noProof/>
            <w:lang w:val="en-US"/>
          </w:rPr>
          <w:t>12.7.1</w:t>
        </w:r>
        <w:r>
          <w:rPr>
            <w:rFonts w:asciiTheme="minorHAnsi" w:eastAsiaTheme="minorEastAsia" w:hAnsiTheme="minorHAnsi" w:cstheme="minorBidi"/>
            <w:noProof/>
            <w:sz w:val="22"/>
            <w:szCs w:val="22"/>
            <w:lang w:eastAsia="de-CH"/>
          </w:rPr>
          <w:tab/>
        </w:r>
        <w:r w:rsidRPr="00FC4855">
          <w:rPr>
            <w:rStyle w:val="Hyperlink"/>
            <w:noProof/>
            <w:lang w:val="en-US"/>
          </w:rPr>
          <w:t>Klasse: GetParameterEventResponseConsumer</w:t>
        </w:r>
        <w:r>
          <w:rPr>
            <w:noProof/>
            <w:webHidden/>
          </w:rPr>
          <w:tab/>
        </w:r>
        <w:r>
          <w:rPr>
            <w:noProof/>
            <w:webHidden/>
          </w:rPr>
          <w:fldChar w:fldCharType="begin"/>
        </w:r>
        <w:r>
          <w:rPr>
            <w:noProof/>
            <w:webHidden/>
          </w:rPr>
          <w:instrText xml:space="preserve"> PAGEREF _Toc510789401 \h </w:instrText>
        </w:r>
        <w:r>
          <w:rPr>
            <w:noProof/>
            <w:webHidden/>
          </w:rPr>
        </w:r>
        <w:r>
          <w:rPr>
            <w:noProof/>
            <w:webHidden/>
          </w:rPr>
          <w:fldChar w:fldCharType="separate"/>
        </w:r>
        <w:r w:rsidR="001108DB">
          <w:rPr>
            <w:noProof/>
            <w:webHidden/>
          </w:rPr>
          <w:t>83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02" w:history="1">
        <w:r w:rsidRPr="00FC4855">
          <w:rPr>
            <w:rStyle w:val="Hyperlink"/>
            <w:noProof/>
            <w:lang w:val="en-US"/>
          </w:rPr>
          <w:t>12.7.1.1</w:t>
        </w:r>
        <w:r>
          <w:rPr>
            <w:rFonts w:asciiTheme="minorHAnsi" w:eastAsiaTheme="minorEastAsia" w:hAnsiTheme="minorHAnsi" w:cstheme="minorBidi"/>
            <w:noProof/>
            <w:sz w:val="22"/>
            <w:szCs w:val="22"/>
            <w:lang w:eastAsia="de-CH"/>
          </w:rPr>
          <w:tab/>
        </w:r>
        <w:r w:rsidRPr="00FC4855">
          <w:rPr>
            <w:rStyle w:val="Hyperlink"/>
            <w:noProof/>
          </w:rPr>
          <w:t>Methode: Consume</w:t>
        </w:r>
        <w:r>
          <w:rPr>
            <w:noProof/>
            <w:webHidden/>
          </w:rPr>
          <w:tab/>
        </w:r>
        <w:r>
          <w:rPr>
            <w:noProof/>
            <w:webHidden/>
          </w:rPr>
          <w:fldChar w:fldCharType="begin"/>
        </w:r>
        <w:r>
          <w:rPr>
            <w:noProof/>
            <w:webHidden/>
          </w:rPr>
          <w:instrText xml:space="preserve"> PAGEREF _Toc510789402 \h </w:instrText>
        </w:r>
        <w:r>
          <w:rPr>
            <w:noProof/>
            <w:webHidden/>
          </w:rPr>
        </w:r>
        <w:r>
          <w:rPr>
            <w:noProof/>
            <w:webHidden/>
          </w:rPr>
          <w:fldChar w:fldCharType="separate"/>
        </w:r>
        <w:r w:rsidR="001108DB">
          <w:rPr>
            <w:noProof/>
            <w:webHidden/>
          </w:rPr>
          <w:t>83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03" w:history="1">
        <w:r w:rsidRPr="00FC4855">
          <w:rPr>
            <w:rStyle w:val="Hyperlink"/>
            <w:noProof/>
            <w:lang w:val="en-US"/>
          </w:rPr>
          <w:t>12.7.2</w:t>
        </w:r>
        <w:r>
          <w:rPr>
            <w:rFonts w:asciiTheme="minorHAnsi" w:eastAsiaTheme="minorEastAsia" w:hAnsiTheme="minorHAnsi" w:cstheme="minorBidi"/>
            <w:noProof/>
            <w:sz w:val="22"/>
            <w:szCs w:val="22"/>
            <w:lang w:eastAsia="de-CH"/>
          </w:rPr>
          <w:tab/>
        </w:r>
        <w:r w:rsidRPr="00FC4855">
          <w:rPr>
            <w:rStyle w:val="Hyperlink"/>
            <w:noProof/>
            <w:lang w:val="en-US"/>
          </w:rPr>
          <w:t>Klasse: GetParameterRequestConsumer</w:t>
        </w:r>
        <w:r>
          <w:rPr>
            <w:noProof/>
            <w:webHidden/>
          </w:rPr>
          <w:tab/>
        </w:r>
        <w:r>
          <w:rPr>
            <w:noProof/>
            <w:webHidden/>
          </w:rPr>
          <w:fldChar w:fldCharType="begin"/>
        </w:r>
        <w:r>
          <w:rPr>
            <w:noProof/>
            <w:webHidden/>
          </w:rPr>
          <w:instrText xml:space="preserve"> PAGEREF _Toc510789403 \h </w:instrText>
        </w:r>
        <w:r>
          <w:rPr>
            <w:noProof/>
            <w:webHidden/>
          </w:rPr>
        </w:r>
        <w:r>
          <w:rPr>
            <w:noProof/>
            <w:webHidden/>
          </w:rPr>
          <w:fldChar w:fldCharType="separate"/>
        </w:r>
        <w:r w:rsidR="001108DB">
          <w:rPr>
            <w:noProof/>
            <w:webHidden/>
          </w:rPr>
          <w:t>83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04" w:history="1">
        <w:r w:rsidRPr="00FC4855">
          <w:rPr>
            <w:rStyle w:val="Hyperlink"/>
            <w:noProof/>
            <w:lang w:val="en-US"/>
          </w:rPr>
          <w:t>12.7.2.1</w:t>
        </w:r>
        <w:r>
          <w:rPr>
            <w:rFonts w:asciiTheme="minorHAnsi" w:eastAsiaTheme="minorEastAsia" w:hAnsiTheme="minorHAnsi" w:cstheme="minorBidi"/>
            <w:noProof/>
            <w:sz w:val="22"/>
            <w:szCs w:val="22"/>
            <w:lang w:eastAsia="de-CH"/>
          </w:rPr>
          <w:tab/>
        </w:r>
        <w:r w:rsidRPr="00FC4855">
          <w:rPr>
            <w:rStyle w:val="Hyperlink"/>
            <w:noProof/>
          </w:rPr>
          <w:t>Methode: Consume</w:t>
        </w:r>
        <w:r>
          <w:rPr>
            <w:noProof/>
            <w:webHidden/>
          </w:rPr>
          <w:tab/>
        </w:r>
        <w:r>
          <w:rPr>
            <w:noProof/>
            <w:webHidden/>
          </w:rPr>
          <w:fldChar w:fldCharType="begin"/>
        </w:r>
        <w:r>
          <w:rPr>
            <w:noProof/>
            <w:webHidden/>
          </w:rPr>
          <w:instrText xml:space="preserve"> PAGEREF _Toc510789404 \h </w:instrText>
        </w:r>
        <w:r>
          <w:rPr>
            <w:noProof/>
            <w:webHidden/>
          </w:rPr>
        </w:r>
        <w:r>
          <w:rPr>
            <w:noProof/>
            <w:webHidden/>
          </w:rPr>
          <w:fldChar w:fldCharType="separate"/>
        </w:r>
        <w:r w:rsidR="001108DB">
          <w:rPr>
            <w:noProof/>
            <w:webHidden/>
          </w:rPr>
          <w:t>83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05" w:history="1">
        <w:r w:rsidRPr="00FC4855">
          <w:rPr>
            <w:rStyle w:val="Hyperlink"/>
            <w:noProof/>
            <w:lang w:val="en-US"/>
          </w:rPr>
          <w:t>12.7.3</w:t>
        </w:r>
        <w:r>
          <w:rPr>
            <w:rFonts w:asciiTheme="minorHAnsi" w:eastAsiaTheme="minorEastAsia" w:hAnsiTheme="minorHAnsi" w:cstheme="minorBidi"/>
            <w:noProof/>
            <w:sz w:val="22"/>
            <w:szCs w:val="22"/>
            <w:lang w:eastAsia="de-CH"/>
          </w:rPr>
          <w:tab/>
        </w:r>
        <w:r w:rsidRPr="00FC4855">
          <w:rPr>
            <w:rStyle w:val="Hyperlink"/>
            <w:noProof/>
            <w:lang w:val="en-US"/>
          </w:rPr>
          <w:t>Klasse: ParameterRequestResponseHelper</w:t>
        </w:r>
        <w:r>
          <w:rPr>
            <w:noProof/>
            <w:webHidden/>
          </w:rPr>
          <w:tab/>
        </w:r>
        <w:r>
          <w:rPr>
            <w:noProof/>
            <w:webHidden/>
          </w:rPr>
          <w:fldChar w:fldCharType="begin"/>
        </w:r>
        <w:r>
          <w:rPr>
            <w:noProof/>
            <w:webHidden/>
          </w:rPr>
          <w:instrText xml:space="preserve"> PAGEREF _Toc510789405 \h </w:instrText>
        </w:r>
        <w:r>
          <w:rPr>
            <w:noProof/>
            <w:webHidden/>
          </w:rPr>
        </w:r>
        <w:r>
          <w:rPr>
            <w:noProof/>
            <w:webHidden/>
          </w:rPr>
          <w:fldChar w:fldCharType="separate"/>
        </w:r>
        <w:r w:rsidR="001108DB">
          <w:rPr>
            <w:noProof/>
            <w:webHidden/>
          </w:rPr>
          <w:t>84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06" w:history="1">
        <w:r w:rsidRPr="00FC4855">
          <w:rPr>
            <w:rStyle w:val="Hyperlink"/>
            <w:noProof/>
            <w:lang w:val="en-US"/>
          </w:rPr>
          <w:t>12.7.3.1</w:t>
        </w:r>
        <w:r>
          <w:rPr>
            <w:rFonts w:asciiTheme="minorHAnsi" w:eastAsiaTheme="minorEastAsia" w:hAnsiTheme="minorHAnsi" w:cstheme="minorBidi"/>
            <w:noProof/>
            <w:sz w:val="22"/>
            <w:szCs w:val="22"/>
            <w:lang w:eastAsia="de-CH"/>
          </w:rPr>
          <w:tab/>
        </w:r>
        <w:r w:rsidRPr="00FC4855">
          <w:rPr>
            <w:rStyle w:val="Hyperlink"/>
            <w:noProof/>
            <w:lang w:val="en-US"/>
          </w:rPr>
          <w:t>Property: Parameters</w:t>
        </w:r>
        <w:r>
          <w:rPr>
            <w:noProof/>
            <w:webHidden/>
          </w:rPr>
          <w:tab/>
        </w:r>
        <w:r>
          <w:rPr>
            <w:noProof/>
            <w:webHidden/>
          </w:rPr>
          <w:fldChar w:fldCharType="begin"/>
        </w:r>
        <w:r>
          <w:rPr>
            <w:noProof/>
            <w:webHidden/>
          </w:rPr>
          <w:instrText xml:space="preserve"> PAGEREF _Toc510789406 \h </w:instrText>
        </w:r>
        <w:r>
          <w:rPr>
            <w:noProof/>
            <w:webHidden/>
          </w:rPr>
        </w:r>
        <w:r>
          <w:rPr>
            <w:noProof/>
            <w:webHidden/>
          </w:rPr>
          <w:fldChar w:fldCharType="separate"/>
        </w:r>
        <w:r w:rsidR="001108DB">
          <w:rPr>
            <w:noProof/>
            <w:webHidden/>
          </w:rPr>
          <w:t>84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07" w:history="1">
        <w:r w:rsidRPr="00FC4855">
          <w:rPr>
            <w:rStyle w:val="Hyperlink"/>
            <w:noProof/>
          </w:rPr>
          <w:t>12.7.3.2</w:t>
        </w:r>
        <w:r>
          <w:rPr>
            <w:rFonts w:asciiTheme="minorHAnsi" w:eastAsiaTheme="minorEastAsia" w:hAnsiTheme="minorHAnsi" w:cstheme="minorBidi"/>
            <w:noProof/>
            <w:sz w:val="22"/>
            <w:szCs w:val="22"/>
            <w:lang w:eastAsia="de-CH"/>
          </w:rPr>
          <w:tab/>
        </w:r>
        <w:r w:rsidRPr="00FC4855">
          <w:rPr>
            <w:rStyle w:val="Hyperlink"/>
            <w:noProof/>
          </w:rPr>
          <w:t>Property: SavedSuccessfully</w:t>
        </w:r>
        <w:r>
          <w:rPr>
            <w:noProof/>
            <w:webHidden/>
          </w:rPr>
          <w:tab/>
        </w:r>
        <w:r>
          <w:rPr>
            <w:noProof/>
            <w:webHidden/>
          </w:rPr>
          <w:fldChar w:fldCharType="begin"/>
        </w:r>
        <w:r>
          <w:rPr>
            <w:noProof/>
            <w:webHidden/>
          </w:rPr>
          <w:instrText xml:space="preserve"> PAGEREF _Toc510789407 \h </w:instrText>
        </w:r>
        <w:r>
          <w:rPr>
            <w:noProof/>
            <w:webHidden/>
          </w:rPr>
        </w:r>
        <w:r>
          <w:rPr>
            <w:noProof/>
            <w:webHidden/>
          </w:rPr>
          <w:fldChar w:fldCharType="separate"/>
        </w:r>
        <w:r w:rsidR="001108DB">
          <w:rPr>
            <w:noProof/>
            <w:webHidden/>
          </w:rPr>
          <w:t>84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08" w:history="1">
        <w:r w:rsidRPr="00FC4855">
          <w:rPr>
            <w:rStyle w:val="Hyperlink"/>
            <w:noProof/>
            <w:lang w:val="en-US"/>
          </w:rPr>
          <w:t>12.7.4</w:t>
        </w:r>
        <w:r>
          <w:rPr>
            <w:rFonts w:asciiTheme="minorHAnsi" w:eastAsiaTheme="minorEastAsia" w:hAnsiTheme="minorHAnsi" w:cstheme="minorBidi"/>
            <w:noProof/>
            <w:sz w:val="22"/>
            <w:szCs w:val="22"/>
            <w:lang w:eastAsia="de-CH"/>
          </w:rPr>
          <w:tab/>
        </w:r>
        <w:r w:rsidRPr="00FC4855">
          <w:rPr>
            <w:rStyle w:val="Hyperlink"/>
            <w:noProof/>
            <w:lang w:val="en-US"/>
          </w:rPr>
          <w:t>Klasse: ParameterService</w:t>
        </w:r>
        <w:r>
          <w:rPr>
            <w:noProof/>
            <w:webHidden/>
          </w:rPr>
          <w:tab/>
        </w:r>
        <w:r>
          <w:rPr>
            <w:noProof/>
            <w:webHidden/>
          </w:rPr>
          <w:fldChar w:fldCharType="begin"/>
        </w:r>
        <w:r>
          <w:rPr>
            <w:noProof/>
            <w:webHidden/>
          </w:rPr>
          <w:instrText xml:space="preserve"> PAGEREF _Toc510789408 \h </w:instrText>
        </w:r>
        <w:r>
          <w:rPr>
            <w:noProof/>
            <w:webHidden/>
          </w:rPr>
        </w:r>
        <w:r>
          <w:rPr>
            <w:noProof/>
            <w:webHidden/>
          </w:rPr>
          <w:fldChar w:fldCharType="separate"/>
        </w:r>
        <w:r w:rsidR="001108DB">
          <w:rPr>
            <w:noProof/>
            <w:webHidden/>
          </w:rPr>
          <w:t>84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09" w:history="1">
        <w:r w:rsidRPr="00FC4855">
          <w:rPr>
            <w:rStyle w:val="Hyperlink"/>
            <w:noProof/>
          </w:rPr>
          <w:t>12.7.4.1</w:t>
        </w:r>
        <w:r>
          <w:rPr>
            <w:rFonts w:asciiTheme="minorHAnsi" w:eastAsiaTheme="minorEastAsia" w:hAnsiTheme="minorHAnsi" w:cstheme="minorBidi"/>
            <w:noProof/>
            <w:sz w:val="22"/>
            <w:szCs w:val="22"/>
            <w:lang w:eastAsia="de-CH"/>
          </w:rPr>
          <w:tab/>
        </w:r>
        <w:r w:rsidRPr="00FC4855">
          <w:rPr>
            <w:rStyle w:val="Hyperlink"/>
            <w:noProof/>
          </w:rPr>
          <w:t>Property: ParameterBus</w:t>
        </w:r>
        <w:r>
          <w:rPr>
            <w:noProof/>
            <w:webHidden/>
          </w:rPr>
          <w:tab/>
        </w:r>
        <w:r>
          <w:rPr>
            <w:noProof/>
            <w:webHidden/>
          </w:rPr>
          <w:fldChar w:fldCharType="begin"/>
        </w:r>
        <w:r>
          <w:rPr>
            <w:noProof/>
            <w:webHidden/>
          </w:rPr>
          <w:instrText xml:space="preserve"> PAGEREF _Toc510789409 \h </w:instrText>
        </w:r>
        <w:r>
          <w:rPr>
            <w:noProof/>
            <w:webHidden/>
          </w:rPr>
        </w:r>
        <w:r>
          <w:rPr>
            <w:noProof/>
            <w:webHidden/>
          </w:rPr>
          <w:fldChar w:fldCharType="separate"/>
        </w:r>
        <w:r w:rsidR="001108DB">
          <w:rPr>
            <w:noProof/>
            <w:webHidden/>
          </w:rPr>
          <w:t>84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10" w:history="1">
        <w:r w:rsidRPr="00FC4855">
          <w:rPr>
            <w:rStyle w:val="Hyperlink"/>
            <w:noProof/>
          </w:rPr>
          <w:t>12.7.4.2</w:t>
        </w:r>
        <w:r>
          <w:rPr>
            <w:rFonts w:asciiTheme="minorHAnsi" w:eastAsiaTheme="minorEastAsia" w:hAnsiTheme="minorHAnsi" w:cstheme="minorBidi"/>
            <w:noProof/>
            <w:sz w:val="22"/>
            <w:szCs w:val="22"/>
            <w:lang w:eastAsia="de-CH"/>
          </w:rPr>
          <w:tab/>
        </w:r>
        <w:r w:rsidRPr="00FC4855">
          <w:rPr>
            <w:rStyle w:val="Hyperlink"/>
            <w:noProof/>
          </w:rPr>
          <w:t>Methode: Start</w:t>
        </w:r>
        <w:r>
          <w:rPr>
            <w:noProof/>
            <w:webHidden/>
          </w:rPr>
          <w:tab/>
        </w:r>
        <w:r>
          <w:rPr>
            <w:noProof/>
            <w:webHidden/>
          </w:rPr>
          <w:fldChar w:fldCharType="begin"/>
        </w:r>
        <w:r>
          <w:rPr>
            <w:noProof/>
            <w:webHidden/>
          </w:rPr>
          <w:instrText xml:space="preserve"> PAGEREF _Toc510789410 \h </w:instrText>
        </w:r>
        <w:r>
          <w:rPr>
            <w:noProof/>
            <w:webHidden/>
          </w:rPr>
        </w:r>
        <w:r>
          <w:rPr>
            <w:noProof/>
            <w:webHidden/>
          </w:rPr>
          <w:fldChar w:fldCharType="separate"/>
        </w:r>
        <w:r w:rsidR="001108DB">
          <w:rPr>
            <w:noProof/>
            <w:webHidden/>
          </w:rPr>
          <w:t>85</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11" w:history="1">
        <w:r w:rsidRPr="00FC4855">
          <w:rPr>
            <w:rStyle w:val="Hyperlink"/>
            <w:noProof/>
          </w:rPr>
          <w:t>12.7.4.3</w:t>
        </w:r>
        <w:r>
          <w:rPr>
            <w:rFonts w:asciiTheme="minorHAnsi" w:eastAsiaTheme="minorEastAsia" w:hAnsiTheme="minorHAnsi" w:cstheme="minorBidi"/>
            <w:noProof/>
            <w:sz w:val="22"/>
            <w:szCs w:val="22"/>
            <w:lang w:eastAsia="de-CH"/>
          </w:rPr>
          <w:tab/>
        </w:r>
        <w:r w:rsidRPr="00FC4855">
          <w:rPr>
            <w:rStyle w:val="Hyperlink"/>
            <w:noProof/>
          </w:rPr>
          <w:t>Methode: Stop</w:t>
        </w:r>
        <w:r>
          <w:rPr>
            <w:noProof/>
            <w:webHidden/>
          </w:rPr>
          <w:tab/>
        </w:r>
        <w:r>
          <w:rPr>
            <w:noProof/>
            <w:webHidden/>
          </w:rPr>
          <w:fldChar w:fldCharType="begin"/>
        </w:r>
        <w:r>
          <w:rPr>
            <w:noProof/>
            <w:webHidden/>
          </w:rPr>
          <w:instrText xml:space="preserve"> PAGEREF _Toc510789411 \h </w:instrText>
        </w:r>
        <w:r>
          <w:rPr>
            <w:noProof/>
            <w:webHidden/>
          </w:rPr>
        </w:r>
        <w:r>
          <w:rPr>
            <w:noProof/>
            <w:webHidden/>
          </w:rPr>
          <w:fldChar w:fldCharType="separate"/>
        </w:r>
        <w:r w:rsidR="001108DB">
          <w:rPr>
            <w:noProof/>
            <w:webHidden/>
          </w:rPr>
          <w:t>85</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12" w:history="1">
        <w:r w:rsidRPr="00FC4855">
          <w:rPr>
            <w:rStyle w:val="Hyperlink"/>
            <w:noProof/>
          </w:rPr>
          <w:t>12.7.5</w:t>
        </w:r>
        <w:r>
          <w:rPr>
            <w:rFonts w:asciiTheme="minorHAnsi" w:eastAsiaTheme="minorEastAsia" w:hAnsiTheme="minorHAnsi" w:cstheme="minorBidi"/>
            <w:noProof/>
            <w:sz w:val="22"/>
            <w:szCs w:val="22"/>
            <w:lang w:eastAsia="de-CH"/>
          </w:rPr>
          <w:tab/>
        </w:r>
        <w:r w:rsidRPr="00FC4855">
          <w:rPr>
            <w:rStyle w:val="Hyperlink"/>
            <w:noProof/>
          </w:rPr>
          <w:t>Klasse: SaveParameterEventResponseConsumer</w:t>
        </w:r>
        <w:r>
          <w:rPr>
            <w:noProof/>
            <w:webHidden/>
          </w:rPr>
          <w:tab/>
        </w:r>
        <w:r>
          <w:rPr>
            <w:noProof/>
            <w:webHidden/>
          </w:rPr>
          <w:fldChar w:fldCharType="begin"/>
        </w:r>
        <w:r>
          <w:rPr>
            <w:noProof/>
            <w:webHidden/>
          </w:rPr>
          <w:instrText xml:space="preserve"> PAGEREF _Toc510789412 \h </w:instrText>
        </w:r>
        <w:r>
          <w:rPr>
            <w:noProof/>
            <w:webHidden/>
          </w:rPr>
        </w:r>
        <w:r>
          <w:rPr>
            <w:noProof/>
            <w:webHidden/>
          </w:rPr>
          <w:fldChar w:fldCharType="separate"/>
        </w:r>
        <w:r w:rsidR="001108DB">
          <w:rPr>
            <w:noProof/>
            <w:webHidden/>
          </w:rPr>
          <w:t>86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13" w:history="1">
        <w:r w:rsidRPr="00FC4855">
          <w:rPr>
            <w:rStyle w:val="Hyperlink"/>
            <w:noProof/>
          </w:rPr>
          <w:t>12.7.5.1</w:t>
        </w:r>
        <w:r>
          <w:rPr>
            <w:rFonts w:asciiTheme="minorHAnsi" w:eastAsiaTheme="minorEastAsia" w:hAnsiTheme="minorHAnsi" w:cstheme="minorBidi"/>
            <w:noProof/>
            <w:sz w:val="22"/>
            <w:szCs w:val="22"/>
            <w:lang w:eastAsia="de-CH"/>
          </w:rPr>
          <w:tab/>
        </w:r>
        <w:r w:rsidRPr="00FC4855">
          <w:rPr>
            <w:rStyle w:val="Hyperlink"/>
            <w:noProof/>
          </w:rPr>
          <w:t>Methode: Consume</w:t>
        </w:r>
        <w:r>
          <w:rPr>
            <w:noProof/>
            <w:webHidden/>
          </w:rPr>
          <w:tab/>
        </w:r>
        <w:r>
          <w:rPr>
            <w:noProof/>
            <w:webHidden/>
          </w:rPr>
          <w:fldChar w:fldCharType="begin"/>
        </w:r>
        <w:r>
          <w:rPr>
            <w:noProof/>
            <w:webHidden/>
          </w:rPr>
          <w:instrText xml:space="preserve"> PAGEREF _Toc510789413 \h </w:instrText>
        </w:r>
        <w:r>
          <w:rPr>
            <w:noProof/>
            <w:webHidden/>
          </w:rPr>
        </w:r>
        <w:r>
          <w:rPr>
            <w:noProof/>
            <w:webHidden/>
          </w:rPr>
          <w:fldChar w:fldCharType="separate"/>
        </w:r>
        <w:r w:rsidR="001108DB">
          <w:rPr>
            <w:noProof/>
            <w:webHidden/>
          </w:rPr>
          <w:t>86</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14" w:history="1">
        <w:r w:rsidRPr="00FC4855">
          <w:rPr>
            <w:rStyle w:val="Hyperlink"/>
            <w:noProof/>
          </w:rPr>
          <w:t>12.7.6</w:t>
        </w:r>
        <w:r>
          <w:rPr>
            <w:rFonts w:asciiTheme="minorHAnsi" w:eastAsiaTheme="minorEastAsia" w:hAnsiTheme="minorHAnsi" w:cstheme="minorBidi"/>
            <w:noProof/>
            <w:sz w:val="22"/>
            <w:szCs w:val="22"/>
            <w:lang w:eastAsia="de-CH"/>
          </w:rPr>
          <w:tab/>
        </w:r>
        <w:r w:rsidRPr="00FC4855">
          <w:rPr>
            <w:rStyle w:val="Hyperlink"/>
            <w:noProof/>
          </w:rPr>
          <w:t>Klasse: SaveParameterRequestConsumer</w:t>
        </w:r>
        <w:r>
          <w:rPr>
            <w:noProof/>
            <w:webHidden/>
          </w:rPr>
          <w:tab/>
        </w:r>
        <w:r>
          <w:rPr>
            <w:noProof/>
            <w:webHidden/>
          </w:rPr>
          <w:fldChar w:fldCharType="begin"/>
        </w:r>
        <w:r>
          <w:rPr>
            <w:noProof/>
            <w:webHidden/>
          </w:rPr>
          <w:instrText xml:space="preserve"> PAGEREF _Toc510789414 \h </w:instrText>
        </w:r>
        <w:r>
          <w:rPr>
            <w:noProof/>
            <w:webHidden/>
          </w:rPr>
        </w:r>
        <w:r>
          <w:rPr>
            <w:noProof/>
            <w:webHidden/>
          </w:rPr>
          <w:fldChar w:fldCharType="separate"/>
        </w:r>
        <w:r w:rsidR="001108DB">
          <w:rPr>
            <w:noProof/>
            <w:webHidden/>
          </w:rPr>
          <w:t>87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15" w:history="1">
        <w:r w:rsidRPr="00FC4855">
          <w:rPr>
            <w:rStyle w:val="Hyperlink"/>
            <w:noProof/>
          </w:rPr>
          <w:t>12.7.6.1</w:t>
        </w:r>
        <w:r>
          <w:rPr>
            <w:rFonts w:asciiTheme="minorHAnsi" w:eastAsiaTheme="minorEastAsia" w:hAnsiTheme="minorHAnsi" w:cstheme="minorBidi"/>
            <w:noProof/>
            <w:sz w:val="22"/>
            <w:szCs w:val="22"/>
            <w:lang w:eastAsia="de-CH"/>
          </w:rPr>
          <w:tab/>
        </w:r>
        <w:r w:rsidRPr="00FC4855">
          <w:rPr>
            <w:rStyle w:val="Hyperlink"/>
            <w:noProof/>
          </w:rPr>
          <w:t>Consume</w:t>
        </w:r>
        <w:r>
          <w:rPr>
            <w:noProof/>
            <w:webHidden/>
          </w:rPr>
          <w:tab/>
        </w:r>
        <w:r>
          <w:rPr>
            <w:noProof/>
            <w:webHidden/>
          </w:rPr>
          <w:fldChar w:fldCharType="begin"/>
        </w:r>
        <w:r>
          <w:rPr>
            <w:noProof/>
            <w:webHidden/>
          </w:rPr>
          <w:instrText xml:space="preserve"> PAGEREF _Toc510789415 \h </w:instrText>
        </w:r>
        <w:r>
          <w:rPr>
            <w:noProof/>
            <w:webHidden/>
          </w:rPr>
        </w:r>
        <w:r>
          <w:rPr>
            <w:noProof/>
            <w:webHidden/>
          </w:rPr>
          <w:fldChar w:fldCharType="separate"/>
        </w:r>
        <w:r w:rsidR="001108DB">
          <w:rPr>
            <w:noProof/>
            <w:webHidden/>
          </w:rPr>
          <w:t>87</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416" w:history="1">
        <w:r w:rsidRPr="00FC4855">
          <w:rPr>
            <w:rStyle w:val="Hyperlink"/>
            <w:noProof/>
          </w:rPr>
          <w:t>12.8</w:t>
        </w:r>
        <w:r>
          <w:rPr>
            <w:rFonts w:asciiTheme="minorHAnsi" w:eastAsiaTheme="minorEastAsia" w:hAnsiTheme="minorHAnsi" w:cstheme="minorBidi"/>
            <w:noProof/>
            <w:sz w:val="22"/>
            <w:szCs w:val="22"/>
            <w:lang w:eastAsia="de-CH"/>
          </w:rPr>
          <w:tab/>
        </w:r>
        <w:r w:rsidRPr="00FC4855">
          <w:rPr>
            <w:rStyle w:val="Hyperlink"/>
            <w:noProof/>
          </w:rPr>
          <w:t>Assembly: CMI.Web.Management</w:t>
        </w:r>
        <w:r>
          <w:rPr>
            <w:noProof/>
            <w:webHidden/>
          </w:rPr>
          <w:tab/>
        </w:r>
        <w:r>
          <w:rPr>
            <w:noProof/>
            <w:webHidden/>
          </w:rPr>
          <w:fldChar w:fldCharType="begin"/>
        </w:r>
        <w:r>
          <w:rPr>
            <w:noProof/>
            <w:webHidden/>
          </w:rPr>
          <w:instrText xml:space="preserve"> PAGEREF _Toc510789416 \h </w:instrText>
        </w:r>
        <w:r>
          <w:rPr>
            <w:noProof/>
            <w:webHidden/>
          </w:rPr>
        </w:r>
        <w:r>
          <w:rPr>
            <w:noProof/>
            <w:webHidden/>
          </w:rPr>
          <w:fldChar w:fldCharType="separate"/>
        </w:r>
        <w:r w:rsidR="001108DB">
          <w:rPr>
            <w:noProof/>
            <w:webHidden/>
          </w:rPr>
          <w:t>88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17" w:history="1">
        <w:r w:rsidRPr="00FC4855">
          <w:rPr>
            <w:rStyle w:val="Hyperlink"/>
            <w:noProof/>
          </w:rPr>
          <w:t>12.8.1</w:t>
        </w:r>
        <w:r>
          <w:rPr>
            <w:rFonts w:asciiTheme="minorHAnsi" w:eastAsiaTheme="minorEastAsia" w:hAnsiTheme="minorHAnsi" w:cstheme="minorBidi"/>
            <w:noProof/>
            <w:sz w:val="22"/>
            <w:szCs w:val="22"/>
            <w:lang w:eastAsia="de-CH"/>
          </w:rPr>
          <w:tab/>
        </w:r>
        <w:r w:rsidRPr="00FC4855">
          <w:rPr>
            <w:rStyle w:val="Hyperlink"/>
            <w:noProof/>
          </w:rPr>
          <w:t>Ordner: Controllers</w:t>
        </w:r>
        <w:r>
          <w:rPr>
            <w:noProof/>
            <w:webHidden/>
          </w:rPr>
          <w:tab/>
        </w:r>
        <w:r>
          <w:rPr>
            <w:noProof/>
            <w:webHidden/>
          </w:rPr>
          <w:fldChar w:fldCharType="begin"/>
        </w:r>
        <w:r>
          <w:rPr>
            <w:noProof/>
            <w:webHidden/>
          </w:rPr>
          <w:instrText xml:space="preserve"> PAGEREF _Toc510789417 \h </w:instrText>
        </w:r>
        <w:r>
          <w:rPr>
            <w:noProof/>
            <w:webHidden/>
          </w:rPr>
        </w:r>
        <w:r>
          <w:rPr>
            <w:noProof/>
            <w:webHidden/>
          </w:rPr>
          <w:fldChar w:fldCharType="separate"/>
        </w:r>
        <w:r w:rsidR="001108DB">
          <w:rPr>
            <w:noProof/>
            <w:webHidden/>
          </w:rPr>
          <w:t>88</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18" w:history="1">
        <w:r w:rsidRPr="00FC4855">
          <w:rPr>
            <w:rStyle w:val="Hyperlink"/>
            <w:noProof/>
          </w:rPr>
          <w:t>12.8.1.1</w:t>
        </w:r>
        <w:r>
          <w:rPr>
            <w:rFonts w:asciiTheme="minorHAnsi" w:eastAsiaTheme="minorEastAsia" w:hAnsiTheme="minorHAnsi" w:cstheme="minorBidi"/>
            <w:noProof/>
            <w:sz w:val="22"/>
            <w:szCs w:val="22"/>
            <w:lang w:eastAsia="de-CH"/>
          </w:rPr>
          <w:tab/>
        </w:r>
        <w:r w:rsidRPr="00FC4855">
          <w:rPr>
            <w:rStyle w:val="Hyperlink"/>
            <w:noProof/>
          </w:rPr>
          <w:t>Klasse: ParameterController</w:t>
        </w:r>
        <w:r>
          <w:rPr>
            <w:noProof/>
            <w:webHidden/>
          </w:rPr>
          <w:tab/>
        </w:r>
        <w:r>
          <w:rPr>
            <w:noProof/>
            <w:webHidden/>
          </w:rPr>
          <w:fldChar w:fldCharType="begin"/>
        </w:r>
        <w:r>
          <w:rPr>
            <w:noProof/>
            <w:webHidden/>
          </w:rPr>
          <w:instrText xml:space="preserve"> PAGEREF _Toc510789418 \h </w:instrText>
        </w:r>
        <w:r>
          <w:rPr>
            <w:noProof/>
            <w:webHidden/>
          </w:rPr>
        </w:r>
        <w:r>
          <w:rPr>
            <w:noProof/>
            <w:webHidden/>
          </w:rPr>
          <w:fldChar w:fldCharType="separate"/>
        </w:r>
        <w:r w:rsidR="001108DB">
          <w:rPr>
            <w:noProof/>
            <w:webHidden/>
          </w:rPr>
          <w:t>88</w:t>
        </w:r>
        <w:r>
          <w:rPr>
            <w:noProof/>
            <w:webHidden/>
          </w:rPr>
          <w:fldChar w:fldCharType="end"/>
        </w:r>
      </w:hyperlink>
    </w:p>
    <w:p w:rsidR="00A83B00" w:rsidRDefault="00A83B00">
      <w:pPr>
        <w:pStyle w:val="TOC5"/>
        <w:tabs>
          <w:tab w:val="left" w:pos="1928"/>
          <w:tab w:val="right" w:leader="dot" w:pos="9232"/>
        </w:tabs>
        <w:rPr>
          <w:rFonts w:asciiTheme="minorHAnsi" w:eastAsiaTheme="minorEastAsia" w:hAnsiTheme="minorHAnsi" w:cstheme="minorBidi"/>
          <w:noProof/>
          <w:sz w:val="22"/>
          <w:szCs w:val="22"/>
          <w:lang w:eastAsia="de-CH"/>
        </w:rPr>
      </w:pPr>
      <w:hyperlink w:anchor="_Toc510789419" w:history="1">
        <w:r w:rsidRPr="00FC4855">
          <w:rPr>
            <w:rStyle w:val="Hyperlink"/>
            <w:noProof/>
          </w:rPr>
          <w:t>12.8.1.1.1</w:t>
        </w:r>
        <w:r>
          <w:rPr>
            <w:rFonts w:asciiTheme="minorHAnsi" w:eastAsiaTheme="minorEastAsia" w:hAnsiTheme="minorHAnsi" w:cstheme="minorBidi"/>
            <w:noProof/>
            <w:sz w:val="22"/>
            <w:szCs w:val="22"/>
            <w:lang w:eastAsia="de-CH"/>
          </w:rPr>
          <w:tab/>
        </w:r>
        <w:r w:rsidRPr="00FC4855">
          <w:rPr>
            <w:rStyle w:val="Hyperlink"/>
            <w:noProof/>
          </w:rPr>
          <w:t>Methode: GetAllParameters</w:t>
        </w:r>
        <w:r>
          <w:rPr>
            <w:noProof/>
            <w:webHidden/>
          </w:rPr>
          <w:tab/>
        </w:r>
        <w:r>
          <w:rPr>
            <w:noProof/>
            <w:webHidden/>
          </w:rPr>
          <w:fldChar w:fldCharType="begin"/>
        </w:r>
        <w:r>
          <w:rPr>
            <w:noProof/>
            <w:webHidden/>
          </w:rPr>
          <w:instrText xml:space="preserve"> PAGEREF _Toc510789419 \h </w:instrText>
        </w:r>
        <w:r>
          <w:rPr>
            <w:noProof/>
            <w:webHidden/>
          </w:rPr>
        </w:r>
        <w:r>
          <w:rPr>
            <w:noProof/>
            <w:webHidden/>
          </w:rPr>
          <w:fldChar w:fldCharType="separate"/>
        </w:r>
        <w:r w:rsidR="001108DB">
          <w:rPr>
            <w:noProof/>
            <w:webHidden/>
          </w:rPr>
          <w:t>88</w:t>
        </w:r>
        <w:r>
          <w:rPr>
            <w:noProof/>
            <w:webHidden/>
          </w:rPr>
          <w:fldChar w:fldCharType="end"/>
        </w:r>
      </w:hyperlink>
    </w:p>
    <w:p w:rsidR="00A83B00" w:rsidRDefault="00A83B00">
      <w:pPr>
        <w:pStyle w:val="TOC5"/>
        <w:tabs>
          <w:tab w:val="left" w:pos="1928"/>
          <w:tab w:val="right" w:leader="dot" w:pos="9232"/>
        </w:tabs>
        <w:rPr>
          <w:rFonts w:asciiTheme="minorHAnsi" w:eastAsiaTheme="minorEastAsia" w:hAnsiTheme="minorHAnsi" w:cstheme="minorBidi"/>
          <w:noProof/>
          <w:sz w:val="22"/>
          <w:szCs w:val="22"/>
          <w:lang w:eastAsia="de-CH"/>
        </w:rPr>
      </w:pPr>
      <w:hyperlink w:anchor="_Toc510789420" w:history="1">
        <w:r w:rsidRPr="00FC4855">
          <w:rPr>
            <w:rStyle w:val="Hyperlink"/>
            <w:noProof/>
          </w:rPr>
          <w:t>12.8.1.1.2</w:t>
        </w:r>
        <w:r>
          <w:rPr>
            <w:rFonts w:asciiTheme="minorHAnsi" w:eastAsiaTheme="minorEastAsia" w:hAnsiTheme="minorHAnsi" w:cstheme="minorBidi"/>
            <w:noProof/>
            <w:sz w:val="22"/>
            <w:szCs w:val="22"/>
            <w:lang w:eastAsia="de-CH"/>
          </w:rPr>
          <w:tab/>
        </w:r>
        <w:r w:rsidRPr="00FC4855">
          <w:rPr>
            <w:rStyle w:val="Hyperlink"/>
            <w:noProof/>
          </w:rPr>
          <w:t>Methode: SaveParameter</w:t>
        </w:r>
        <w:r>
          <w:rPr>
            <w:noProof/>
            <w:webHidden/>
          </w:rPr>
          <w:tab/>
        </w:r>
        <w:r>
          <w:rPr>
            <w:noProof/>
            <w:webHidden/>
          </w:rPr>
          <w:fldChar w:fldCharType="begin"/>
        </w:r>
        <w:r>
          <w:rPr>
            <w:noProof/>
            <w:webHidden/>
          </w:rPr>
          <w:instrText xml:space="preserve"> PAGEREF _Toc510789420 \h </w:instrText>
        </w:r>
        <w:r>
          <w:rPr>
            <w:noProof/>
            <w:webHidden/>
          </w:rPr>
        </w:r>
        <w:r>
          <w:rPr>
            <w:noProof/>
            <w:webHidden/>
          </w:rPr>
          <w:fldChar w:fldCharType="separate"/>
        </w:r>
        <w:r w:rsidR="001108DB">
          <w:rPr>
            <w:noProof/>
            <w:webHidden/>
          </w:rPr>
          <w:t>88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21" w:history="1">
        <w:r w:rsidRPr="00FC4855">
          <w:rPr>
            <w:rStyle w:val="Hyperlink"/>
            <w:noProof/>
            <w:lang w:val="en-US"/>
          </w:rPr>
          <w:t>12.8.2</w:t>
        </w:r>
        <w:r>
          <w:rPr>
            <w:rFonts w:asciiTheme="minorHAnsi" w:eastAsiaTheme="minorEastAsia" w:hAnsiTheme="minorHAnsi" w:cstheme="minorBidi"/>
            <w:noProof/>
            <w:sz w:val="22"/>
            <w:szCs w:val="22"/>
            <w:lang w:eastAsia="de-CH"/>
          </w:rPr>
          <w:tab/>
        </w:r>
        <w:r w:rsidRPr="00FC4855">
          <w:rPr>
            <w:rStyle w:val="Hyperlink"/>
            <w:noProof/>
            <w:lang w:val="en-US"/>
          </w:rPr>
          <w:t>Ordner: Helpers</w:t>
        </w:r>
        <w:r>
          <w:rPr>
            <w:noProof/>
            <w:webHidden/>
          </w:rPr>
          <w:tab/>
        </w:r>
        <w:r>
          <w:rPr>
            <w:noProof/>
            <w:webHidden/>
          </w:rPr>
          <w:fldChar w:fldCharType="begin"/>
        </w:r>
        <w:r>
          <w:rPr>
            <w:noProof/>
            <w:webHidden/>
          </w:rPr>
          <w:instrText xml:space="preserve"> PAGEREF _Toc510789421 \h </w:instrText>
        </w:r>
        <w:r>
          <w:rPr>
            <w:noProof/>
            <w:webHidden/>
          </w:rPr>
        </w:r>
        <w:r>
          <w:rPr>
            <w:noProof/>
            <w:webHidden/>
          </w:rPr>
          <w:fldChar w:fldCharType="separate"/>
        </w:r>
        <w:r w:rsidR="001108DB">
          <w:rPr>
            <w:noProof/>
            <w:webHidden/>
          </w:rPr>
          <w:t>89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22" w:history="1">
        <w:r w:rsidRPr="00FC4855">
          <w:rPr>
            <w:rStyle w:val="Hyperlink"/>
            <w:noProof/>
            <w:lang w:val="en-US"/>
          </w:rPr>
          <w:t>12.8.2.1</w:t>
        </w:r>
        <w:r>
          <w:rPr>
            <w:rFonts w:asciiTheme="minorHAnsi" w:eastAsiaTheme="minorEastAsia" w:hAnsiTheme="minorHAnsi" w:cstheme="minorBidi"/>
            <w:noProof/>
            <w:sz w:val="22"/>
            <w:szCs w:val="22"/>
            <w:lang w:eastAsia="de-CH"/>
          </w:rPr>
          <w:tab/>
        </w:r>
        <w:r w:rsidRPr="00FC4855">
          <w:rPr>
            <w:rStyle w:val="Hyperlink"/>
            <w:noProof/>
            <w:lang w:val="en-US"/>
          </w:rPr>
          <w:t>Klasse: BusHelper</w:t>
        </w:r>
        <w:r>
          <w:rPr>
            <w:noProof/>
            <w:webHidden/>
          </w:rPr>
          <w:tab/>
        </w:r>
        <w:r>
          <w:rPr>
            <w:noProof/>
            <w:webHidden/>
          </w:rPr>
          <w:fldChar w:fldCharType="begin"/>
        </w:r>
        <w:r>
          <w:rPr>
            <w:noProof/>
            <w:webHidden/>
          </w:rPr>
          <w:instrText xml:space="preserve"> PAGEREF _Toc510789422 \h </w:instrText>
        </w:r>
        <w:r>
          <w:rPr>
            <w:noProof/>
            <w:webHidden/>
          </w:rPr>
        </w:r>
        <w:r>
          <w:rPr>
            <w:noProof/>
            <w:webHidden/>
          </w:rPr>
          <w:fldChar w:fldCharType="separate"/>
        </w:r>
        <w:r w:rsidR="001108DB">
          <w:rPr>
            <w:noProof/>
            <w:webHidden/>
          </w:rPr>
          <w:t>89</w:t>
        </w:r>
        <w:r>
          <w:rPr>
            <w:noProof/>
            <w:webHidden/>
          </w:rPr>
          <w:fldChar w:fldCharType="end"/>
        </w:r>
      </w:hyperlink>
    </w:p>
    <w:p w:rsidR="00A83B00" w:rsidRDefault="00A83B00">
      <w:pPr>
        <w:pStyle w:val="TOC5"/>
        <w:tabs>
          <w:tab w:val="left" w:pos="1928"/>
          <w:tab w:val="right" w:leader="dot" w:pos="9232"/>
        </w:tabs>
        <w:rPr>
          <w:rFonts w:asciiTheme="minorHAnsi" w:eastAsiaTheme="minorEastAsia" w:hAnsiTheme="minorHAnsi" w:cstheme="minorBidi"/>
          <w:noProof/>
          <w:sz w:val="22"/>
          <w:szCs w:val="22"/>
          <w:lang w:eastAsia="de-CH"/>
        </w:rPr>
      </w:pPr>
      <w:hyperlink w:anchor="_Toc510789423" w:history="1">
        <w:r w:rsidRPr="00FC4855">
          <w:rPr>
            <w:rStyle w:val="Hyperlink"/>
            <w:noProof/>
          </w:rPr>
          <w:t>12.8.2.1.1</w:t>
        </w:r>
        <w:r>
          <w:rPr>
            <w:rFonts w:asciiTheme="minorHAnsi" w:eastAsiaTheme="minorEastAsia" w:hAnsiTheme="minorHAnsi" w:cstheme="minorBidi"/>
            <w:noProof/>
            <w:sz w:val="22"/>
            <w:szCs w:val="22"/>
            <w:lang w:eastAsia="de-CH"/>
          </w:rPr>
          <w:tab/>
        </w:r>
        <w:r w:rsidRPr="00FC4855">
          <w:rPr>
            <w:rStyle w:val="Hyperlink"/>
            <w:noProof/>
          </w:rPr>
          <w:t>Property: ParameterBus</w:t>
        </w:r>
        <w:r>
          <w:rPr>
            <w:noProof/>
            <w:webHidden/>
          </w:rPr>
          <w:tab/>
        </w:r>
        <w:r>
          <w:rPr>
            <w:noProof/>
            <w:webHidden/>
          </w:rPr>
          <w:fldChar w:fldCharType="begin"/>
        </w:r>
        <w:r>
          <w:rPr>
            <w:noProof/>
            <w:webHidden/>
          </w:rPr>
          <w:instrText xml:space="preserve"> PAGEREF _Toc510789423 \h </w:instrText>
        </w:r>
        <w:r>
          <w:rPr>
            <w:noProof/>
            <w:webHidden/>
          </w:rPr>
        </w:r>
        <w:r>
          <w:rPr>
            <w:noProof/>
            <w:webHidden/>
          </w:rPr>
          <w:fldChar w:fldCharType="separate"/>
        </w:r>
        <w:r w:rsidR="001108DB">
          <w:rPr>
            <w:noProof/>
            <w:webHidden/>
          </w:rPr>
          <w:t>89</w:t>
        </w:r>
        <w:r>
          <w:rPr>
            <w:noProof/>
            <w:webHidden/>
          </w:rPr>
          <w:fldChar w:fldCharType="end"/>
        </w:r>
      </w:hyperlink>
    </w:p>
    <w:p w:rsidR="00A83B00" w:rsidRDefault="00A83B00">
      <w:pPr>
        <w:pStyle w:val="TOC5"/>
        <w:tabs>
          <w:tab w:val="left" w:pos="1928"/>
          <w:tab w:val="right" w:leader="dot" w:pos="9232"/>
        </w:tabs>
        <w:rPr>
          <w:rFonts w:asciiTheme="minorHAnsi" w:eastAsiaTheme="minorEastAsia" w:hAnsiTheme="minorHAnsi" w:cstheme="minorBidi"/>
          <w:noProof/>
          <w:sz w:val="22"/>
          <w:szCs w:val="22"/>
          <w:lang w:eastAsia="de-CH"/>
        </w:rPr>
      </w:pPr>
      <w:hyperlink w:anchor="_Toc510789424" w:history="1">
        <w:r w:rsidRPr="00FC4855">
          <w:rPr>
            <w:rStyle w:val="Hyperlink"/>
            <w:noProof/>
          </w:rPr>
          <w:t>12.8.2.1.2</w:t>
        </w:r>
        <w:r>
          <w:rPr>
            <w:rFonts w:asciiTheme="minorHAnsi" w:eastAsiaTheme="minorEastAsia" w:hAnsiTheme="minorHAnsi" w:cstheme="minorBidi"/>
            <w:noProof/>
            <w:sz w:val="22"/>
            <w:szCs w:val="22"/>
            <w:lang w:eastAsia="de-CH"/>
          </w:rPr>
          <w:tab/>
        </w:r>
        <w:r w:rsidRPr="00FC4855">
          <w:rPr>
            <w:rStyle w:val="Hyperlink"/>
            <w:noProof/>
          </w:rPr>
          <w:t>Klasse: BusHelper</w:t>
        </w:r>
        <w:r>
          <w:rPr>
            <w:noProof/>
            <w:webHidden/>
          </w:rPr>
          <w:tab/>
        </w:r>
        <w:r>
          <w:rPr>
            <w:noProof/>
            <w:webHidden/>
          </w:rPr>
          <w:fldChar w:fldCharType="begin"/>
        </w:r>
        <w:r>
          <w:rPr>
            <w:noProof/>
            <w:webHidden/>
          </w:rPr>
          <w:instrText xml:space="preserve"> PAGEREF _Toc510789424 \h </w:instrText>
        </w:r>
        <w:r>
          <w:rPr>
            <w:noProof/>
            <w:webHidden/>
          </w:rPr>
        </w:r>
        <w:r>
          <w:rPr>
            <w:noProof/>
            <w:webHidden/>
          </w:rPr>
          <w:fldChar w:fldCharType="separate"/>
        </w:r>
        <w:r w:rsidR="001108DB">
          <w:rPr>
            <w:noProof/>
            <w:webHidden/>
          </w:rPr>
          <w:t>89</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425" w:history="1">
        <w:r w:rsidRPr="00FC4855">
          <w:rPr>
            <w:rStyle w:val="Hyperlink"/>
            <w:noProof/>
            <w:lang w:val="en-US"/>
          </w:rPr>
          <w:t>12.9</w:t>
        </w:r>
        <w:r>
          <w:rPr>
            <w:rFonts w:asciiTheme="minorHAnsi" w:eastAsiaTheme="minorEastAsia" w:hAnsiTheme="minorHAnsi" w:cstheme="minorBidi"/>
            <w:noProof/>
            <w:sz w:val="22"/>
            <w:szCs w:val="22"/>
            <w:lang w:eastAsia="de-CH"/>
          </w:rPr>
          <w:tab/>
        </w:r>
        <w:r w:rsidRPr="00FC4855">
          <w:rPr>
            <w:rStyle w:val="Hyperlink"/>
            <w:noProof/>
            <w:lang w:val="en-US"/>
          </w:rPr>
          <w:t>Assembly: CMI.Contract.Parameter.Tests</w:t>
        </w:r>
        <w:r>
          <w:rPr>
            <w:noProof/>
            <w:webHidden/>
          </w:rPr>
          <w:tab/>
        </w:r>
        <w:r>
          <w:rPr>
            <w:noProof/>
            <w:webHidden/>
          </w:rPr>
          <w:fldChar w:fldCharType="begin"/>
        </w:r>
        <w:r>
          <w:rPr>
            <w:noProof/>
            <w:webHidden/>
          </w:rPr>
          <w:instrText xml:space="preserve"> PAGEREF _Toc510789425 \h </w:instrText>
        </w:r>
        <w:r>
          <w:rPr>
            <w:noProof/>
            <w:webHidden/>
          </w:rPr>
        </w:r>
        <w:r>
          <w:rPr>
            <w:noProof/>
            <w:webHidden/>
          </w:rPr>
          <w:fldChar w:fldCharType="separate"/>
        </w:r>
        <w:r w:rsidR="001108DB">
          <w:rPr>
            <w:noProof/>
            <w:webHidden/>
          </w:rPr>
          <w:t>89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26" w:history="1">
        <w:r w:rsidRPr="00FC4855">
          <w:rPr>
            <w:rStyle w:val="Hyperlink"/>
            <w:noProof/>
          </w:rPr>
          <w:t>12.9.1</w:t>
        </w:r>
        <w:r>
          <w:rPr>
            <w:rFonts w:asciiTheme="minorHAnsi" w:eastAsiaTheme="minorEastAsia" w:hAnsiTheme="minorHAnsi" w:cstheme="minorBidi"/>
            <w:noProof/>
            <w:sz w:val="22"/>
            <w:szCs w:val="22"/>
            <w:lang w:eastAsia="de-CH"/>
          </w:rPr>
          <w:tab/>
        </w:r>
        <w:r w:rsidRPr="00FC4855">
          <w:rPr>
            <w:rStyle w:val="Hyperlink"/>
            <w:noProof/>
          </w:rPr>
          <w:t>Klasse: TestSetting</w:t>
        </w:r>
        <w:r>
          <w:rPr>
            <w:noProof/>
            <w:webHidden/>
          </w:rPr>
          <w:tab/>
        </w:r>
        <w:r>
          <w:rPr>
            <w:noProof/>
            <w:webHidden/>
          </w:rPr>
          <w:fldChar w:fldCharType="begin"/>
        </w:r>
        <w:r>
          <w:rPr>
            <w:noProof/>
            <w:webHidden/>
          </w:rPr>
          <w:instrText xml:space="preserve"> PAGEREF _Toc510789426 \h </w:instrText>
        </w:r>
        <w:r>
          <w:rPr>
            <w:noProof/>
            <w:webHidden/>
          </w:rPr>
        </w:r>
        <w:r>
          <w:rPr>
            <w:noProof/>
            <w:webHidden/>
          </w:rPr>
          <w:fldChar w:fldCharType="separate"/>
        </w:r>
        <w:r w:rsidR="001108DB">
          <w:rPr>
            <w:noProof/>
            <w:webHidden/>
          </w:rPr>
          <w:t>89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27" w:history="1">
        <w:r w:rsidRPr="00FC4855">
          <w:rPr>
            <w:rStyle w:val="Hyperlink"/>
            <w:noProof/>
          </w:rPr>
          <w:t>12.9.1.1</w:t>
        </w:r>
        <w:r>
          <w:rPr>
            <w:rFonts w:asciiTheme="minorHAnsi" w:eastAsiaTheme="minorEastAsia" w:hAnsiTheme="minorHAnsi" w:cstheme="minorBidi"/>
            <w:noProof/>
            <w:sz w:val="22"/>
            <w:szCs w:val="22"/>
            <w:lang w:eastAsia="de-CH"/>
          </w:rPr>
          <w:tab/>
        </w:r>
        <w:r w:rsidRPr="00FC4855">
          <w:rPr>
            <w:rStyle w:val="Hyperlink"/>
            <w:noProof/>
          </w:rPr>
          <w:t>Property: TestFlag</w:t>
        </w:r>
        <w:r>
          <w:rPr>
            <w:noProof/>
            <w:webHidden/>
          </w:rPr>
          <w:tab/>
        </w:r>
        <w:r>
          <w:rPr>
            <w:noProof/>
            <w:webHidden/>
          </w:rPr>
          <w:fldChar w:fldCharType="begin"/>
        </w:r>
        <w:r>
          <w:rPr>
            <w:noProof/>
            <w:webHidden/>
          </w:rPr>
          <w:instrText xml:space="preserve"> PAGEREF _Toc510789427 \h </w:instrText>
        </w:r>
        <w:r>
          <w:rPr>
            <w:noProof/>
            <w:webHidden/>
          </w:rPr>
        </w:r>
        <w:r>
          <w:rPr>
            <w:noProof/>
            <w:webHidden/>
          </w:rPr>
          <w:fldChar w:fldCharType="separate"/>
        </w:r>
        <w:r w:rsidR="001108DB">
          <w:rPr>
            <w:noProof/>
            <w:webHidden/>
          </w:rPr>
          <w:t>89</w:t>
        </w:r>
        <w:r>
          <w:rPr>
            <w:noProof/>
            <w:webHidden/>
          </w:rPr>
          <w:fldChar w:fldCharType="end"/>
        </w:r>
      </w:hyperlink>
    </w:p>
    <w:p w:rsidR="00A83B00" w:rsidRDefault="00A83B00">
      <w:pPr>
        <w:pStyle w:val="TOC5"/>
        <w:tabs>
          <w:tab w:val="left" w:pos="1928"/>
          <w:tab w:val="right" w:leader="dot" w:pos="9232"/>
        </w:tabs>
        <w:rPr>
          <w:rFonts w:asciiTheme="minorHAnsi" w:eastAsiaTheme="minorEastAsia" w:hAnsiTheme="minorHAnsi" w:cstheme="minorBidi"/>
          <w:noProof/>
          <w:sz w:val="22"/>
          <w:szCs w:val="22"/>
          <w:lang w:eastAsia="de-CH"/>
        </w:rPr>
      </w:pPr>
      <w:hyperlink w:anchor="_Toc510789428" w:history="1">
        <w:r w:rsidRPr="00FC4855">
          <w:rPr>
            <w:rStyle w:val="Hyperlink"/>
            <w:noProof/>
          </w:rPr>
          <w:t>12.9.1.1.1</w:t>
        </w:r>
        <w:r>
          <w:rPr>
            <w:rFonts w:asciiTheme="minorHAnsi" w:eastAsiaTheme="minorEastAsia" w:hAnsiTheme="minorHAnsi" w:cstheme="minorBidi"/>
            <w:noProof/>
            <w:sz w:val="22"/>
            <w:szCs w:val="22"/>
            <w:lang w:eastAsia="de-CH"/>
          </w:rPr>
          <w:tab/>
        </w:r>
        <w:r w:rsidRPr="00FC4855">
          <w:rPr>
            <w:rStyle w:val="Hyperlink"/>
            <w:noProof/>
          </w:rPr>
          <w:t>Property: TestMailAdress</w:t>
        </w:r>
        <w:r>
          <w:rPr>
            <w:noProof/>
            <w:webHidden/>
          </w:rPr>
          <w:tab/>
        </w:r>
        <w:r>
          <w:rPr>
            <w:noProof/>
            <w:webHidden/>
          </w:rPr>
          <w:fldChar w:fldCharType="begin"/>
        </w:r>
        <w:r>
          <w:rPr>
            <w:noProof/>
            <w:webHidden/>
          </w:rPr>
          <w:instrText xml:space="preserve"> PAGEREF _Toc510789428 \h </w:instrText>
        </w:r>
        <w:r>
          <w:rPr>
            <w:noProof/>
            <w:webHidden/>
          </w:rPr>
        </w:r>
        <w:r>
          <w:rPr>
            <w:noProof/>
            <w:webHidden/>
          </w:rPr>
          <w:fldChar w:fldCharType="separate"/>
        </w:r>
        <w:r w:rsidR="001108DB">
          <w:rPr>
            <w:noProof/>
            <w:webHidden/>
          </w:rPr>
          <w:t>89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29" w:history="1">
        <w:r w:rsidRPr="00FC4855">
          <w:rPr>
            <w:rStyle w:val="Hyperlink"/>
            <w:noProof/>
          </w:rPr>
          <w:t>12.9.1.2</w:t>
        </w:r>
        <w:r>
          <w:rPr>
            <w:rFonts w:asciiTheme="minorHAnsi" w:eastAsiaTheme="minorEastAsia" w:hAnsiTheme="minorHAnsi" w:cstheme="minorBidi"/>
            <w:noProof/>
            <w:sz w:val="22"/>
            <w:szCs w:val="22"/>
            <w:lang w:eastAsia="de-CH"/>
          </w:rPr>
          <w:tab/>
        </w:r>
        <w:r w:rsidRPr="00FC4855">
          <w:rPr>
            <w:rStyle w:val="Hyperlink"/>
            <w:noProof/>
          </w:rPr>
          <w:t>Property: TestDate</w:t>
        </w:r>
        <w:r>
          <w:rPr>
            <w:noProof/>
            <w:webHidden/>
          </w:rPr>
          <w:tab/>
        </w:r>
        <w:r>
          <w:rPr>
            <w:noProof/>
            <w:webHidden/>
          </w:rPr>
          <w:fldChar w:fldCharType="begin"/>
        </w:r>
        <w:r>
          <w:rPr>
            <w:noProof/>
            <w:webHidden/>
          </w:rPr>
          <w:instrText xml:space="preserve"> PAGEREF _Toc510789429 \h </w:instrText>
        </w:r>
        <w:r>
          <w:rPr>
            <w:noProof/>
            <w:webHidden/>
          </w:rPr>
        </w:r>
        <w:r>
          <w:rPr>
            <w:noProof/>
            <w:webHidden/>
          </w:rPr>
          <w:fldChar w:fldCharType="separate"/>
        </w:r>
        <w:r w:rsidR="001108DB">
          <w:rPr>
            <w:noProof/>
            <w:webHidden/>
          </w:rPr>
          <w:t>90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0" w:history="1">
        <w:r w:rsidRPr="00FC4855">
          <w:rPr>
            <w:rStyle w:val="Hyperlink"/>
            <w:noProof/>
          </w:rPr>
          <w:t>12.9.1.3</w:t>
        </w:r>
        <w:r>
          <w:rPr>
            <w:rFonts w:asciiTheme="minorHAnsi" w:eastAsiaTheme="minorEastAsia" w:hAnsiTheme="minorHAnsi" w:cstheme="minorBidi"/>
            <w:noProof/>
            <w:sz w:val="22"/>
            <w:szCs w:val="22"/>
            <w:lang w:eastAsia="de-CH"/>
          </w:rPr>
          <w:tab/>
        </w:r>
        <w:r w:rsidRPr="00FC4855">
          <w:rPr>
            <w:rStyle w:val="Hyperlink"/>
            <w:noProof/>
          </w:rPr>
          <w:t>Property: TestNumber</w:t>
        </w:r>
        <w:r>
          <w:rPr>
            <w:noProof/>
            <w:webHidden/>
          </w:rPr>
          <w:tab/>
        </w:r>
        <w:r>
          <w:rPr>
            <w:noProof/>
            <w:webHidden/>
          </w:rPr>
          <w:fldChar w:fldCharType="begin"/>
        </w:r>
        <w:r>
          <w:rPr>
            <w:noProof/>
            <w:webHidden/>
          </w:rPr>
          <w:instrText xml:space="preserve"> PAGEREF _Toc510789430 \h </w:instrText>
        </w:r>
        <w:r>
          <w:rPr>
            <w:noProof/>
            <w:webHidden/>
          </w:rPr>
        </w:r>
        <w:r>
          <w:rPr>
            <w:noProof/>
            <w:webHidden/>
          </w:rPr>
          <w:fldChar w:fldCharType="separate"/>
        </w:r>
        <w:r w:rsidR="001108DB">
          <w:rPr>
            <w:noProof/>
            <w:webHidden/>
          </w:rPr>
          <w:t>90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1" w:history="1">
        <w:r w:rsidRPr="00FC4855">
          <w:rPr>
            <w:rStyle w:val="Hyperlink"/>
            <w:noProof/>
          </w:rPr>
          <w:t>12.9.1.4</w:t>
        </w:r>
        <w:r>
          <w:rPr>
            <w:rFonts w:asciiTheme="minorHAnsi" w:eastAsiaTheme="minorEastAsia" w:hAnsiTheme="minorHAnsi" w:cstheme="minorBidi"/>
            <w:noProof/>
            <w:sz w:val="22"/>
            <w:szCs w:val="22"/>
            <w:lang w:eastAsia="de-CH"/>
          </w:rPr>
          <w:tab/>
        </w:r>
        <w:r w:rsidRPr="00FC4855">
          <w:rPr>
            <w:rStyle w:val="Hyperlink"/>
            <w:noProof/>
          </w:rPr>
          <w:t>Property: TestUnknownType</w:t>
        </w:r>
        <w:r>
          <w:rPr>
            <w:noProof/>
            <w:webHidden/>
          </w:rPr>
          <w:tab/>
        </w:r>
        <w:r>
          <w:rPr>
            <w:noProof/>
            <w:webHidden/>
          </w:rPr>
          <w:fldChar w:fldCharType="begin"/>
        </w:r>
        <w:r>
          <w:rPr>
            <w:noProof/>
            <w:webHidden/>
          </w:rPr>
          <w:instrText xml:space="preserve"> PAGEREF _Toc510789431 \h </w:instrText>
        </w:r>
        <w:r>
          <w:rPr>
            <w:noProof/>
            <w:webHidden/>
          </w:rPr>
        </w:r>
        <w:r>
          <w:rPr>
            <w:noProof/>
            <w:webHidden/>
          </w:rPr>
          <w:fldChar w:fldCharType="separate"/>
        </w:r>
        <w:r w:rsidR="001108DB">
          <w:rPr>
            <w:noProof/>
            <w:webHidden/>
          </w:rPr>
          <w:t>90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2" w:history="1">
        <w:r w:rsidRPr="00FC4855">
          <w:rPr>
            <w:rStyle w:val="Hyperlink"/>
            <w:noProof/>
          </w:rPr>
          <w:t>12.9.1.5</w:t>
        </w:r>
        <w:r>
          <w:rPr>
            <w:rFonts w:asciiTheme="minorHAnsi" w:eastAsiaTheme="minorEastAsia" w:hAnsiTheme="minorHAnsi" w:cstheme="minorBidi"/>
            <w:noProof/>
            <w:sz w:val="22"/>
            <w:szCs w:val="22"/>
            <w:lang w:eastAsia="de-CH"/>
          </w:rPr>
          <w:tab/>
        </w:r>
        <w:r w:rsidRPr="00FC4855">
          <w:rPr>
            <w:rStyle w:val="Hyperlink"/>
            <w:noProof/>
          </w:rPr>
          <w:t>Property: TestMandatory</w:t>
        </w:r>
        <w:r>
          <w:rPr>
            <w:noProof/>
            <w:webHidden/>
          </w:rPr>
          <w:tab/>
        </w:r>
        <w:r>
          <w:rPr>
            <w:noProof/>
            <w:webHidden/>
          </w:rPr>
          <w:fldChar w:fldCharType="begin"/>
        </w:r>
        <w:r>
          <w:rPr>
            <w:noProof/>
            <w:webHidden/>
          </w:rPr>
          <w:instrText xml:space="preserve"> PAGEREF _Toc510789432 \h </w:instrText>
        </w:r>
        <w:r>
          <w:rPr>
            <w:noProof/>
            <w:webHidden/>
          </w:rPr>
        </w:r>
        <w:r>
          <w:rPr>
            <w:noProof/>
            <w:webHidden/>
          </w:rPr>
          <w:fldChar w:fldCharType="separate"/>
        </w:r>
        <w:r w:rsidR="001108DB">
          <w:rPr>
            <w:noProof/>
            <w:webHidden/>
          </w:rPr>
          <w:t>90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33" w:history="1">
        <w:r w:rsidRPr="00FC4855">
          <w:rPr>
            <w:rStyle w:val="Hyperlink"/>
            <w:noProof/>
          </w:rPr>
          <w:t>12.9.2</w:t>
        </w:r>
        <w:r>
          <w:rPr>
            <w:rFonts w:asciiTheme="minorHAnsi" w:eastAsiaTheme="minorEastAsia" w:hAnsiTheme="minorHAnsi" w:cstheme="minorBidi"/>
            <w:noProof/>
            <w:sz w:val="22"/>
            <w:szCs w:val="22"/>
            <w:lang w:eastAsia="de-CH"/>
          </w:rPr>
          <w:tab/>
        </w:r>
        <w:r w:rsidRPr="00FC4855">
          <w:rPr>
            <w:rStyle w:val="Hyperlink"/>
            <w:noProof/>
          </w:rPr>
          <w:t>ParameterSerializerTests</w:t>
        </w:r>
        <w:r>
          <w:rPr>
            <w:noProof/>
            <w:webHidden/>
          </w:rPr>
          <w:tab/>
        </w:r>
        <w:r>
          <w:rPr>
            <w:noProof/>
            <w:webHidden/>
          </w:rPr>
          <w:fldChar w:fldCharType="begin"/>
        </w:r>
        <w:r>
          <w:rPr>
            <w:noProof/>
            <w:webHidden/>
          </w:rPr>
          <w:instrText xml:space="preserve"> PAGEREF _Toc510789433 \h </w:instrText>
        </w:r>
        <w:r>
          <w:rPr>
            <w:noProof/>
            <w:webHidden/>
          </w:rPr>
        </w:r>
        <w:r>
          <w:rPr>
            <w:noProof/>
            <w:webHidden/>
          </w:rPr>
          <w:fldChar w:fldCharType="separate"/>
        </w:r>
        <w:r w:rsidR="001108DB">
          <w:rPr>
            <w:noProof/>
            <w:webHidden/>
          </w:rPr>
          <w:t>90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4" w:history="1">
        <w:r w:rsidRPr="00FC4855">
          <w:rPr>
            <w:rStyle w:val="Hyperlink"/>
            <w:noProof/>
            <w:lang w:val="en-US"/>
          </w:rPr>
          <w:t>12.9.2.1</w:t>
        </w:r>
        <w:r>
          <w:rPr>
            <w:rFonts w:asciiTheme="minorHAnsi" w:eastAsiaTheme="minorEastAsia" w:hAnsiTheme="minorHAnsi" w:cstheme="minorBidi"/>
            <w:noProof/>
            <w:sz w:val="22"/>
            <w:szCs w:val="22"/>
            <w:lang w:eastAsia="de-CH"/>
          </w:rPr>
          <w:tab/>
        </w:r>
        <w:r w:rsidRPr="00FC4855">
          <w:rPr>
            <w:rStyle w:val="Hyperlink"/>
            <w:noProof/>
            <w:lang w:val="en-US"/>
          </w:rPr>
          <w:t>Methode: An_empty_setting_can_be_serialized</w:t>
        </w:r>
        <w:r>
          <w:rPr>
            <w:noProof/>
            <w:webHidden/>
          </w:rPr>
          <w:tab/>
        </w:r>
        <w:r>
          <w:rPr>
            <w:noProof/>
            <w:webHidden/>
          </w:rPr>
          <w:fldChar w:fldCharType="begin"/>
        </w:r>
        <w:r>
          <w:rPr>
            <w:noProof/>
            <w:webHidden/>
          </w:rPr>
          <w:instrText xml:space="preserve"> PAGEREF _Toc510789434 \h </w:instrText>
        </w:r>
        <w:r>
          <w:rPr>
            <w:noProof/>
            <w:webHidden/>
          </w:rPr>
        </w:r>
        <w:r>
          <w:rPr>
            <w:noProof/>
            <w:webHidden/>
          </w:rPr>
          <w:fldChar w:fldCharType="separate"/>
        </w:r>
        <w:r w:rsidR="001108DB">
          <w:rPr>
            <w:noProof/>
            <w:webHidden/>
          </w:rPr>
          <w:t>90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5" w:history="1">
        <w:r w:rsidRPr="00FC4855">
          <w:rPr>
            <w:rStyle w:val="Hyperlink"/>
            <w:noProof/>
            <w:lang w:val="en-US"/>
          </w:rPr>
          <w:t>12.9.2.2</w:t>
        </w:r>
        <w:r>
          <w:rPr>
            <w:rFonts w:asciiTheme="minorHAnsi" w:eastAsiaTheme="minorEastAsia" w:hAnsiTheme="minorHAnsi" w:cstheme="minorBidi"/>
            <w:noProof/>
            <w:sz w:val="22"/>
            <w:szCs w:val="22"/>
            <w:lang w:eastAsia="de-CH"/>
          </w:rPr>
          <w:tab/>
        </w:r>
        <w:r w:rsidRPr="00FC4855">
          <w:rPr>
            <w:rStyle w:val="Hyperlink"/>
            <w:noProof/>
            <w:lang w:val="en-US"/>
          </w:rPr>
          <w:t>Methode: Name_can_be_serialized_correclty</w:t>
        </w:r>
        <w:r>
          <w:rPr>
            <w:noProof/>
            <w:webHidden/>
          </w:rPr>
          <w:tab/>
        </w:r>
        <w:r>
          <w:rPr>
            <w:noProof/>
            <w:webHidden/>
          </w:rPr>
          <w:fldChar w:fldCharType="begin"/>
        </w:r>
        <w:r>
          <w:rPr>
            <w:noProof/>
            <w:webHidden/>
          </w:rPr>
          <w:instrText xml:space="preserve"> PAGEREF _Toc510789435 \h </w:instrText>
        </w:r>
        <w:r>
          <w:rPr>
            <w:noProof/>
            <w:webHidden/>
          </w:rPr>
        </w:r>
        <w:r>
          <w:rPr>
            <w:noProof/>
            <w:webHidden/>
          </w:rPr>
          <w:fldChar w:fldCharType="separate"/>
        </w:r>
        <w:r w:rsidR="001108DB">
          <w:rPr>
            <w:noProof/>
            <w:webHidden/>
          </w:rPr>
          <w:t>91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6" w:history="1">
        <w:r w:rsidRPr="00FC4855">
          <w:rPr>
            <w:rStyle w:val="Hyperlink"/>
            <w:noProof/>
            <w:lang w:val="en-US"/>
          </w:rPr>
          <w:t>12.9.2.3</w:t>
        </w:r>
        <w:r>
          <w:rPr>
            <w:rFonts w:asciiTheme="minorHAnsi" w:eastAsiaTheme="minorEastAsia" w:hAnsiTheme="minorHAnsi" w:cstheme="minorBidi"/>
            <w:noProof/>
            <w:sz w:val="22"/>
            <w:szCs w:val="22"/>
            <w:lang w:eastAsia="de-CH"/>
          </w:rPr>
          <w:tab/>
        </w:r>
        <w:r w:rsidRPr="00FC4855">
          <w:rPr>
            <w:rStyle w:val="Hyperlink"/>
            <w:noProof/>
            <w:lang w:val="en-US"/>
          </w:rPr>
          <w:t>Methode: Type_can_be_serialized_correctly</w:t>
        </w:r>
        <w:r>
          <w:rPr>
            <w:noProof/>
            <w:webHidden/>
          </w:rPr>
          <w:tab/>
        </w:r>
        <w:r>
          <w:rPr>
            <w:noProof/>
            <w:webHidden/>
          </w:rPr>
          <w:fldChar w:fldCharType="begin"/>
        </w:r>
        <w:r>
          <w:rPr>
            <w:noProof/>
            <w:webHidden/>
          </w:rPr>
          <w:instrText xml:space="preserve"> PAGEREF _Toc510789436 \h </w:instrText>
        </w:r>
        <w:r>
          <w:rPr>
            <w:noProof/>
            <w:webHidden/>
          </w:rPr>
        </w:r>
        <w:r>
          <w:rPr>
            <w:noProof/>
            <w:webHidden/>
          </w:rPr>
          <w:fldChar w:fldCharType="separate"/>
        </w:r>
        <w:r w:rsidR="001108DB">
          <w:rPr>
            <w:noProof/>
            <w:webHidden/>
          </w:rPr>
          <w:t>91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7" w:history="1">
        <w:r w:rsidRPr="00FC4855">
          <w:rPr>
            <w:rStyle w:val="Hyperlink"/>
            <w:noProof/>
            <w:lang w:val="en-US"/>
          </w:rPr>
          <w:t>12.9.2.4</w:t>
        </w:r>
        <w:r>
          <w:rPr>
            <w:rFonts w:asciiTheme="minorHAnsi" w:eastAsiaTheme="minorEastAsia" w:hAnsiTheme="minorHAnsi" w:cstheme="minorBidi"/>
            <w:noProof/>
            <w:sz w:val="22"/>
            <w:szCs w:val="22"/>
            <w:lang w:eastAsia="de-CH"/>
          </w:rPr>
          <w:tab/>
        </w:r>
        <w:r w:rsidRPr="00FC4855">
          <w:rPr>
            <w:rStyle w:val="Hyperlink"/>
            <w:noProof/>
            <w:lang w:val="en-US"/>
          </w:rPr>
          <w:t>Methode: Default_can_be_serialized_correctly</w:t>
        </w:r>
        <w:r>
          <w:rPr>
            <w:noProof/>
            <w:webHidden/>
          </w:rPr>
          <w:tab/>
        </w:r>
        <w:r>
          <w:rPr>
            <w:noProof/>
            <w:webHidden/>
          </w:rPr>
          <w:fldChar w:fldCharType="begin"/>
        </w:r>
        <w:r>
          <w:rPr>
            <w:noProof/>
            <w:webHidden/>
          </w:rPr>
          <w:instrText xml:space="preserve"> PAGEREF _Toc510789437 \h </w:instrText>
        </w:r>
        <w:r>
          <w:rPr>
            <w:noProof/>
            <w:webHidden/>
          </w:rPr>
        </w:r>
        <w:r>
          <w:rPr>
            <w:noProof/>
            <w:webHidden/>
          </w:rPr>
          <w:fldChar w:fldCharType="separate"/>
        </w:r>
        <w:r w:rsidR="001108DB">
          <w:rPr>
            <w:noProof/>
            <w:webHidden/>
          </w:rPr>
          <w:t>92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8" w:history="1">
        <w:r w:rsidRPr="00FC4855">
          <w:rPr>
            <w:rStyle w:val="Hyperlink"/>
            <w:noProof/>
            <w:lang w:val="en-US"/>
          </w:rPr>
          <w:t>12.9.2.5</w:t>
        </w:r>
        <w:r>
          <w:rPr>
            <w:rFonts w:asciiTheme="minorHAnsi" w:eastAsiaTheme="minorEastAsia" w:hAnsiTheme="minorHAnsi" w:cstheme="minorBidi"/>
            <w:noProof/>
            <w:sz w:val="22"/>
            <w:szCs w:val="22"/>
            <w:lang w:eastAsia="de-CH"/>
          </w:rPr>
          <w:tab/>
        </w:r>
        <w:r w:rsidRPr="00FC4855">
          <w:rPr>
            <w:rStyle w:val="Hyperlink"/>
            <w:noProof/>
            <w:lang w:val="en-US"/>
          </w:rPr>
          <w:t>Methode: Value_can_be_serialized_correctly</w:t>
        </w:r>
        <w:r>
          <w:rPr>
            <w:noProof/>
            <w:webHidden/>
          </w:rPr>
          <w:tab/>
        </w:r>
        <w:r>
          <w:rPr>
            <w:noProof/>
            <w:webHidden/>
          </w:rPr>
          <w:fldChar w:fldCharType="begin"/>
        </w:r>
        <w:r>
          <w:rPr>
            <w:noProof/>
            <w:webHidden/>
          </w:rPr>
          <w:instrText xml:space="preserve"> PAGEREF _Toc510789438 \h </w:instrText>
        </w:r>
        <w:r>
          <w:rPr>
            <w:noProof/>
            <w:webHidden/>
          </w:rPr>
        </w:r>
        <w:r>
          <w:rPr>
            <w:noProof/>
            <w:webHidden/>
          </w:rPr>
          <w:fldChar w:fldCharType="separate"/>
        </w:r>
        <w:r w:rsidR="001108DB">
          <w:rPr>
            <w:noProof/>
            <w:webHidden/>
          </w:rPr>
          <w:t>92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39" w:history="1">
        <w:r w:rsidRPr="00FC4855">
          <w:rPr>
            <w:rStyle w:val="Hyperlink"/>
            <w:noProof/>
            <w:lang w:val="en-US"/>
          </w:rPr>
          <w:t>12.9.2.6</w:t>
        </w:r>
        <w:r>
          <w:rPr>
            <w:rFonts w:asciiTheme="minorHAnsi" w:eastAsiaTheme="minorEastAsia" w:hAnsiTheme="minorHAnsi" w:cstheme="minorBidi"/>
            <w:noProof/>
            <w:sz w:val="22"/>
            <w:szCs w:val="22"/>
            <w:lang w:eastAsia="de-CH"/>
          </w:rPr>
          <w:tab/>
        </w:r>
        <w:r w:rsidRPr="00FC4855">
          <w:rPr>
            <w:rStyle w:val="Hyperlink"/>
            <w:noProof/>
            <w:lang w:val="en-US"/>
          </w:rPr>
          <w:t>Methode: Description_can_be_serialized_correctly</w:t>
        </w:r>
        <w:r>
          <w:rPr>
            <w:noProof/>
            <w:webHidden/>
          </w:rPr>
          <w:tab/>
        </w:r>
        <w:r>
          <w:rPr>
            <w:noProof/>
            <w:webHidden/>
          </w:rPr>
          <w:fldChar w:fldCharType="begin"/>
        </w:r>
        <w:r>
          <w:rPr>
            <w:noProof/>
            <w:webHidden/>
          </w:rPr>
          <w:instrText xml:space="preserve"> PAGEREF _Toc510789439 \h </w:instrText>
        </w:r>
        <w:r>
          <w:rPr>
            <w:noProof/>
            <w:webHidden/>
          </w:rPr>
        </w:r>
        <w:r>
          <w:rPr>
            <w:noProof/>
            <w:webHidden/>
          </w:rPr>
          <w:fldChar w:fldCharType="separate"/>
        </w:r>
        <w:r w:rsidR="001108DB">
          <w:rPr>
            <w:noProof/>
            <w:webHidden/>
          </w:rPr>
          <w:t>93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0" w:history="1">
        <w:r w:rsidRPr="00FC4855">
          <w:rPr>
            <w:rStyle w:val="Hyperlink"/>
            <w:noProof/>
            <w:lang w:val="en-US"/>
          </w:rPr>
          <w:t>12.9.2.7</w:t>
        </w:r>
        <w:r>
          <w:rPr>
            <w:rFonts w:asciiTheme="minorHAnsi" w:eastAsiaTheme="minorEastAsia" w:hAnsiTheme="minorHAnsi" w:cstheme="minorBidi"/>
            <w:noProof/>
            <w:sz w:val="22"/>
            <w:szCs w:val="22"/>
            <w:lang w:eastAsia="de-CH"/>
          </w:rPr>
          <w:tab/>
        </w:r>
        <w:r w:rsidRPr="00FC4855">
          <w:rPr>
            <w:rStyle w:val="Hyperlink"/>
            <w:noProof/>
            <w:lang w:val="en-US"/>
          </w:rPr>
          <w:t>Methode: Mandatory_can_be_serialized_correctly</w:t>
        </w:r>
        <w:r>
          <w:rPr>
            <w:noProof/>
            <w:webHidden/>
          </w:rPr>
          <w:tab/>
        </w:r>
        <w:r>
          <w:rPr>
            <w:noProof/>
            <w:webHidden/>
          </w:rPr>
          <w:fldChar w:fldCharType="begin"/>
        </w:r>
        <w:r>
          <w:rPr>
            <w:noProof/>
            <w:webHidden/>
          </w:rPr>
          <w:instrText xml:space="preserve"> PAGEREF _Toc510789440 \h </w:instrText>
        </w:r>
        <w:r>
          <w:rPr>
            <w:noProof/>
            <w:webHidden/>
          </w:rPr>
        </w:r>
        <w:r>
          <w:rPr>
            <w:noProof/>
            <w:webHidden/>
          </w:rPr>
          <w:fldChar w:fldCharType="separate"/>
        </w:r>
        <w:r w:rsidR="001108DB">
          <w:rPr>
            <w:noProof/>
            <w:webHidden/>
          </w:rPr>
          <w:t>93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1" w:history="1">
        <w:r w:rsidRPr="00FC4855">
          <w:rPr>
            <w:rStyle w:val="Hyperlink"/>
            <w:noProof/>
          </w:rPr>
          <w:t>12.9.2.8</w:t>
        </w:r>
        <w:r>
          <w:rPr>
            <w:rFonts w:asciiTheme="minorHAnsi" w:eastAsiaTheme="minorEastAsia" w:hAnsiTheme="minorHAnsi" w:cstheme="minorBidi"/>
            <w:noProof/>
            <w:sz w:val="22"/>
            <w:szCs w:val="22"/>
            <w:lang w:eastAsia="de-CH"/>
          </w:rPr>
          <w:tab/>
        </w:r>
        <w:r w:rsidRPr="00FC4855">
          <w:rPr>
            <w:rStyle w:val="Hyperlink"/>
            <w:noProof/>
          </w:rPr>
          <w:t>Methode: GetSettingPath</w:t>
        </w:r>
        <w:r>
          <w:rPr>
            <w:noProof/>
            <w:webHidden/>
          </w:rPr>
          <w:tab/>
        </w:r>
        <w:r>
          <w:rPr>
            <w:noProof/>
            <w:webHidden/>
          </w:rPr>
          <w:fldChar w:fldCharType="begin"/>
        </w:r>
        <w:r>
          <w:rPr>
            <w:noProof/>
            <w:webHidden/>
          </w:rPr>
          <w:instrText xml:space="preserve"> PAGEREF _Toc510789441 \h </w:instrText>
        </w:r>
        <w:r>
          <w:rPr>
            <w:noProof/>
            <w:webHidden/>
          </w:rPr>
        </w:r>
        <w:r>
          <w:rPr>
            <w:noProof/>
            <w:webHidden/>
          </w:rPr>
          <w:fldChar w:fldCharType="separate"/>
        </w:r>
        <w:r w:rsidR="001108DB">
          <w:rPr>
            <w:noProof/>
            <w:webHidden/>
          </w:rPr>
          <w:t>93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2" w:history="1">
        <w:r w:rsidRPr="00FC4855">
          <w:rPr>
            <w:rStyle w:val="Hyperlink"/>
            <w:noProof/>
            <w:lang w:val="en-US"/>
          </w:rPr>
          <w:t>12.9.2.9</w:t>
        </w:r>
        <w:r>
          <w:rPr>
            <w:rFonts w:asciiTheme="minorHAnsi" w:eastAsiaTheme="minorEastAsia" w:hAnsiTheme="minorHAnsi" w:cstheme="minorBidi"/>
            <w:noProof/>
            <w:sz w:val="22"/>
            <w:szCs w:val="22"/>
            <w:lang w:eastAsia="de-CH"/>
          </w:rPr>
          <w:tab/>
        </w:r>
        <w:r w:rsidRPr="00FC4855">
          <w:rPr>
            <w:rStyle w:val="Hyperlink"/>
            <w:noProof/>
            <w:lang w:val="en-US"/>
          </w:rPr>
          <w:t>Methode: Validation_can_be_serialized_correctly</w:t>
        </w:r>
        <w:r>
          <w:rPr>
            <w:noProof/>
            <w:webHidden/>
          </w:rPr>
          <w:tab/>
        </w:r>
        <w:r>
          <w:rPr>
            <w:noProof/>
            <w:webHidden/>
          </w:rPr>
          <w:fldChar w:fldCharType="begin"/>
        </w:r>
        <w:r>
          <w:rPr>
            <w:noProof/>
            <w:webHidden/>
          </w:rPr>
          <w:instrText xml:space="preserve"> PAGEREF _Toc510789442 \h </w:instrText>
        </w:r>
        <w:r>
          <w:rPr>
            <w:noProof/>
            <w:webHidden/>
          </w:rPr>
        </w:r>
        <w:r>
          <w:rPr>
            <w:noProof/>
            <w:webHidden/>
          </w:rPr>
          <w:fldChar w:fldCharType="separate"/>
        </w:r>
        <w:r w:rsidR="001108DB">
          <w:rPr>
            <w:noProof/>
            <w:webHidden/>
          </w:rPr>
          <w:t>94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3" w:history="1">
        <w:r w:rsidRPr="00FC4855">
          <w:rPr>
            <w:rStyle w:val="Hyperlink"/>
            <w:noProof/>
            <w:lang w:val="en-US"/>
          </w:rPr>
          <w:t>12.9.2.10</w:t>
        </w:r>
        <w:r>
          <w:rPr>
            <w:rFonts w:asciiTheme="minorHAnsi" w:eastAsiaTheme="minorEastAsia" w:hAnsiTheme="minorHAnsi" w:cstheme="minorBidi"/>
            <w:noProof/>
            <w:sz w:val="22"/>
            <w:szCs w:val="22"/>
            <w:lang w:eastAsia="de-CH"/>
          </w:rPr>
          <w:tab/>
        </w:r>
        <w:r w:rsidRPr="00FC4855">
          <w:rPr>
            <w:rStyle w:val="Hyperlink"/>
            <w:noProof/>
            <w:lang w:val="en-US"/>
          </w:rPr>
          <w:t>Methode: Can_be_serialized_saved_and_can_then_be_deserialized_and_got</w:t>
        </w:r>
        <w:r>
          <w:rPr>
            <w:noProof/>
            <w:webHidden/>
          </w:rPr>
          <w:tab/>
        </w:r>
        <w:r>
          <w:rPr>
            <w:noProof/>
            <w:webHidden/>
          </w:rPr>
          <w:fldChar w:fldCharType="begin"/>
        </w:r>
        <w:r>
          <w:rPr>
            <w:noProof/>
            <w:webHidden/>
          </w:rPr>
          <w:instrText xml:space="preserve"> PAGEREF _Toc510789443 \h </w:instrText>
        </w:r>
        <w:r>
          <w:rPr>
            <w:noProof/>
            <w:webHidden/>
          </w:rPr>
        </w:r>
        <w:r>
          <w:rPr>
            <w:noProof/>
            <w:webHidden/>
          </w:rPr>
          <w:fldChar w:fldCharType="separate"/>
        </w:r>
        <w:r w:rsidR="001108DB">
          <w:rPr>
            <w:noProof/>
            <w:webHidden/>
          </w:rPr>
          <w:t>95</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44" w:history="1">
        <w:r w:rsidRPr="00FC4855">
          <w:rPr>
            <w:rStyle w:val="Hyperlink"/>
            <w:noProof/>
          </w:rPr>
          <w:t>12.9.3</w:t>
        </w:r>
        <w:r>
          <w:rPr>
            <w:rFonts w:asciiTheme="minorHAnsi" w:eastAsiaTheme="minorEastAsia" w:hAnsiTheme="minorHAnsi" w:cstheme="minorBidi"/>
            <w:noProof/>
            <w:sz w:val="22"/>
            <w:szCs w:val="22"/>
            <w:lang w:eastAsia="de-CH"/>
          </w:rPr>
          <w:tab/>
        </w:r>
        <w:r w:rsidRPr="00FC4855">
          <w:rPr>
            <w:rStyle w:val="Hyperlink"/>
            <w:noProof/>
          </w:rPr>
          <w:t>Klasse: ParameterValidationTests</w:t>
        </w:r>
        <w:r>
          <w:rPr>
            <w:noProof/>
            <w:webHidden/>
          </w:rPr>
          <w:tab/>
        </w:r>
        <w:r>
          <w:rPr>
            <w:noProof/>
            <w:webHidden/>
          </w:rPr>
          <w:fldChar w:fldCharType="begin"/>
        </w:r>
        <w:r>
          <w:rPr>
            <w:noProof/>
            <w:webHidden/>
          </w:rPr>
          <w:instrText xml:space="preserve"> PAGEREF _Toc510789444 \h </w:instrText>
        </w:r>
        <w:r>
          <w:rPr>
            <w:noProof/>
            <w:webHidden/>
          </w:rPr>
        </w:r>
        <w:r>
          <w:rPr>
            <w:noProof/>
            <w:webHidden/>
          </w:rPr>
          <w:fldChar w:fldCharType="separate"/>
        </w:r>
        <w:r w:rsidR="001108DB">
          <w:rPr>
            <w:noProof/>
            <w:webHidden/>
          </w:rPr>
          <w:t>96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5" w:history="1">
        <w:r w:rsidRPr="00FC4855">
          <w:rPr>
            <w:rStyle w:val="Hyperlink"/>
            <w:noProof/>
          </w:rPr>
          <w:t>12.9.3.1</w:t>
        </w:r>
        <w:r>
          <w:rPr>
            <w:rFonts w:asciiTheme="minorHAnsi" w:eastAsiaTheme="minorEastAsia" w:hAnsiTheme="minorHAnsi" w:cstheme="minorBidi"/>
            <w:noProof/>
            <w:sz w:val="22"/>
            <w:szCs w:val="22"/>
            <w:lang w:eastAsia="de-CH"/>
          </w:rPr>
          <w:tab/>
        </w:r>
        <w:r w:rsidRPr="00FC4855">
          <w:rPr>
            <w:rStyle w:val="Hyperlink"/>
            <w:noProof/>
          </w:rPr>
          <w:t>Methode: ParameterList_Should_be_valid</w:t>
        </w:r>
        <w:r>
          <w:rPr>
            <w:noProof/>
            <w:webHidden/>
          </w:rPr>
          <w:tab/>
        </w:r>
        <w:r>
          <w:rPr>
            <w:noProof/>
            <w:webHidden/>
          </w:rPr>
          <w:fldChar w:fldCharType="begin"/>
        </w:r>
        <w:r>
          <w:rPr>
            <w:noProof/>
            <w:webHidden/>
          </w:rPr>
          <w:instrText xml:space="preserve"> PAGEREF _Toc510789445 \h </w:instrText>
        </w:r>
        <w:r>
          <w:rPr>
            <w:noProof/>
            <w:webHidden/>
          </w:rPr>
        </w:r>
        <w:r>
          <w:rPr>
            <w:noProof/>
            <w:webHidden/>
          </w:rPr>
          <w:fldChar w:fldCharType="separate"/>
        </w:r>
        <w:r w:rsidR="001108DB">
          <w:rPr>
            <w:noProof/>
            <w:webHidden/>
          </w:rPr>
          <w:t>96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6" w:history="1">
        <w:r w:rsidRPr="00FC4855">
          <w:rPr>
            <w:rStyle w:val="Hyperlink"/>
            <w:noProof/>
            <w:lang w:val="en-US"/>
          </w:rPr>
          <w:t>12.9.3.2</w:t>
        </w:r>
        <w:r>
          <w:rPr>
            <w:rFonts w:asciiTheme="minorHAnsi" w:eastAsiaTheme="minorEastAsia" w:hAnsiTheme="minorHAnsi" w:cstheme="minorBidi"/>
            <w:noProof/>
            <w:sz w:val="22"/>
            <w:szCs w:val="22"/>
            <w:lang w:eastAsia="de-CH"/>
          </w:rPr>
          <w:tab/>
        </w:r>
        <w:r w:rsidRPr="00FC4855">
          <w:rPr>
            <w:rStyle w:val="Hyperlink"/>
            <w:noProof/>
            <w:lang w:val="en-US"/>
          </w:rPr>
          <w:t>Methode: Empty_value_and_mandatory_should_not_be_valid</w:t>
        </w:r>
        <w:r>
          <w:rPr>
            <w:noProof/>
            <w:webHidden/>
          </w:rPr>
          <w:tab/>
        </w:r>
        <w:r>
          <w:rPr>
            <w:noProof/>
            <w:webHidden/>
          </w:rPr>
          <w:fldChar w:fldCharType="begin"/>
        </w:r>
        <w:r>
          <w:rPr>
            <w:noProof/>
            <w:webHidden/>
          </w:rPr>
          <w:instrText xml:space="preserve"> PAGEREF _Toc510789446 \h </w:instrText>
        </w:r>
        <w:r>
          <w:rPr>
            <w:noProof/>
            <w:webHidden/>
          </w:rPr>
        </w:r>
        <w:r>
          <w:rPr>
            <w:noProof/>
            <w:webHidden/>
          </w:rPr>
          <w:fldChar w:fldCharType="separate"/>
        </w:r>
        <w:r w:rsidR="001108DB">
          <w:rPr>
            <w:noProof/>
            <w:webHidden/>
          </w:rPr>
          <w:t>96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7" w:history="1">
        <w:r w:rsidRPr="00FC4855">
          <w:rPr>
            <w:rStyle w:val="Hyperlink"/>
            <w:noProof/>
            <w:lang w:val="en-US"/>
          </w:rPr>
          <w:t>12.9.3.3</w:t>
        </w:r>
        <w:r>
          <w:rPr>
            <w:rFonts w:asciiTheme="minorHAnsi" w:eastAsiaTheme="minorEastAsia" w:hAnsiTheme="minorHAnsi" w:cstheme="minorBidi"/>
            <w:noProof/>
            <w:sz w:val="22"/>
            <w:szCs w:val="22"/>
            <w:lang w:eastAsia="de-CH"/>
          </w:rPr>
          <w:tab/>
        </w:r>
        <w:r w:rsidRPr="00FC4855">
          <w:rPr>
            <w:rStyle w:val="Hyperlink"/>
            <w:noProof/>
            <w:lang w:val="en-US"/>
          </w:rPr>
          <w:t>Methode: None_empty_value_and_mandatory_should_be_valid</w:t>
        </w:r>
        <w:r>
          <w:rPr>
            <w:noProof/>
            <w:webHidden/>
          </w:rPr>
          <w:tab/>
        </w:r>
        <w:r>
          <w:rPr>
            <w:noProof/>
            <w:webHidden/>
          </w:rPr>
          <w:fldChar w:fldCharType="begin"/>
        </w:r>
        <w:r>
          <w:rPr>
            <w:noProof/>
            <w:webHidden/>
          </w:rPr>
          <w:instrText xml:space="preserve"> PAGEREF _Toc510789447 \h </w:instrText>
        </w:r>
        <w:r>
          <w:rPr>
            <w:noProof/>
            <w:webHidden/>
          </w:rPr>
        </w:r>
        <w:r>
          <w:rPr>
            <w:noProof/>
            <w:webHidden/>
          </w:rPr>
          <w:fldChar w:fldCharType="separate"/>
        </w:r>
        <w:r w:rsidR="001108DB">
          <w:rPr>
            <w:noProof/>
            <w:webHidden/>
          </w:rPr>
          <w:t>97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8" w:history="1">
        <w:r w:rsidRPr="00FC4855">
          <w:rPr>
            <w:rStyle w:val="Hyperlink"/>
            <w:noProof/>
            <w:lang w:val="en-US"/>
          </w:rPr>
          <w:t>12.9.3.4</w:t>
        </w:r>
        <w:r>
          <w:rPr>
            <w:rFonts w:asciiTheme="minorHAnsi" w:eastAsiaTheme="minorEastAsia" w:hAnsiTheme="minorHAnsi" w:cstheme="minorBidi"/>
            <w:noProof/>
            <w:sz w:val="22"/>
            <w:szCs w:val="22"/>
            <w:lang w:eastAsia="de-CH"/>
          </w:rPr>
          <w:tab/>
        </w:r>
        <w:r w:rsidRPr="00FC4855">
          <w:rPr>
            <w:rStyle w:val="Hyperlink"/>
            <w:noProof/>
            <w:lang w:val="en-US"/>
          </w:rPr>
          <w:t>Methode: None_empty_value_that_is_not_conform_should_not_be_valide</w:t>
        </w:r>
        <w:r>
          <w:rPr>
            <w:noProof/>
            <w:webHidden/>
          </w:rPr>
          <w:tab/>
        </w:r>
        <w:r>
          <w:rPr>
            <w:noProof/>
            <w:webHidden/>
          </w:rPr>
          <w:fldChar w:fldCharType="begin"/>
        </w:r>
        <w:r>
          <w:rPr>
            <w:noProof/>
            <w:webHidden/>
          </w:rPr>
          <w:instrText xml:space="preserve"> PAGEREF _Toc510789448 \h </w:instrText>
        </w:r>
        <w:r>
          <w:rPr>
            <w:noProof/>
            <w:webHidden/>
          </w:rPr>
        </w:r>
        <w:r>
          <w:rPr>
            <w:noProof/>
            <w:webHidden/>
          </w:rPr>
          <w:fldChar w:fldCharType="separate"/>
        </w:r>
        <w:r w:rsidR="001108DB">
          <w:rPr>
            <w:noProof/>
            <w:webHidden/>
          </w:rPr>
          <w:t>97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49" w:history="1">
        <w:r w:rsidRPr="00FC4855">
          <w:rPr>
            <w:rStyle w:val="Hyperlink"/>
            <w:noProof/>
            <w:lang w:val="en-US"/>
          </w:rPr>
          <w:t>12.9.3.5</w:t>
        </w:r>
        <w:r>
          <w:rPr>
            <w:rFonts w:asciiTheme="minorHAnsi" w:eastAsiaTheme="minorEastAsia" w:hAnsiTheme="minorHAnsi" w:cstheme="minorBidi"/>
            <w:noProof/>
            <w:sz w:val="22"/>
            <w:szCs w:val="22"/>
            <w:lang w:eastAsia="de-CH"/>
          </w:rPr>
          <w:tab/>
        </w:r>
        <w:r w:rsidRPr="00FC4855">
          <w:rPr>
            <w:rStyle w:val="Hyperlink"/>
            <w:noProof/>
            <w:lang w:val="en-US"/>
          </w:rPr>
          <w:t>Methode: None_empty_value_that_is_conform_should_be_valide</w:t>
        </w:r>
        <w:r>
          <w:rPr>
            <w:noProof/>
            <w:webHidden/>
          </w:rPr>
          <w:tab/>
        </w:r>
        <w:r>
          <w:rPr>
            <w:noProof/>
            <w:webHidden/>
          </w:rPr>
          <w:fldChar w:fldCharType="begin"/>
        </w:r>
        <w:r>
          <w:rPr>
            <w:noProof/>
            <w:webHidden/>
          </w:rPr>
          <w:instrText xml:space="preserve"> PAGEREF _Toc510789449 \h </w:instrText>
        </w:r>
        <w:r>
          <w:rPr>
            <w:noProof/>
            <w:webHidden/>
          </w:rPr>
        </w:r>
        <w:r>
          <w:rPr>
            <w:noProof/>
            <w:webHidden/>
          </w:rPr>
          <w:fldChar w:fldCharType="separate"/>
        </w:r>
        <w:r w:rsidR="001108DB">
          <w:rPr>
            <w:noProof/>
            <w:webHidden/>
          </w:rPr>
          <w:t>97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50" w:history="1">
        <w:r w:rsidRPr="00FC4855">
          <w:rPr>
            <w:rStyle w:val="Hyperlink"/>
            <w:noProof/>
            <w:lang w:val="en-US"/>
          </w:rPr>
          <w:t>12.9.3.6</w:t>
        </w:r>
        <w:r>
          <w:rPr>
            <w:rFonts w:asciiTheme="minorHAnsi" w:eastAsiaTheme="minorEastAsia" w:hAnsiTheme="minorHAnsi" w:cstheme="minorBidi"/>
            <w:noProof/>
            <w:sz w:val="22"/>
            <w:szCs w:val="22"/>
            <w:lang w:eastAsia="de-CH"/>
          </w:rPr>
          <w:tab/>
        </w:r>
        <w:r w:rsidRPr="00FC4855">
          <w:rPr>
            <w:rStyle w:val="Hyperlink"/>
            <w:noProof/>
            <w:lang w:val="en-US"/>
          </w:rPr>
          <w:t>Methode: Empty_mandatory_value_with_regex_defined_should_not_be_valide</w:t>
        </w:r>
        <w:r>
          <w:rPr>
            <w:noProof/>
            <w:webHidden/>
          </w:rPr>
          <w:tab/>
        </w:r>
        <w:r>
          <w:rPr>
            <w:noProof/>
            <w:webHidden/>
          </w:rPr>
          <w:fldChar w:fldCharType="begin"/>
        </w:r>
        <w:r>
          <w:rPr>
            <w:noProof/>
            <w:webHidden/>
          </w:rPr>
          <w:instrText xml:space="preserve"> PAGEREF _Toc510789450 \h </w:instrText>
        </w:r>
        <w:r>
          <w:rPr>
            <w:noProof/>
            <w:webHidden/>
          </w:rPr>
        </w:r>
        <w:r>
          <w:rPr>
            <w:noProof/>
            <w:webHidden/>
          </w:rPr>
          <w:fldChar w:fldCharType="separate"/>
        </w:r>
        <w:r w:rsidR="001108DB">
          <w:rPr>
            <w:noProof/>
            <w:webHidden/>
          </w:rPr>
          <w:t>98</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51" w:history="1">
        <w:r w:rsidRPr="00FC4855">
          <w:rPr>
            <w:rStyle w:val="Hyperlink"/>
            <w:noProof/>
            <w:lang w:val="en-US"/>
          </w:rPr>
          <w:t>12.9.3.7</w:t>
        </w:r>
        <w:r>
          <w:rPr>
            <w:rFonts w:asciiTheme="minorHAnsi" w:eastAsiaTheme="minorEastAsia" w:hAnsiTheme="minorHAnsi" w:cstheme="minorBidi"/>
            <w:noProof/>
            <w:sz w:val="22"/>
            <w:szCs w:val="22"/>
            <w:lang w:eastAsia="de-CH"/>
          </w:rPr>
          <w:tab/>
        </w:r>
        <w:r w:rsidRPr="00FC4855">
          <w:rPr>
            <w:rStyle w:val="Hyperlink"/>
            <w:noProof/>
            <w:lang w:val="en-US"/>
          </w:rPr>
          <w:t>Methode: None_empty_mandatory_conform_value_with_regex_defined_is_valide</w:t>
        </w:r>
        <w:r>
          <w:rPr>
            <w:noProof/>
            <w:webHidden/>
          </w:rPr>
          <w:tab/>
        </w:r>
        <w:r>
          <w:rPr>
            <w:noProof/>
            <w:webHidden/>
          </w:rPr>
          <w:fldChar w:fldCharType="begin"/>
        </w:r>
        <w:r>
          <w:rPr>
            <w:noProof/>
            <w:webHidden/>
          </w:rPr>
          <w:instrText xml:space="preserve"> PAGEREF _Toc510789451 \h </w:instrText>
        </w:r>
        <w:r>
          <w:rPr>
            <w:noProof/>
            <w:webHidden/>
          </w:rPr>
        </w:r>
        <w:r>
          <w:rPr>
            <w:noProof/>
            <w:webHidden/>
          </w:rPr>
          <w:fldChar w:fldCharType="separate"/>
        </w:r>
        <w:r w:rsidR="001108DB">
          <w:rPr>
            <w:noProof/>
            <w:webHidden/>
          </w:rPr>
          <w:t>98</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52" w:history="1">
        <w:r w:rsidRPr="00FC4855">
          <w:rPr>
            <w:rStyle w:val="Hyperlink"/>
            <w:noProof/>
            <w:lang w:val="en-US"/>
          </w:rPr>
          <w:t>12.9.3.8</w:t>
        </w:r>
        <w:r>
          <w:rPr>
            <w:rFonts w:asciiTheme="minorHAnsi" w:eastAsiaTheme="minorEastAsia" w:hAnsiTheme="minorHAnsi" w:cstheme="minorBidi"/>
            <w:noProof/>
            <w:sz w:val="22"/>
            <w:szCs w:val="22"/>
            <w:lang w:eastAsia="de-CH"/>
          </w:rPr>
          <w:tab/>
        </w:r>
        <w:r w:rsidRPr="00FC4855">
          <w:rPr>
            <w:rStyle w:val="Hyperlink"/>
            <w:noProof/>
            <w:lang w:val="en-US"/>
          </w:rPr>
          <w:t>Methode: None_empty_unconform_mandatory_value_with_regex_defined_is_not_valide</w:t>
        </w:r>
        <w:r>
          <w:rPr>
            <w:noProof/>
            <w:webHidden/>
          </w:rPr>
          <w:tab/>
        </w:r>
        <w:r>
          <w:rPr>
            <w:noProof/>
            <w:webHidden/>
          </w:rPr>
          <w:fldChar w:fldCharType="begin"/>
        </w:r>
        <w:r>
          <w:rPr>
            <w:noProof/>
            <w:webHidden/>
          </w:rPr>
          <w:instrText xml:space="preserve"> PAGEREF _Toc510789452 \h </w:instrText>
        </w:r>
        <w:r>
          <w:rPr>
            <w:noProof/>
            <w:webHidden/>
          </w:rPr>
        </w:r>
        <w:r>
          <w:rPr>
            <w:noProof/>
            <w:webHidden/>
          </w:rPr>
          <w:fldChar w:fldCharType="separate"/>
        </w:r>
        <w:r w:rsidR="001108DB">
          <w:rPr>
            <w:noProof/>
            <w:webHidden/>
          </w:rPr>
          <w:t>98</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453" w:history="1">
        <w:r w:rsidRPr="00FC4855">
          <w:rPr>
            <w:rStyle w:val="Hyperlink"/>
            <w:noProof/>
            <w:lang w:val="en-US"/>
          </w:rPr>
          <w:t>13</w:t>
        </w:r>
        <w:r>
          <w:rPr>
            <w:rFonts w:asciiTheme="minorHAnsi" w:eastAsiaTheme="minorEastAsia" w:hAnsiTheme="minorHAnsi" w:cstheme="minorBidi"/>
            <w:b w:val="0"/>
            <w:noProof/>
            <w:sz w:val="22"/>
            <w:szCs w:val="22"/>
            <w:lang w:eastAsia="de-CH"/>
          </w:rPr>
          <w:tab/>
        </w:r>
        <w:r w:rsidRPr="00FC4855">
          <w:rPr>
            <w:rStyle w:val="Hyperlink"/>
            <w:noProof/>
            <w:lang w:val="en-US"/>
          </w:rPr>
          <w:t>Code Dokumentation Frontend</w:t>
        </w:r>
        <w:r>
          <w:rPr>
            <w:noProof/>
            <w:webHidden/>
          </w:rPr>
          <w:tab/>
        </w:r>
        <w:r>
          <w:rPr>
            <w:noProof/>
            <w:webHidden/>
          </w:rPr>
          <w:fldChar w:fldCharType="begin"/>
        </w:r>
        <w:r>
          <w:rPr>
            <w:noProof/>
            <w:webHidden/>
          </w:rPr>
          <w:instrText xml:space="preserve"> PAGEREF _Toc510789453 \h </w:instrText>
        </w:r>
        <w:r>
          <w:rPr>
            <w:noProof/>
            <w:webHidden/>
          </w:rPr>
        </w:r>
        <w:r>
          <w:rPr>
            <w:noProof/>
            <w:webHidden/>
          </w:rPr>
          <w:fldChar w:fldCharType="separate"/>
        </w:r>
        <w:r w:rsidR="001108DB">
          <w:rPr>
            <w:noProof/>
            <w:webHidden/>
          </w:rPr>
          <w:t>99</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454" w:history="1">
        <w:r w:rsidRPr="00FC4855">
          <w:rPr>
            <w:rStyle w:val="Hyperlink"/>
            <w:noProof/>
            <w:lang w:val="en-US"/>
          </w:rPr>
          <w:t>13.1</w:t>
        </w:r>
        <w:r>
          <w:rPr>
            <w:rFonts w:asciiTheme="minorHAnsi" w:eastAsiaTheme="minorEastAsia" w:hAnsiTheme="minorHAnsi" w:cstheme="minorBidi"/>
            <w:noProof/>
            <w:sz w:val="22"/>
            <w:szCs w:val="22"/>
            <w:lang w:eastAsia="de-CH"/>
          </w:rPr>
          <w:tab/>
        </w:r>
        <w:r w:rsidRPr="00FC4855">
          <w:rPr>
            <w:rStyle w:val="Hyperlink"/>
            <w:noProof/>
            <w:lang w:val="en-US"/>
          </w:rPr>
          <w:t>Ordner: services</w:t>
        </w:r>
        <w:r>
          <w:rPr>
            <w:noProof/>
            <w:webHidden/>
          </w:rPr>
          <w:tab/>
        </w:r>
        <w:r>
          <w:rPr>
            <w:noProof/>
            <w:webHidden/>
          </w:rPr>
          <w:fldChar w:fldCharType="begin"/>
        </w:r>
        <w:r>
          <w:rPr>
            <w:noProof/>
            <w:webHidden/>
          </w:rPr>
          <w:instrText xml:space="preserve"> PAGEREF _Toc510789454 \h </w:instrText>
        </w:r>
        <w:r>
          <w:rPr>
            <w:noProof/>
            <w:webHidden/>
          </w:rPr>
        </w:r>
        <w:r>
          <w:rPr>
            <w:noProof/>
            <w:webHidden/>
          </w:rPr>
          <w:fldChar w:fldCharType="separate"/>
        </w:r>
        <w:r w:rsidR="001108DB">
          <w:rPr>
            <w:noProof/>
            <w:webHidden/>
          </w:rPr>
          <w:t>99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55" w:history="1">
        <w:r w:rsidRPr="00FC4855">
          <w:rPr>
            <w:rStyle w:val="Hyperlink"/>
            <w:noProof/>
            <w:lang w:eastAsia="de-CH"/>
          </w:rPr>
          <w:t>13.1.1</w:t>
        </w:r>
        <w:r>
          <w:rPr>
            <w:rFonts w:asciiTheme="minorHAnsi" w:eastAsiaTheme="minorEastAsia" w:hAnsiTheme="minorHAnsi" w:cstheme="minorBidi"/>
            <w:noProof/>
            <w:sz w:val="22"/>
            <w:szCs w:val="22"/>
            <w:lang w:eastAsia="de-CH"/>
          </w:rPr>
          <w:tab/>
        </w:r>
        <w:r w:rsidRPr="00FC4855">
          <w:rPr>
            <w:rStyle w:val="Hyperlink"/>
            <w:noProof/>
            <w:lang w:eastAsia="de-CH"/>
          </w:rPr>
          <w:t>Klasse: HttpService</w:t>
        </w:r>
        <w:r>
          <w:rPr>
            <w:noProof/>
            <w:webHidden/>
          </w:rPr>
          <w:tab/>
        </w:r>
        <w:r>
          <w:rPr>
            <w:noProof/>
            <w:webHidden/>
          </w:rPr>
          <w:fldChar w:fldCharType="begin"/>
        </w:r>
        <w:r>
          <w:rPr>
            <w:noProof/>
            <w:webHidden/>
          </w:rPr>
          <w:instrText xml:space="preserve"> PAGEREF _Toc510789455 \h </w:instrText>
        </w:r>
        <w:r>
          <w:rPr>
            <w:noProof/>
            <w:webHidden/>
          </w:rPr>
        </w:r>
        <w:r>
          <w:rPr>
            <w:noProof/>
            <w:webHidden/>
          </w:rPr>
          <w:fldChar w:fldCharType="separate"/>
        </w:r>
        <w:r w:rsidR="001108DB">
          <w:rPr>
            <w:noProof/>
            <w:webHidden/>
          </w:rPr>
          <w:t>99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56" w:history="1">
        <w:r w:rsidRPr="00FC4855">
          <w:rPr>
            <w:rStyle w:val="Hyperlink"/>
            <w:noProof/>
            <w:lang w:eastAsia="de-CH"/>
          </w:rPr>
          <w:t>13.1.2</w:t>
        </w:r>
        <w:r>
          <w:rPr>
            <w:rFonts w:asciiTheme="minorHAnsi" w:eastAsiaTheme="minorEastAsia" w:hAnsiTheme="minorHAnsi" w:cstheme="minorBidi"/>
            <w:noProof/>
            <w:sz w:val="22"/>
            <w:szCs w:val="22"/>
            <w:lang w:eastAsia="de-CH"/>
          </w:rPr>
          <w:tab/>
        </w:r>
        <w:r w:rsidRPr="00FC4855">
          <w:rPr>
            <w:rStyle w:val="Hyperlink"/>
            <w:noProof/>
            <w:lang w:eastAsia="de-CH"/>
          </w:rPr>
          <w:t>Klasse: ParameterService</w:t>
        </w:r>
        <w:r>
          <w:rPr>
            <w:noProof/>
            <w:webHidden/>
          </w:rPr>
          <w:tab/>
        </w:r>
        <w:r>
          <w:rPr>
            <w:noProof/>
            <w:webHidden/>
          </w:rPr>
          <w:fldChar w:fldCharType="begin"/>
        </w:r>
        <w:r>
          <w:rPr>
            <w:noProof/>
            <w:webHidden/>
          </w:rPr>
          <w:instrText xml:space="preserve"> PAGEREF _Toc510789456 \h </w:instrText>
        </w:r>
        <w:r>
          <w:rPr>
            <w:noProof/>
            <w:webHidden/>
          </w:rPr>
        </w:r>
        <w:r>
          <w:rPr>
            <w:noProof/>
            <w:webHidden/>
          </w:rPr>
          <w:fldChar w:fldCharType="separate"/>
        </w:r>
        <w:r w:rsidR="001108DB">
          <w:rPr>
            <w:noProof/>
            <w:webHidden/>
          </w:rPr>
          <w:t>99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57" w:history="1">
        <w:r w:rsidRPr="00FC4855">
          <w:rPr>
            <w:rStyle w:val="Hyperlink"/>
            <w:noProof/>
            <w:lang w:eastAsia="de-CH"/>
          </w:rPr>
          <w:t>13.1.2.1</w:t>
        </w:r>
        <w:r>
          <w:rPr>
            <w:rFonts w:asciiTheme="minorHAnsi" w:eastAsiaTheme="minorEastAsia" w:hAnsiTheme="minorHAnsi" w:cstheme="minorBidi"/>
            <w:noProof/>
            <w:sz w:val="22"/>
            <w:szCs w:val="22"/>
            <w:lang w:eastAsia="de-CH"/>
          </w:rPr>
          <w:tab/>
        </w:r>
        <w:r w:rsidRPr="00FC4855">
          <w:rPr>
            <w:rStyle w:val="Hyperlink"/>
            <w:noProof/>
            <w:lang w:eastAsia="de-CH"/>
          </w:rPr>
          <w:t>Methode: getAllParameters</w:t>
        </w:r>
        <w:r>
          <w:rPr>
            <w:noProof/>
            <w:webHidden/>
          </w:rPr>
          <w:tab/>
        </w:r>
        <w:r>
          <w:rPr>
            <w:noProof/>
            <w:webHidden/>
          </w:rPr>
          <w:fldChar w:fldCharType="begin"/>
        </w:r>
        <w:r>
          <w:rPr>
            <w:noProof/>
            <w:webHidden/>
          </w:rPr>
          <w:instrText xml:space="preserve"> PAGEREF _Toc510789457 \h </w:instrText>
        </w:r>
        <w:r>
          <w:rPr>
            <w:noProof/>
            <w:webHidden/>
          </w:rPr>
        </w:r>
        <w:r>
          <w:rPr>
            <w:noProof/>
            <w:webHidden/>
          </w:rPr>
          <w:fldChar w:fldCharType="separate"/>
        </w:r>
        <w:r w:rsidR="001108DB">
          <w:rPr>
            <w:noProof/>
            <w:webHidden/>
          </w:rPr>
          <w:t>99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58" w:history="1">
        <w:r w:rsidRPr="00FC4855">
          <w:rPr>
            <w:rStyle w:val="Hyperlink"/>
            <w:noProof/>
          </w:rPr>
          <w:t>13.1.2.2</w:t>
        </w:r>
        <w:r>
          <w:rPr>
            <w:rFonts w:asciiTheme="minorHAnsi" w:eastAsiaTheme="minorEastAsia" w:hAnsiTheme="minorHAnsi" w:cstheme="minorBidi"/>
            <w:noProof/>
            <w:sz w:val="22"/>
            <w:szCs w:val="22"/>
            <w:lang w:eastAsia="de-CH"/>
          </w:rPr>
          <w:tab/>
        </w:r>
        <w:r w:rsidRPr="00FC4855">
          <w:rPr>
            <w:rStyle w:val="Hyperlink"/>
            <w:noProof/>
          </w:rPr>
          <w:t>Methode: saveParameter</w:t>
        </w:r>
        <w:r>
          <w:rPr>
            <w:noProof/>
            <w:webHidden/>
          </w:rPr>
          <w:tab/>
        </w:r>
        <w:r>
          <w:rPr>
            <w:noProof/>
            <w:webHidden/>
          </w:rPr>
          <w:fldChar w:fldCharType="begin"/>
        </w:r>
        <w:r>
          <w:rPr>
            <w:noProof/>
            <w:webHidden/>
          </w:rPr>
          <w:instrText xml:space="preserve"> PAGEREF _Toc510789458 \h </w:instrText>
        </w:r>
        <w:r>
          <w:rPr>
            <w:noProof/>
            <w:webHidden/>
          </w:rPr>
        </w:r>
        <w:r>
          <w:rPr>
            <w:noProof/>
            <w:webHidden/>
          </w:rPr>
          <w:fldChar w:fldCharType="separate"/>
        </w:r>
        <w:r w:rsidR="001108DB">
          <w:rPr>
            <w:noProof/>
            <w:webHidden/>
          </w:rPr>
          <w:t>99</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59" w:history="1">
        <w:r w:rsidRPr="00FC4855">
          <w:rPr>
            <w:rStyle w:val="Hyperlink"/>
            <w:noProof/>
          </w:rPr>
          <w:t>13.1.2.3</w:t>
        </w:r>
        <w:r>
          <w:rPr>
            <w:rFonts w:asciiTheme="minorHAnsi" w:eastAsiaTheme="minorEastAsia" w:hAnsiTheme="minorHAnsi" w:cstheme="minorBidi"/>
            <w:noProof/>
            <w:sz w:val="22"/>
            <w:szCs w:val="22"/>
            <w:lang w:eastAsia="de-CH"/>
          </w:rPr>
          <w:tab/>
        </w:r>
        <w:r w:rsidRPr="00FC4855">
          <w:rPr>
            <w:rStyle w:val="Hyperlink"/>
            <w:noProof/>
          </w:rPr>
          <w:t>Methode: _createBaseUrl</w:t>
        </w:r>
        <w:r>
          <w:rPr>
            <w:noProof/>
            <w:webHidden/>
          </w:rPr>
          <w:tab/>
        </w:r>
        <w:r>
          <w:rPr>
            <w:noProof/>
            <w:webHidden/>
          </w:rPr>
          <w:fldChar w:fldCharType="begin"/>
        </w:r>
        <w:r>
          <w:rPr>
            <w:noProof/>
            <w:webHidden/>
          </w:rPr>
          <w:instrText xml:space="preserve"> PAGEREF _Toc510789459 \h </w:instrText>
        </w:r>
        <w:r>
          <w:rPr>
            <w:noProof/>
            <w:webHidden/>
          </w:rPr>
        </w:r>
        <w:r>
          <w:rPr>
            <w:noProof/>
            <w:webHidden/>
          </w:rPr>
          <w:fldChar w:fldCharType="separate"/>
        </w:r>
        <w:r w:rsidR="001108DB">
          <w:rPr>
            <w:noProof/>
            <w:webHidden/>
          </w:rPr>
          <w:t>100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460" w:history="1">
        <w:r w:rsidRPr="00FC4855">
          <w:rPr>
            <w:rStyle w:val="Hyperlink"/>
            <w:noProof/>
          </w:rPr>
          <w:t>13.2</w:t>
        </w:r>
        <w:r>
          <w:rPr>
            <w:rFonts w:asciiTheme="minorHAnsi" w:eastAsiaTheme="minorEastAsia" w:hAnsiTheme="minorHAnsi" w:cstheme="minorBidi"/>
            <w:noProof/>
            <w:sz w:val="22"/>
            <w:szCs w:val="22"/>
            <w:lang w:eastAsia="de-CH"/>
          </w:rPr>
          <w:tab/>
        </w:r>
        <w:r w:rsidRPr="00FC4855">
          <w:rPr>
            <w:rStyle w:val="Hyperlink"/>
            <w:noProof/>
          </w:rPr>
          <w:t>Ordner: highlight</w:t>
        </w:r>
        <w:r>
          <w:rPr>
            <w:noProof/>
            <w:webHidden/>
          </w:rPr>
          <w:tab/>
        </w:r>
        <w:r>
          <w:rPr>
            <w:noProof/>
            <w:webHidden/>
          </w:rPr>
          <w:fldChar w:fldCharType="begin"/>
        </w:r>
        <w:r>
          <w:rPr>
            <w:noProof/>
            <w:webHidden/>
          </w:rPr>
          <w:instrText xml:space="preserve"> PAGEREF _Toc510789460 \h </w:instrText>
        </w:r>
        <w:r>
          <w:rPr>
            <w:noProof/>
            <w:webHidden/>
          </w:rPr>
        </w:r>
        <w:r>
          <w:rPr>
            <w:noProof/>
            <w:webHidden/>
          </w:rPr>
          <w:fldChar w:fldCharType="separate"/>
        </w:r>
        <w:r w:rsidR="001108DB">
          <w:rPr>
            <w:noProof/>
            <w:webHidden/>
          </w:rPr>
          <w:t>100</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61" w:history="1">
        <w:r w:rsidRPr="00FC4855">
          <w:rPr>
            <w:rStyle w:val="Hyperlink"/>
            <w:noProof/>
            <w:lang w:val="en-US"/>
          </w:rPr>
          <w:t>13.2.1</w:t>
        </w:r>
        <w:r>
          <w:rPr>
            <w:rFonts w:asciiTheme="minorHAnsi" w:eastAsiaTheme="minorEastAsia" w:hAnsiTheme="minorHAnsi" w:cstheme="minorBidi"/>
            <w:noProof/>
            <w:sz w:val="22"/>
            <w:szCs w:val="22"/>
            <w:lang w:eastAsia="de-CH"/>
          </w:rPr>
          <w:tab/>
        </w:r>
        <w:r w:rsidRPr="00FC4855">
          <w:rPr>
            <w:rStyle w:val="Hyperlink"/>
            <w:noProof/>
            <w:lang w:val="en-US"/>
          </w:rPr>
          <w:t>Klasse: HighlightComponent</w:t>
        </w:r>
        <w:r>
          <w:rPr>
            <w:noProof/>
            <w:webHidden/>
          </w:rPr>
          <w:tab/>
        </w:r>
        <w:r>
          <w:rPr>
            <w:noProof/>
            <w:webHidden/>
          </w:rPr>
          <w:fldChar w:fldCharType="begin"/>
        </w:r>
        <w:r>
          <w:rPr>
            <w:noProof/>
            <w:webHidden/>
          </w:rPr>
          <w:instrText xml:space="preserve"> PAGEREF _Toc510789461 \h </w:instrText>
        </w:r>
        <w:r>
          <w:rPr>
            <w:noProof/>
            <w:webHidden/>
          </w:rPr>
        </w:r>
        <w:r>
          <w:rPr>
            <w:noProof/>
            <w:webHidden/>
          </w:rPr>
          <w:fldChar w:fldCharType="separate"/>
        </w:r>
        <w:r w:rsidR="001108DB">
          <w:rPr>
            <w:noProof/>
            <w:webHidden/>
          </w:rPr>
          <w:t>100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62" w:history="1">
        <w:r w:rsidRPr="00FC4855">
          <w:rPr>
            <w:rStyle w:val="Hyperlink"/>
            <w:noProof/>
            <w:lang w:val="en-US"/>
          </w:rPr>
          <w:t>13.2.1.1</w:t>
        </w:r>
        <w:r>
          <w:rPr>
            <w:rFonts w:asciiTheme="minorHAnsi" w:eastAsiaTheme="minorEastAsia" w:hAnsiTheme="minorHAnsi" w:cstheme="minorBidi"/>
            <w:noProof/>
            <w:sz w:val="22"/>
            <w:szCs w:val="22"/>
            <w:lang w:eastAsia="de-CH"/>
          </w:rPr>
          <w:tab/>
        </w:r>
        <w:r w:rsidRPr="00FC4855">
          <w:rPr>
            <w:rStyle w:val="Hyperlink"/>
            <w:noProof/>
            <w:lang w:val="en-US"/>
          </w:rPr>
          <w:t>Property: highlight</w:t>
        </w:r>
        <w:r>
          <w:rPr>
            <w:noProof/>
            <w:webHidden/>
          </w:rPr>
          <w:tab/>
        </w:r>
        <w:r>
          <w:rPr>
            <w:noProof/>
            <w:webHidden/>
          </w:rPr>
          <w:fldChar w:fldCharType="begin"/>
        </w:r>
        <w:r>
          <w:rPr>
            <w:noProof/>
            <w:webHidden/>
          </w:rPr>
          <w:instrText xml:space="preserve"> PAGEREF _Toc510789462 \h </w:instrText>
        </w:r>
        <w:r>
          <w:rPr>
            <w:noProof/>
            <w:webHidden/>
          </w:rPr>
        </w:r>
        <w:r>
          <w:rPr>
            <w:noProof/>
            <w:webHidden/>
          </w:rPr>
          <w:fldChar w:fldCharType="separate"/>
        </w:r>
        <w:r w:rsidR="001108DB">
          <w:rPr>
            <w:noProof/>
            <w:webHidden/>
          </w:rPr>
          <w:t>100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63" w:history="1">
        <w:r w:rsidRPr="00FC4855">
          <w:rPr>
            <w:rStyle w:val="Hyperlink"/>
            <w:noProof/>
          </w:rPr>
          <w:t>13.2.1.2</w:t>
        </w:r>
        <w:r>
          <w:rPr>
            <w:rFonts w:asciiTheme="minorHAnsi" w:eastAsiaTheme="minorEastAsia" w:hAnsiTheme="minorHAnsi" w:cstheme="minorBidi"/>
            <w:noProof/>
            <w:sz w:val="22"/>
            <w:szCs w:val="22"/>
            <w:lang w:eastAsia="de-CH"/>
          </w:rPr>
          <w:tab/>
        </w:r>
        <w:r w:rsidRPr="00FC4855">
          <w:rPr>
            <w:rStyle w:val="Hyperlink"/>
            <w:noProof/>
          </w:rPr>
          <w:t>Property: text</w:t>
        </w:r>
        <w:r>
          <w:rPr>
            <w:noProof/>
            <w:webHidden/>
          </w:rPr>
          <w:tab/>
        </w:r>
        <w:r>
          <w:rPr>
            <w:noProof/>
            <w:webHidden/>
          </w:rPr>
          <w:fldChar w:fldCharType="begin"/>
        </w:r>
        <w:r>
          <w:rPr>
            <w:noProof/>
            <w:webHidden/>
          </w:rPr>
          <w:instrText xml:space="preserve"> PAGEREF _Toc510789463 \h </w:instrText>
        </w:r>
        <w:r>
          <w:rPr>
            <w:noProof/>
            <w:webHidden/>
          </w:rPr>
        </w:r>
        <w:r>
          <w:rPr>
            <w:noProof/>
            <w:webHidden/>
          </w:rPr>
          <w:fldChar w:fldCharType="separate"/>
        </w:r>
        <w:r w:rsidR="001108DB">
          <w:rPr>
            <w:noProof/>
            <w:webHidden/>
          </w:rPr>
          <w:t>100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64" w:history="1">
        <w:r w:rsidRPr="00FC4855">
          <w:rPr>
            <w:rStyle w:val="Hyperlink"/>
            <w:noProof/>
          </w:rPr>
          <w:t>13.2.1.3</w:t>
        </w:r>
        <w:r>
          <w:rPr>
            <w:rFonts w:asciiTheme="minorHAnsi" w:eastAsiaTheme="minorEastAsia" w:hAnsiTheme="minorHAnsi" w:cstheme="minorBidi"/>
            <w:noProof/>
            <w:sz w:val="22"/>
            <w:szCs w:val="22"/>
            <w:lang w:eastAsia="de-CH"/>
          </w:rPr>
          <w:tab/>
        </w:r>
        <w:r w:rsidRPr="00FC4855">
          <w:rPr>
            <w:rStyle w:val="Hyperlink"/>
            <w:noProof/>
          </w:rPr>
          <w:t>Methode: constructor</w:t>
        </w:r>
        <w:r>
          <w:rPr>
            <w:noProof/>
            <w:webHidden/>
          </w:rPr>
          <w:tab/>
        </w:r>
        <w:r>
          <w:rPr>
            <w:noProof/>
            <w:webHidden/>
          </w:rPr>
          <w:fldChar w:fldCharType="begin"/>
        </w:r>
        <w:r>
          <w:rPr>
            <w:noProof/>
            <w:webHidden/>
          </w:rPr>
          <w:instrText xml:space="preserve"> PAGEREF _Toc510789464 \h </w:instrText>
        </w:r>
        <w:r>
          <w:rPr>
            <w:noProof/>
            <w:webHidden/>
          </w:rPr>
        </w:r>
        <w:r>
          <w:rPr>
            <w:noProof/>
            <w:webHidden/>
          </w:rPr>
          <w:fldChar w:fldCharType="separate"/>
        </w:r>
        <w:r w:rsidR="001108DB">
          <w:rPr>
            <w:noProof/>
            <w:webHidden/>
          </w:rPr>
          <w:t>100</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65" w:history="1">
        <w:r w:rsidRPr="00FC4855">
          <w:rPr>
            <w:rStyle w:val="Hyperlink"/>
            <w:noProof/>
          </w:rPr>
          <w:t>13.2.1.4</w:t>
        </w:r>
        <w:r>
          <w:rPr>
            <w:rFonts w:asciiTheme="minorHAnsi" w:eastAsiaTheme="minorEastAsia" w:hAnsiTheme="minorHAnsi" w:cstheme="minorBidi"/>
            <w:noProof/>
            <w:sz w:val="22"/>
            <w:szCs w:val="22"/>
            <w:lang w:eastAsia="de-CH"/>
          </w:rPr>
          <w:tab/>
        </w:r>
        <w:r w:rsidRPr="00FC4855">
          <w:rPr>
            <w:rStyle w:val="Hyperlink"/>
            <w:noProof/>
          </w:rPr>
          <w:t>Methode: getInnerHTML</w:t>
        </w:r>
        <w:r>
          <w:rPr>
            <w:noProof/>
            <w:webHidden/>
          </w:rPr>
          <w:tab/>
        </w:r>
        <w:r>
          <w:rPr>
            <w:noProof/>
            <w:webHidden/>
          </w:rPr>
          <w:fldChar w:fldCharType="begin"/>
        </w:r>
        <w:r>
          <w:rPr>
            <w:noProof/>
            <w:webHidden/>
          </w:rPr>
          <w:instrText xml:space="preserve"> PAGEREF _Toc510789465 \h </w:instrText>
        </w:r>
        <w:r>
          <w:rPr>
            <w:noProof/>
            <w:webHidden/>
          </w:rPr>
        </w:r>
        <w:r>
          <w:rPr>
            <w:noProof/>
            <w:webHidden/>
          </w:rPr>
          <w:fldChar w:fldCharType="separate"/>
        </w:r>
        <w:r w:rsidR="001108DB">
          <w:rPr>
            <w:noProof/>
            <w:webHidden/>
          </w:rPr>
          <w:t>101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66" w:history="1">
        <w:r w:rsidRPr="00FC4855">
          <w:rPr>
            <w:rStyle w:val="Hyperlink"/>
            <w:noProof/>
          </w:rPr>
          <w:t>13.2.2</w:t>
        </w:r>
        <w:r>
          <w:rPr>
            <w:rFonts w:asciiTheme="minorHAnsi" w:eastAsiaTheme="minorEastAsia" w:hAnsiTheme="minorHAnsi" w:cstheme="minorBidi"/>
            <w:noProof/>
            <w:sz w:val="22"/>
            <w:szCs w:val="22"/>
            <w:lang w:eastAsia="de-CH"/>
          </w:rPr>
          <w:tab/>
        </w:r>
        <w:r w:rsidRPr="00FC4855">
          <w:rPr>
            <w:rStyle w:val="Hyperlink"/>
            <w:noProof/>
          </w:rPr>
          <w:t>HTML: HighlightComponent</w:t>
        </w:r>
        <w:r>
          <w:rPr>
            <w:noProof/>
            <w:webHidden/>
          </w:rPr>
          <w:tab/>
        </w:r>
        <w:r>
          <w:rPr>
            <w:noProof/>
            <w:webHidden/>
          </w:rPr>
          <w:fldChar w:fldCharType="begin"/>
        </w:r>
        <w:r>
          <w:rPr>
            <w:noProof/>
            <w:webHidden/>
          </w:rPr>
          <w:instrText xml:space="preserve"> PAGEREF _Toc510789466 \h </w:instrText>
        </w:r>
        <w:r>
          <w:rPr>
            <w:noProof/>
            <w:webHidden/>
          </w:rPr>
        </w:r>
        <w:r>
          <w:rPr>
            <w:noProof/>
            <w:webHidden/>
          </w:rPr>
          <w:fldChar w:fldCharType="separate"/>
        </w:r>
        <w:r w:rsidR="001108DB">
          <w:rPr>
            <w:noProof/>
            <w:webHidden/>
          </w:rPr>
          <w:t>101</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467" w:history="1">
        <w:r w:rsidRPr="00FC4855">
          <w:rPr>
            <w:rStyle w:val="Hyperlink"/>
            <w:noProof/>
          </w:rPr>
          <w:t>13.3</w:t>
        </w:r>
        <w:r>
          <w:rPr>
            <w:rFonts w:asciiTheme="minorHAnsi" w:eastAsiaTheme="minorEastAsia" w:hAnsiTheme="minorHAnsi" w:cstheme="minorBidi"/>
            <w:noProof/>
            <w:sz w:val="22"/>
            <w:szCs w:val="22"/>
            <w:lang w:eastAsia="de-CH"/>
          </w:rPr>
          <w:tab/>
        </w:r>
        <w:r w:rsidRPr="00FC4855">
          <w:rPr>
            <w:rStyle w:val="Hyperlink"/>
            <w:noProof/>
          </w:rPr>
          <w:t>Ordner: parameterManager</w:t>
        </w:r>
        <w:r>
          <w:rPr>
            <w:noProof/>
            <w:webHidden/>
          </w:rPr>
          <w:tab/>
        </w:r>
        <w:r>
          <w:rPr>
            <w:noProof/>
            <w:webHidden/>
          </w:rPr>
          <w:fldChar w:fldCharType="begin"/>
        </w:r>
        <w:r>
          <w:rPr>
            <w:noProof/>
            <w:webHidden/>
          </w:rPr>
          <w:instrText xml:space="preserve"> PAGEREF _Toc510789467 \h </w:instrText>
        </w:r>
        <w:r>
          <w:rPr>
            <w:noProof/>
            <w:webHidden/>
          </w:rPr>
        </w:r>
        <w:r>
          <w:rPr>
            <w:noProof/>
            <w:webHidden/>
          </w:rPr>
          <w:fldChar w:fldCharType="separate"/>
        </w:r>
        <w:r w:rsidR="001108DB">
          <w:rPr>
            <w:noProof/>
            <w:webHidden/>
          </w:rPr>
          <w:t>101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68" w:history="1">
        <w:r w:rsidRPr="00FC4855">
          <w:rPr>
            <w:rStyle w:val="Hyperlink"/>
            <w:noProof/>
          </w:rPr>
          <w:t>13.3.1</w:t>
        </w:r>
        <w:r>
          <w:rPr>
            <w:rFonts w:asciiTheme="minorHAnsi" w:eastAsiaTheme="minorEastAsia" w:hAnsiTheme="minorHAnsi" w:cstheme="minorBidi"/>
            <w:noProof/>
            <w:sz w:val="22"/>
            <w:szCs w:val="22"/>
            <w:lang w:eastAsia="de-CH"/>
          </w:rPr>
          <w:tab/>
        </w:r>
        <w:r w:rsidRPr="00FC4855">
          <w:rPr>
            <w:rStyle w:val="Hyperlink"/>
            <w:noProof/>
          </w:rPr>
          <w:t>Klasse: Parameter</w:t>
        </w:r>
        <w:r>
          <w:rPr>
            <w:noProof/>
            <w:webHidden/>
          </w:rPr>
          <w:tab/>
        </w:r>
        <w:r>
          <w:rPr>
            <w:noProof/>
            <w:webHidden/>
          </w:rPr>
          <w:fldChar w:fldCharType="begin"/>
        </w:r>
        <w:r>
          <w:rPr>
            <w:noProof/>
            <w:webHidden/>
          </w:rPr>
          <w:instrText xml:space="preserve"> PAGEREF _Toc510789468 \h </w:instrText>
        </w:r>
        <w:r>
          <w:rPr>
            <w:noProof/>
            <w:webHidden/>
          </w:rPr>
        </w:r>
        <w:r>
          <w:rPr>
            <w:noProof/>
            <w:webHidden/>
          </w:rPr>
          <w:fldChar w:fldCharType="separate"/>
        </w:r>
        <w:r w:rsidR="001108DB">
          <w:rPr>
            <w:noProof/>
            <w:webHidden/>
          </w:rPr>
          <w:t>101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69" w:history="1">
        <w:r w:rsidRPr="00FC4855">
          <w:rPr>
            <w:rStyle w:val="Hyperlink"/>
            <w:noProof/>
          </w:rPr>
          <w:t>13.3.1.1</w:t>
        </w:r>
        <w:r>
          <w:rPr>
            <w:rFonts w:asciiTheme="minorHAnsi" w:eastAsiaTheme="minorEastAsia" w:hAnsiTheme="minorHAnsi" w:cstheme="minorBidi"/>
            <w:noProof/>
            <w:sz w:val="22"/>
            <w:szCs w:val="22"/>
            <w:lang w:eastAsia="de-CH"/>
          </w:rPr>
          <w:tab/>
        </w:r>
        <w:r w:rsidRPr="00FC4855">
          <w:rPr>
            <w:rStyle w:val="Hyperlink"/>
            <w:noProof/>
          </w:rPr>
          <w:t>Property: name</w:t>
        </w:r>
        <w:r>
          <w:rPr>
            <w:noProof/>
            <w:webHidden/>
          </w:rPr>
          <w:tab/>
        </w:r>
        <w:r>
          <w:rPr>
            <w:noProof/>
            <w:webHidden/>
          </w:rPr>
          <w:fldChar w:fldCharType="begin"/>
        </w:r>
        <w:r>
          <w:rPr>
            <w:noProof/>
            <w:webHidden/>
          </w:rPr>
          <w:instrText xml:space="preserve"> PAGEREF _Toc510789469 \h </w:instrText>
        </w:r>
        <w:r>
          <w:rPr>
            <w:noProof/>
            <w:webHidden/>
          </w:rPr>
        </w:r>
        <w:r>
          <w:rPr>
            <w:noProof/>
            <w:webHidden/>
          </w:rPr>
          <w:fldChar w:fldCharType="separate"/>
        </w:r>
        <w:r w:rsidR="001108DB">
          <w:rPr>
            <w:noProof/>
            <w:webHidden/>
          </w:rPr>
          <w:t>101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70" w:history="1">
        <w:r w:rsidRPr="00FC4855">
          <w:rPr>
            <w:rStyle w:val="Hyperlink"/>
            <w:noProof/>
          </w:rPr>
          <w:t>13.3.1.2</w:t>
        </w:r>
        <w:r>
          <w:rPr>
            <w:rFonts w:asciiTheme="minorHAnsi" w:eastAsiaTheme="minorEastAsia" w:hAnsiTheme="minorHAnsi" w:cstheme="minorBidi"/>
            <w:noProof/>
            <w:sz w:val="22"/>
            <w:szCs w:val="22"/>
            <w:lang w:eastAsia="de-CH"/>
          </w:rPr>
          <w:tab/>
        </w:r>
        <w:r w:rsidRPr="00FC4855">
          <w:rPr>
            <w:rStyle w:val="Hyperlink"/>
            <w:noProof/>
          </w:rPr>
          <w:t>Property: value</w:t>
        </w:r>
        <w:r>
          <w:rPr>
            <w:noProof/>
            <w:webHidden/>
          </w:rPr>
          <w:tab/>
        </w:r>
        <w:r>
          <w:rPr>
            <w:noProof/>
            <w:webHidden/>
          </w:rPr>
          <w:fldChar w:fldCharType="begin"/>
        </w:r>
        <w:r>
          <w:rPr>
            <w:noProof/>
            <w:webHidden/>
          </w:rPr>
          <w:instrText xml:space="preserve"> PAGEREF _Toc510789470 \h </w:instrText>
        </w:r>
        <w:r>
          <w:rPr>
            <w:noProof/>
            <w:webHidden/>
          </w:rPr>
        </w:r>
        <w:r>
          <w:rPr>
            <w:noProof/>
            <w:webHidden/>
          </w:rPr>
          <w:fldChar w:fldCharType="separate"/>
        </w:r>
        <w:r w:rsidR="001108DB">
          <w:rPr>
            <w:noProof/>
            <w:webHidden/>
          </w:rPr>
          <w:t>102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71" w:history="1">
        <w:r w:rsidRPr="00FC4855">
          <w:rPr>
            <w:rStyle w:val="Hyperlink"/>
            <w:noProof/>
          </w:rPr>
          <w:t>13.3.1.3</w:t>
        </w:r>
        <w:r>
          <w:rPr>
            <w:rFonts w:asciiTheme="minorHAnsi" w:eastAsiaTheme="minorEastAsia" w:hAnsiTheme="minorHAnsi" w:cstheme="minorBidi"/>
            <w:noProof/>
            <w:sz w:val="22"/>
            <w:szCs w:val="22"/>
            <w:lang w:eastAsia="de-CH"/>
          </w:rPr>
          <w:tab/>
        </w:r>
        <w:r w:rsidRPr="00FC4855">
          <w:rPr>
            <w:rStyle w:val="Hyperlink"/>
            <w:noProof/>
          </w:rPr>
          <w:t>Property: type</w:t>
        </w:r>
        <w:r>
          <w:rPr>
            <w:noProof/>
            <w:webHidden/>
          </w:rPr>
          <w:tab/>
        </w:r>
        <w:r>
          <w:rPr>
            <w:noProof/>
            <w:webHidden/>
          </w:rPr>
          <w:fldChar w:fldCharType="begin"/>
        </w:r>
        <w:r>
          <w:rPr>
            <w:noProof/>
            <w:webHidden/>
          </w:rPr>
          <w:instrText xml:space="preserve"> PAGEREF _Toc510789471 \h </w:instrText>
        </w:r>
        <w:r>
          <w:rPr>
            <w:noProof/>
            <w:webHidden/>
          </w:rPr>
        </w:r>
        <w:r>
          <w:rPr>
            <w:noProof/>
            <w:webHidden/>
          </w:rPr>
          <w:fldChar w:fldCharType="separate"/>
        </w:r>
        <w:r w:rsidR="001108DB">
          <w:rPr>
            <w:noProof/>
            <w:webHidden/>
          </w:rPr>
          <w:t>102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72" w:history="1">
        <w:r w:rsidRPr="00FC4855">
          <w:rPr>
            <w:rStyle w:val="Hyperlink"/>
            <w:noProof/>
          </w:rPr>
          <w:t>13.3.1.4</w:t>
        </w:r>
        <w:r>
          <w:rPr>
            <w:rFonts w:asciiTheme="minorHAnsi" w:eastAsiaTheme="minorEastAsia" w:hAnsiTheme="minorHAnsi" w:cstheme="minorBidi"/>
            <w:noProof/>
            <w:sz w:val="22"/>
            <w:szCs w:val="22"/>
            <w:lang w:eastAsia="de-CH"/>
          </w:rPr>
          <w:tab/>
        </w:r>
        <w:r w:rsidRPr="00FC4855">
          <w:rPr>
            <w:rStyle w:val="Hyperlink"/>
            <w:noProof/>
          </w:rPr>
          <w:t>Property: mandatory</w:t>
        </w:r>
        <w:r>
          <w:rPr>
            <w:noProof/>
            <w:webHidden/>
          </w:rPr>
          <w:tab/>
        </w:r>
        <w:r>
          <w:rPr>
            <w:noProof/>
            <w:webHidden/>
          </w:rPr>
          <w:fldChar w:fldCharType="begin"/>
        </w:r>
        <w:r>
          <w:rPr>
            <w:noProof/>
            <w:webHidden/>
          </w:rPr>
          <w:instrText xml:space="preserve"> PAGEREF _Toc510789472 \h </w:instrText>
        </w:r>
        <w:r>
          <w:rPr>
            <w:noProof/>
            <w:webHidden/>
          </w:rPr>
        </w:r>
        <w:r>
          <w:rPr>
            <w:noProof/>
            <w:webHidden/>
          </w:rPr>
          <w:fldChar w:fldCharType="separate"/>
        </w:r>
        <w:r w:rsidR="001108DB">
          <w:rPr>
            <w:noProof/>
            <w:webHidden/>
          </w:rPr>
          <w:t>102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73" w:history="1">
        <w:r w:rsidRPr="00FC4855">
          <w:rPr>
            <w:rStyle w:val="Hyperlink"/>
            <w:noProof/>
          </w:rPr>
          <w:t>13.3.1.5</w:t>
        </w:r>
        <w:r>
          <w:rPr>
            <w:rFonts w:asciiTheme="minorHAnsi" w:eastAsiaTheme="minorEastAsia" w:hAnsiTheme="minorHAnsi" w:cstheme="minorBidi"/>
            <w:noProof/>
            <w:sz w:val="22"/>
            <w:szCs w:val="22"/>
            <w:lang w:eastAsia="de-CH"/>
          </w:rPr>
          <w:tab/>
        </w:r>
        <w:r w:rsidRPr="00FC4855">
          <w:rPr>
            <w:rStyle w:val="Hyperlink"/>
            <w:noProof/>
          </w:rPr>
          <w:t>Property: description</w:t>
        </w:r>
        <w:r>
          <w:rPr>
            <w:noProof/>
            <w:webHidden/>
          </w:rPr>
          <w:tab/>
        </w:r>
        <w:r>
          <w:rPr>
            <w:noProof/>
            <w:webHidden/>
          </w:rPr>
          <w:fldChar w:fldCharType="begin"/>
        </w:r>
        <w:r>
          <w:rPr>
            <w:noProof/>
            <w:webHidden/>
          </w:rPr>
          <w:instrText xml:space="preserve"> PAGEREF _Toc510789473 \h </w:instrText>
        </w:r>
        <w:r>
          <w:rPr>
            <w:noProof/>
            <w:webHidden/>
          </w:rPr>
        </w:r>
        <w:r>
          <w:rPr>
            <w:noProof/>
            <w:webHidden/>
          </w:rPr>
          <w:fldChar w:fldCharType="separate"/>
        </w:r>
        <w:r w:rsidR="001108DB">
          <w:rPr>
            <w:noProof/>
            <w:webHidden/>
          </w:rPr>
          <w:t>102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74" w:history="1">
        <w:r w:rsidRPr="00FC4855">
          <w:rPr>
            <w:rStyle w:val="Hyperlink"/>
            <w:noProof/>
          </w:rPr>
          <w:t>13.3.1.6</w:t>
        </w:r>
        <w:r>
          <w:rPr>
            <w:rFonts w:asciiTheme="minorHAnsi" w:eastAsiaTheme="minorEastAsia" w:hAnsiTheme="minorHAnsi" w:cstheme="minorBidi"/>
            <w:noProof/>
            <w:sz w:val="22"/>
            <w:szCs w:val="22"/>
            <w:lang w:eastAsia="de-CH"/>
          </w:rPr>
          <w:tab/>
        </w:r>
        <w:r w:rsidRPr="00FC4855">
          <w:rPr>
            <w:rStyle w:val="Hyperlink"/>
            <w:noProof/>
          </w:rPr>
          <w:t>Property: regexValidation</w:t>
        </w:r>
        <w:r>
          <w:rPr>
            <w:noProof/>
            <w:webHidden/>
          </w:rPr>
          <w:tab/>
        </w:r>
        <w:r>
          <w:rPr>
            <w:noProof/>
            <w:webHidden/>
          </w:rPr>
          <w:fldChar w:fldCharType="begin"/>
        </w:r>
        <w:r>
          <w:rPr>
            <w:noProof/>
            <w:webHidden/>
          </w:rPr>
          <w:instrText xml:space="preserve"> PAGEREF _Toc510789474 \h </w:instrText>
        </w:r>
        <w:r>
          <w:rPr>
            <w:noProof/>
            <w:webHidden/>
          </w:rPr>
        </w:r>
        <w:r>
          <w:rPr>
            <w:noProof/>
            <w:webHidden/>
          </w:rPr>
          <w:fldChar w:fldCharType="separate"/>
        </w:r>
        <w:r w:rsidR="001108DB">
          <w:rPr>
            <w:noProof/>
            <w:webHidden/>
          </w:rPr>
          <w:t>102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75" w:history="1">
        <w:r w:rsidRPr="00FC4855">
          <w:rPr>
            <w:rStyle w:val="Hyperlink"/>
            <w:noProof/>
          </w:rPr>
          <w:t>13.3.1.7</w:t>
        </w:r>
        <w:r>
          <w:rPr>
            <w:rFonts w:asciiTheme="minorHAnsi" w:eastAsiaTheme="minorEastAsia" w:hAnsiTheme="minorHAnsi" w:cstheme="minorBidi"/>
            <w:noProof/>
            <w:sz w:val="22"/>
            <w:szCs w:val="22"/>
            <w:lang w:eastAsia="de-CH"/>
          </w:rPr>
          <w:tab/>
        </w:r>
        <w:r w:rsidRPr="00FC4855">
          <w:rPr>
            <w:rStyle w:val="Hyperlink"/>
            <w:noProof/>
          </w:rPr>
          <w:t>Property: default</w:t>
        </w:r>
        <w:r>
          <w:rPr>
            <w:noProof/>
            <w:webHidden/>
          </w:rPr>
          <w:tab/>
        </w:r>
        <w:r>
          <w:rPr>
            <w:noProof/>
            <w:webHidden/>
          </w:rPr>
          <w:fldChar w:fldCharType="begin"/>
        </w:r>
        <w:r>
          <w:rPr>
            <w:noProof/>
            <w:webHidden/>
          </w:rPr>
          <w:instrText xml:space="preserve"> PAGEREF _Toc510789475 \h </w:instrText>
        </w:r>
        <w:r>
          <w:rPr>
            <w:noProof/>
            <w:webHidden/>
          </w:rPr>
        </w:r>
        <w:r>
          <w:rPr>
            <w:noProof/>
            <w:webHidden/>
          </w:rPr>
          <w:fldChar w:fldCharType="separate"/>
        </w:r>
        <w:r w:rsidR="001108DB">
          <w:rPr>
            <w:noProof/>
            <w:webHidden/>
          </w:rPr>
          <w:t>102</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476" w:history="1">
        <w:r w:rsidRPr="00FC4855">
          <w:rPr>
            <w:rStyle w:val="Hyperlink"/>
            <w:noProof/>
          </w:rPr>
          <w:t>13.4</w:t>
        </w:r>
        <w:r>
          <w:rPr>
            <w:rFonts w:asciiTheme="minorHAnsi" w:eastAsiaTheme="minorEastAsia" w:hAnsiTheme="minorHAnsi" w:cstheme="minorBidi"/>
            <w:noProof/>
            <w:sz w:val="22"/>
            <w:szCs w:val="22"/>
            <w:lang w:eastAsia="de-CH"/>
          </w:rPr>
          <w:tab/>
        </w:r>
        <w:r w:rsidRPr="00FC4855">
          <w:rPr>
            <w:rStyle w:val="Hyperlink"/>
            <w:noProof/>
          </w:rPr>
          <w:t>Ordner: parameter</w:t>
        </w:r>
        <w:r>
          <w:rPr>
            <w:noProof/>
            <w:webHidden/>
          </w:rPr>
          <w:tab/>
        </w:r>
        <w:r>
          <w:rPr>
            <w:noProof/>
            <w:webHidden/>
          </w:rPr>
          <w:fldChar w:fldCharType="begin"/>
        </w:r>
        <w:r>
          <w:rPr>
            <w:noProof/>
            <w:webHidden/>
          </w:rPr>
          <w:instrText xml:space="preserve"> PAGEREF _Toc510789476 \h </w:instrText>
        </w:r>
        <w:r>
          <w:rPr>
            <w:noProof/>
            <w:webHidden/>
          </w:rPr>
        </w:r>
        <w:r>
          <w:rPr>
            <w:noProof/>
            <w:webHidden/>
          </w:rPr>
          <w:fldChar w:fldCharType="separate"/>
        </w:r>
        <w:r w:rsidR="001108DB">
          <w:rPr>
            <w:noProof/>
            <w:webHidden/>
          </w:rPr>
          <w:t>103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77" w:history="1">
        <w:r w:rsidRPr="00FC4855">
          <w:rPr>
            <w:rStyle w:val="Hyperlink"/>
            <w:noProof/>
          </w:rPr>
          <w:t>13.4.1</w:t>
        </w:r>
        <w:r>
          <w:rPr>
            <w:rFonts w:asciiTheme="minorHAnsi" w:eastAsiaTheme="minorEastAsia" w:hAnsiTheme="minorHAnsi" w:cstheme="minorBidi"/>
            <w:noProof/>
            <w:sz w:val="22"/>
            <w:szCs w:val="22"/>
            <w:lang w:eastAsia="de-CH"/>
          </w:rPr>
          <w:tab/>
        </w:r>
        <w:r w:rsidRPr="00FC4855">
          <w:rPr>
            <w:rStyle w:val="Hyperlink"/>
            <w:noProof/>
          </w:rPr>
          <w:t>Klasse: ParameterComponent</w:t>
        </w:r>
        <w:r>
          <w:rPr>
            <w:noProof/>
            <w:webHidden/>
          </w:rPr>
          <w:tab/>
        </w:r>
        <w:r>
          <w:rPr>
            <w:noProof/>
            <w:webHidden/>
          </w:rPr>
          <w:fldChar w:fldCharType="begin"/>
        </w:r>
        <w:r>
          <w:rPr>
            <w:noProof/>
            <w:webHidden/>
          </w:rPr>
          <w:instrText xml:space="preserve"> PAGEREF _Toc510789477 \h </w:instrText>
        </w:r>
        <w:r>
          <w:rPr>
            <w:noProof/>
            <w:webHidden/>
          </w:rPr>
        </w:r>
        <w:r>
          <w:rPr>
            <w:noProof/>
            <w:webHidden/>
          </w:rPr>
          <w:fldChar w:fldCharType="separate"/>
        </w:r>
        <w:r w:rsidR="001108DB">
          <w:rPr>
            <w:noProof/>
            <w:webHidden/>
          </w:rPr>
          <w:t>103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78" w:history="1">
        <w:r w:rsidRPr="00FC4855">
          <w:rPr>
            <w:rStyle w:val="Hyperlink"/>
            <w:noProof/>
          </w:rPr>
          <w:t>13.4.1.1</w:t>
        </w:r>
        <w:r>
          <w:rPr>
            <w:rFonts w:asciiTheme="minorHAnsi" w:eastAsiaTheme="minorEastAsia" w:hAnsiTheme="minorHAnsi" w:cstheme="minorBidi"/>
            <w:noProof/>
            <w:sz w:val="22"/>
            <w:szCs w:val="22"/>
            <w:lang w:eastAsia="de-CH"/>
          </w:rPr>
          <w:tab/>
        </w:r>
        <w:r w:rsidRPr="00FC4855">
          <w:rPr>
            <w:rStyle w:val="Hyperlink"/>
            <w:noProof/>
          </w:rPr>
          <w:t>Property: parameter</w:t>
        </w:r>
        <w:r>
          <w:rPr>
            <w:noProof/>
            <w:webHidden/>
          </w:rPr>
          <w:tab/>
        </w:r>
        <w:r>
          <w:rPr>
            <w:noProof/>
            <w:webHidden/>
          </w:rPr>
          <w:fldChar w:fldCharType="begin"/>
        </w:r>
        <w:r>
          <w:rPr>
            <w:noProof/>
            <w:webHidden/>
          </w:rPr>
          <w:instrText xml:space="preserve"> PAGEREF _Toc510789478 \h </w:instrText>
        </w:r>
        <w:r>
          <w:rPr>
            <w:noProof/>
            <w:webHidden/>
          </w:rPr>
        </w:r>
        <w:r>
          <w:rPr>
            <w:noProof/>
            <w:webHidden/>
          </w:rPr>
          <w:fldChar w:fldCharType="separate"/>
        </w:r>
        <w:r w:rsidR="001108DB">
          <w:rPr>
            <w:noProof/>
            <w:webHidden/>
          </w:rPr>
          <w:t>103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79" w:history="1">
        <w:r w:rsidRPr="00FC4855">
          <w:rPr>
            <w:rStyle w:val="Hyperlink"/>
            <w:noProof/>
          </w:rPr>
          <w:t>13.4.1.2</w:t>
        </w:r>
        <w:r>
          <w:rPr>
            <w:rFonts w:asciiTheme="minorHAnsi" w:eastAsiaTheme="minorEastAsia" w:hAnsiTheme="minorHAnsi" w:cstheme="minorBidi"/>
            <w:noProof/>
            <w:sz w:val="22"/>
            <w:szCs w:val="22"/>
            <w:lang w:eastAsia="de-CH"/>
          </w:rPr>
          <w:tab/>
        </w:r>
        <w:r w:rsidRPr="00FC4855">
          <w:rPr>
            <w:rStyle w:val="Hyperlink"/>
            <w:noProof/>
          </w:rPr>
          <w:t>Property: validationEvent</w:t>
        </w:r>
        <w:r>
          <w:rPr>
            <w:noProof/>
            <w:webHidden/>
          </w:rPr>
          <w:tab/>
        </w:r>
        <w:r>
          <w:rPr>
            <w:noProof/>
            <w:webHidden/>
          </w:rPr>
          <w:fldChar w:fldCharType="begin"/>
        </w:r>
        <w:r>
          <w:rPr>
            <w:noProof/>
            <w:webHidden/>
          </w:rPr>
          <w:instrText xml:space="preserve"> PAGEREF _Toc510789479 \h </w:instrText>
        </w:r>
        <w:r>
          <w:rPr>
            <w:noProof/>
            <w:webHidden/>
          </w:rPr>
        </w:r>
        <w:r>
          <w:rPr>
            <w:noProof/>
            <w:webHidden/>
          </w:rPr>
          <w:fldChar w:fldCharType="separate"/>
        </w:r>
        <w:r w:rsidR="001108DB">
          <w:rPr>
            <w:noProof/>
            <w:webHidden/>
          </w:rPr>
          <w:t>103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0" w:history="1">
        <w:r w:rsidRPr="00FC4855">
          <w:rPr>
            <w:rStyle w:val="Hyperlink"/>
            <w:noProof/>
          </w:rPr>
          <w:t>13.4.1.3</w:t>
        </w:r>
        <w:r>
          <w:rPr>
            <w:rFonts w:asciiTheme="minorHAnsi" w:eastAsiaTheme="minorEastAsia" w:hAnsiTheme="minorHAnsi" w:cstheme="minorBidi"/>
            <w:noProof/>
            <w:sz w:val="22"/>
            <w:szCs w:val="22"/>
            <w:lang w:eastAsia="de-CH"/>
          </w:rPr>
          <w:tab/>
        </w:r>
        <w:r w:rsidRPr="00FC4855">
          <w:rPr>
            <w:rStyle w:val="Hyperlink"/>
            <w:noProof/>
          </w:rPr>
          <w:t>Property: searchString</w:t>
        </w:r>
        <w:r>
          <w:rPr>
            <w:noProof/>
            <w:webHidden/>
          </w:rPr>
          <w:tab/>
        </w:r>
        <w:r>
          <w:rPr>
            <w:noProof/>
            <w:webHidden/>
          </w:rPr>
          <w:fldChar w:fldCharType="begin"/>
        </w:r>
        <w:r>
          <w:rPr>
            <w:noProof/>
            <w:webHidden/>
          </w:rPr>
          <w:instrText xml:space="preserve"> PAGEREF _Toc510789480 \h </w:instrText>
        </w:r>
        <w:r>
          <w:rPr>
            <w:noProof/>
            <w:webHidden/>
          </w:rPr>
        </w:r>
        <w:r>
          <w:rPr>
            <w:noProof/>
            <w:webHidden/>
          </w:rPr>
          <w:fldChar w:fldCharType="separate"/>
        </w:r>
        <w:r w:rsidR="001108DB">
          <w:rPr>
            <w:noProof/>
            <w:webHidden/>
          </w:rPr>
          <w:t>103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1" w:history="1">
        <w:r w:rsidRPr="00FC4855">
          <w:rPr>
            <w:rStyle w:val="Hyperlink"/>
            <w:noProof/>
          </w:rPr>
          <w:t>13.4.1.4</w:t>
        </w:r>
        <w:r>
          <w:rPr>
            <w:rFonts w:asciiTheme="minorHAnsi" w:eastAsiaTheme="minorEastAsia" w:hAnsiTheme="minorHAnsi" w:cstheme="minorBidi"/>
            <w:noProof/>
            <w:sz w:val="22"/>
            <w:szCs w:val="22"/>
            <w:lang w:eastAsia="de-CH"/>
          </w:rPr>
          <w:tab/>
        </w:r>
        <w:r w:rsidRPr="00FC4855">
          <w:rPr>
            <w:rStyle w:val="Hyperlink"/>
            <w:noProof/>
          </w:rPr>
          <w:t>Property: active</w:t>
        </w:r>
        <w:r>
          <w:rPr>
            <w:noProof/>
            <w:webHidden/>
          </w:rPr>
          <w:tab/>
        </w:r>
        <w:r>
          <w:rPr>
            <w:noProof/>
            <w:webHidden/>
          </w:rPr>
          <w:fldChar w:fldCharType="begin"/>
        </w:r>
        <w:r>
          <w:rPr>
            <w:noProof/>
            <w:webHidden/>
          </w:rPr>
          <w:instrText xml:space="preserve"> PAGEREF _Toc510789481 \h </w:instrText>
        </w:r>
        <w:r>
          <w:rPr>
            <w:noProof/>
            <w:webHidden/>
          </w:rPr>
        </w:r>
        <w:r>
          <w:rPr>
            <w:noProof/>
            <w:webHidden/>
          </w:rPr>
          <w:fldChar w:fldCharType="separate"/>
        </w:r>
        <w:r w:rsidR="001108DB">
          <w:rPr>
            <w:noProof/>
            <w:webHidden/>
          </w:rPr>
          <w:t>103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2" w:history="1">
        <w:r w:rsidRPr="00FC4855">
          <w:rPr>
            <w:rStyle w:val="Hyperlink"/>
            <w:noProof/>
          </w:rPr>
          <w:t>13.4.1.5</w:t>
        </w:r>
        <w:r>
          <w:rPr>
            <w:rFonts w:asciiTheme="minorHAnsi" w:eastAsiaTheme="minorEastAsia" w:hAnsiTheme="minorHAnsi" w:cstheme="minorBidi"/>
            <w:noProof/>
            <w:sz w:val="22"/>
            <w:szCs w:val="22"/>
            <w:lang w:eastAsia="de-CH"/>
          </w:rPr>
          <w:tab/>
        </w:r>
        <w:r w:rsidRPr="00FC4855">
          <w:rPr>
            <w:rStyle w:val="Hyperlink"/>
            <w:noProof/>
          </w:rPr>
          <w:t>Property: value</w:t>
        </w:r>
        <w:r>
          <w:rPr>
            <w:noProof/>
            <w:webHidden/>
          </w:rPr>
          <w:tab/>
        </w:r>
        <w:r>
          <w:rPr>
            <w:noProof/>
            <w:webHidden/>
          </w:rPr>
          <w:fldChar w:fldCharType="begin"/>
        </w:r>
        <w:r>
          <w:rPr>
            <w:noProof/>
            <w:webHidden/>
          </w:rPr>
          <w:instrText xml:space="preserve"> PAGEREF _Toc510789482 \h </w:instrText>
        </w:r>
        <w:r>
          <w:rPr>
            <w:noProof/>
            <w:webHidden/>
          </w:rPr>
        </w:r>
        <w:r>
          <w:rPr>
            <w:noProof/>
            <w:webHidden/>
          </w:rPr>
          <w:fldChar w:fldCharType="separate"/>
        </w:r>
        <w:r w:rsidR="001108DB">
          <w:rPr>
            <w:noProof/>
            <w:webHidden/>
          </w:rPr>
          <w:t>103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3" w:history="1">
        <w:r w:rsidRPr="00FC4855">
          <w:rPr>
            <w:rStyle w:val="Hyperlink"/>
            <w:noProof/>
          </w:rPr>
          <w:t>13.4.1.6</w:t>
        </w:r>
        <w:r>
          <w:rPr>
            <w:rFonts w:asciiTheme="minorHAnsi" w:eastAsiaTheme="minorEastAsia" w:hAnsiTheme="minorHAnsi" w:cstheme="minorBidi"/>
            <w:noProof/>
            <w:sz w:val="22"/>
            <w:szCs w:val="22"/>
            <w:lang w:eastAsia="de-CH"/>
          </w:rPr>
          <w:tab/>
        </w:r>
        <w:r w:rsidRPr="00FC4855">
          <w:rPr>
            <w:rStyle w:val="Hyperlink"/>
            <w:noProof/>
          </w:rPr>
          <w:t>Property: checked</w:t>
        </w:r>
        <w:r>
          <w:rPr>
            <w:noProof/>
            <w:webHidden/>
          </w:rPr>
          <w:tab/>
        </w:r>
        <w:r>
          <w:rPr>
            <w:noProof/>
            <w:webHidden/>
          </w:rPr>
          <w:fldChar w:fldCharType="begin"/>
        </w:r>
        <w:r>
          <w:rPr>
            <w:noProof/>
            <w:webHidden/>
          </w:rPr>
          <w:instrText xml:space="preserve"> PAGEREF _Toc510789483 \h </w:instrText>
        </w:r>
        <w:r>
          <w:rPr>
            <w:noProof/>
            <w:webHidden/>
          </w:rPr>
        </w:r>
        <w:r>
          <w:rPr>
            <w:noProof/>
            <w:webHidden/>
          </w:rPr>
          <w:fldChar w:fldCharType="separate"/>
        </w:r>
        <w:r w:rsidR="001108DB">
          <w:rPr>
            <w:noProof/>
            <w:webHidden/>
          </w:rPr>
          <w:t>104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4" w:history="1">
        <w:r w:rsidRPr="00FC4855">
          <w:rPr>
            <w:rStyle w:val="Hyperlink"/>
            <w:noProof/>
          </w:rPr>
          <w:t>13.4.1.7</w:t>
        </w:r>
        <w:r>
          <w:rPr>
            <w:rFonts w:asciiTheme="minorHAnsi" w:eastAsiaTheme="minorEastAsia" w:hAnsiTheme="minorHAnsi" w:cstheme="minorBidi"/>
            <w:noProof/>
            <w:sz w:val="22"/>
            <w:szCs w:val="22"/>
            <w:lang w:eastAsia="de-CH"/>
          </w:rPr>
          <w:tab/>
        </w:r>
        <w:r w:rsidRPr="00FC4855">
          <w:rPr>
            <w:rStyle w:val="Hyperlink"/>
            <w:noProof/>
          </w:rPr>
          <w:t>Property: validationError</w:t>
        </w:r>
        <w:r>
          <w:rPr>
            <w:noProof/>
            <w:webHidden/>
          </w:rPr>
          <w:tab/>
        </w:r>
        <w:r>
          <w:rPr>
            <w:noProof/>
            <w:webHidden/>
          </w:rPr>
          <w:fldChar w:fldCharType="begin"/>
        </w:r>
        <w:r>
          <w:rPr>
            <w:noProof/>
            <w:webHidden/>
          </w:rPr>
          <w:instrText xml:space="preserve"> PAGEREF _Toc510789484 \h </w:instrText>
        </w:r>
        <w:r>
          <w:rPr>
            <w:noProof/>
            <w:webHidden/>
          </w:rPr>
        </w:r>
        <w:r>
          <w:rPr>
            <w:noProof/>
            <w:webHidden/>
          </w:rPr>
          <w:fldChar w:fldCharType="separate"/>
        </w:r>
        <w:r w:rsidR="001108DB">
          <w:rPr>
            <w:noProof/>
            <w:webHidden/>
          </w:rPr>
          <w:t>104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5" w:history="1">
        <w:r w:rsidRPr="00FC4855">
          <w:rPr>
            <w:rStyle w:val="Hyperlink"/>
            <w:noProof/>
          </w:rPr>
          <w:t>13.4.1.8</w:t>
        </w:r>
        <w:r>
          <w:rPr>
            <w:rFonts w:asciiTheme="minorHAnsi" w:eastAsiaTheme="minorEastAsia" w:hAnsiTheme="minorHAnsi" w:cstheme="minorBidi"/>
            <w:noProof/>
            <w:sz w:val="22"/>
            <w:szCs w:val="22"/>
            <w:lang w:eastAsia="de-CH"/>
          </w:rPr>
          <w:tab/>
        </w:r>
        <w:r w:rsidRPr="00FC4855">
          <w:rPr>
            <w:rStyle w:val="Hyperlink"/>
            <w:noProof/>
          </w:rPr>
          <w:t>Property: _onFocusChange</w:t>
        </w:r>
        <w:r>
          <w:rPr>
            <w:noProof/>
            <w:webHidden/>
          </w:rPr>
          <w:tab/>
        </w:r>
        <w:r>
          <w:rPr>
            <w:noProof/>
            <w:webHidden/>
          </w:rPr>
          <w:fldChar w:fldCharType="begin"/>
        </w:r>
        <w:r>
          <w:rPr>
            <w:noProof/>
            <w:webHidden/>
          </w:rPr>
          <w:instrText xml:space="preserve"> PAGEREF _Toc510789485 \h </w:instrText>
        </w:r>
        <w:r>
          <w:rPr>
            <w:noProof/>
            <w:webHidden/>
          </w:rPr>
        </w:r>
        <w:r>
          <w:rPr>
            <w:noProof/>
            <w:webHidden/>
          </w:rPr>
          <w:fldChar w:fldCharType="separate"/>
        </w:r>
        <w:r w:rsidR="001108DB">
          <w:rPr>
            <w:noProof/>
            <w:webHidden/>
          </w:rPr>
          <w:t>104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6" w:history="1">
        <w:r w:rsidRPr="00FC4855">
          <w:rPr>
            <w:rStyle w:val="Hyperlink"/>
            <w:noProof/>
          </w:rPr>
          <w:t>13.4.1.9</w:t>
        </w:r>
        <w:r>
          <w:rPr>
            <w:rFonts w:asciiTheme="minorHAnsi" w:eastAsiaTheme="minorEastAsia" w:hAnsiTheme="minorHAnsi" w:cstheme="minorBidi"/>
            <w:noProof/>
            <w:sz w:val="22"/>
            <w:szCs w:val="22"/>
            <w:lang w:eastAsia="de-CH"/>
          </w:rPr>
          <w:tab/>
        </w:r>
        <w:r w:rsidRPr="00FC4855">
          <w:rPr>
            <w:rStyle w:val="Hyperlink"/>
            <w:noProof/>
          </w:rPr>
          <w:t>Methode: constructor</w:t>
        </w:r>
        <w:r>
          <w:rPr>
            <w:noProof/>
            <w:webHidden/>
          </w:rPr>
          <w:tab/>
        </w:r>
        <w:r>
          <w:rPr>
            <w:noProof/>
            <w:webHidden/>
          </w:rPr>
          <w:fldChar w:fldCharType="begin"/>
        </w:r>
        <w:r>
          <w:rPr>
            <w:noProof/>
            <w:webHidden/>
          </w:rPr>
          <w:instrText xml:space="preserve"> PAGEREF _Toc510789486 \h </w:instrText>
        </w:r>
        <w:r>
          <w:rPr>
            <w:noProof/>
            <w:webHidden/>
          </w:rPr>
        </w:r>
        <w:r>
          <w:rPr>
            <w:noProof/>
            <w:webHidden/>
          </w:rPr>
          <w:fldChar w:fldCharType="separate"/>
        </w:r>
        <w:r w:rsidR="001108DB">
          <w:rPr>
            <w:noProof/>
            <w:webHidden/>
          </w:rPr>
          <w:t>104</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7" w:history="1">
        <w:r w:rsidRPr="00FC4855">
          <w:rPr>
            <w:rStyle w:val="Hyperlink"/>
            <w:noProof/>
          </w:rPr>
          <w:t>13.4.1.10</w:t>
        </w:r>
        <w:r>
          <w:rPr>
            <w:rFonts w:asciiTheme="minorHAnsi" w:eastAsiaTheme="minorEastAsia" w:hAnsiTheme="minorHAnsi" w:cstheme="minorBidi"/>
            <w:noProof/>
            <w:sz w:val="22"/>
            <w:szCs w:val="22"/>
            <w:lang w:eastAsia="de-CH"/>
          </w:rPr>
          <w:tab/>
        </w:r>
        <w:r w:rsidRPr="00FC4855">
          <w:rPr>
            <w:rStyle w:val="Hyperlink"/>
            <w:noProof/>
          </w:rPr>
          <w:t>Methode: ngOnInit</w:t>
        </w:r>
        <w:r>
          <w:rPr>
            <w:noProof/>
            <w:webHidden/>
          </w:rPr>
          <w:tab/>
        </w:r>
        <w:r>
          <w:rPr>
            <w:noProof/>
            <w:webHidden/>
          </w:rPr>
          <w:fldChar w:fldCharType="begin"/>
        </w:r>
        <w:r>
          <w:rPr>
            <w:noProof/>
            <w:webHidden/>
          </w:rPr>
          <w:instrText xml:space="preserve"> PAGEREF _Toc510789487 \h </w:instrText>
        </w:r>
        <w:r>
          <w:rPr>
            <w:noProof/>
            <w:webHidden/>
          </w:rPr>
        </w:r>
        <w:r>
          <w:rPr>
            <w:noProof/>
            <w:webHidden/>
          </w:rPr>
          <w:fldChar w:fldCharType="separate"/>
        </w:r>
        <w:r w:rsidR="001108DB">
          <w:rPr>
            <w:noProof/>
            <w:webHidden/>
          </w:rPr>
          <w:t>105</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8" w:history="1">
        <w:r w:rsidRPr="00FC4855">
          <w:rPr>
            <w:rStyle w:val="Hyperlink"/>
            <w:noProof/>
          </w:rPr>
          <w:t>13.4.1.11</w:t>
        </w:r>
        <w:r>
          <w:rPr>
            <w:rFonts w:asciiTheme="minorHAnsi" w:eastAsiaTheme="minorEastAsia" w:hAnsiTheme="minorHAnsi" w:cstheme="minorBidi"/>
            <w:noProof/>
            <w:sz w:val="22"/>
            <w:szCs w:val="22"/>
            <w:lang w:eastAsia="de-CH"/>
          </w:rPr>
          <w:tab/>
        </w:r>
        <w:r w:rsidRPr="00FC4855">
          <w:rPr>
            <w:rStyle w:val="Hyperlink"/>
            <w:noProof/>
          </w:rPr>
          <w:t>Methode: onValueChanged</w:t>
        </w:r>
        <w:r>
          <w:rPr>
            <w:noProof/>
            <w:webHidden/>
          </w:rPr>
          <w:tab/>
        </w:r>
        <w:r>
          <w:rPr>
            <w:noProof/>
            <w:webHidden/>
          </w:rPr>
          <w:fldChar w:fldCharType="begin"/>
        </w:r>
        <w:r>
          <w:rPr>
            <w:noProof/>
            <w:webHidden/>
          </w:rPr>
          <w:instrText xml:space="preserve"> PAGEREF _Toc510789488 \h </w:instrText>
        </w:r>
        <w:r>
          <w:rPr>
            <w:noProof/>
            <w:webHidden/>
          </w:rPr>
        </w:r>
        <w:r>
          <w:rPr>
            <w:noProof/>
            <w:webHidden/>
          </w:rPr>
          <w:fldChar w:fldCharType="separate"/>
        </w:r>
        <w:r w:rsidR="001108DB">
          <w:rPr>
            <w:noProof/>
            <w:webHidden/>
          </w:rPr>
          <w:t>105</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89" w:history="1">
        <w:r w:rsidRPr="00FC4855">
          <w:rPr>
            <w:rStyle w:val="Hyperlink"/>
            <w:noProof/>
          </w:rPr>
          <w:t>13.4.1.12</w:t>
        </w:r>
        <w:r>
          <w:rPr>
            <w:rFonts w:asciiTheme="minorHAnsi" w:eastAsiaTheme="minorEastAsia" w:hAnsiTheme="minorHAnsi" w:cstheme="minorBidi"/>
            <w:noProof/>
            <w:sz w:val="22"/>
            <w:szCs w:val="22"/>
            <w:lang w:eastAsia="de-CH"/>
          </w:rPr>
          <w:tab/>
        </w:r>
        <w:r w:rsidRPr="00FC4855">
          <w:rPr>
            <w:rStyle w:val="Hyperlink"/>
            <w:noProof/>
          </w:rPr>
          <w:t>Methode: onFocus</w:t>
        </w:r>
        <w:r>
          <w:rPr>
            <w:noProof/>
            <w:webHidden/>
          </w:rPr>
          <w:tab/>
        </w:r>
        <w:r>
          <w:rPr>
            <w:noProof/>
            <w:webHidden/>
          </w:rPr>
          <w:fldChar w:fldCharType="begin"/>
        </w:r>
        <w:r>
          <w:rPr>
            <w:noProof/>
            <w:webHidden/>
          </w:rPr>
          <w:instrText xml:space="preserve"> PAGEREF _Toc510789489 \h </w:instrText>
        </w:r>
        <w:r>
          <w:rPr>
            <w:noProof/>
            <w:webHidden/>
          </w:rPr>
        </w:r>
        <w:r>
          <w:rPr>
            <w:noProof/>
            <w:webHidden/>
          </w:rPr>
          <w:fldChar w:fldCharType="separate"/>
        </w:r>
        <w:r w:rsidR="001108DB">
          <w:rPr>
            <w:noProof/>
            <w:webHidden/>
          </w:rPr>
          <w:t>106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90" w:history="1">
        <w:r w:rsidRPr="00FC4855">
          <w:rPr>
            <w:rStyle w:val="Hyperlink"/>
            <w:noProof/>
          </w:rPr>
          <w:t>13.4.1.13</w:t>
        </w:r>
        <w:r>
          <w:rPr>
            <w:rFonts w:asciiTheme="minorHAnsi" w:eastAsiaTheme="minorEastAsia" w:hAnsiTheme="minorHAnsi" w:cstheme="minorBidi"/>
            <w:noProof/>
            <w:sz w:val="22"/>
            <w:szCs w:val="22"/>
            <w:lang w:eastAsia="de-CH"/>
          </w:rPr>
          <w:tab/>
        </w:r>
        <w:r w:rsidRPr="00FC4855">
          <w:rPr>
            <w:rStyle w:val="Hyperlink"/>
            <w:noProof/>
          </w:rPr>
          <w:t>Methode: saveParameter</w:t>
        </w:r>
        <w:r>
          <w:rPr>
            <w:noProof/>
            <w:webHidden/>
          </w:rPr>
          <w:tab/>
        </w:r>
        <w:r>
          <w:rPr>
            <w:noProof/>
            <w:webHidden/>
          </w:rPr>
          <w:fldChar w:fldCharType="begin"/>
        </w:r>
        <w:r>
          <w:rPr>
            <w:noProof/>
            <w:webHidden/>
          </w:rPr>
          <w:instrText xml:space="preserve"> PAGEREF _Toc510789490 \h </w:instrText>
        </w:r>
        <w:r>
          <w:rPr>
            <w:noProof/>
            <w:webHidden/>
          </w:rPr>
        </w:r>
        <w:r>
          <w:rPr>
            <w:noProof/>
            <w:webHidden/>
          </w:rPr>
          <w:fldChar w:fldCharType="separate"/>
        </w:r>
        <w:r w:rsidR="001108DB">
          <w:rPr>
            <w:noProof/>
            <w:webHidden/>
          </w:rPr>
          <w:t>106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91" w:history="1">
        <w:r w:rsidRPr="00FC4855">
          <w:rPr>
            <w:rStyle w:val="Hyperlink"/>
            <w:noProof/>
          </w:rPr>
          <w:t>13.4.1.14</w:t>
        </w:r>
        <w:r>
          <w:rPr>
            <w:rFonts w:asciiTheme="minorHAnsi" w:eastAsiaTheme="minorEastAsia" w:hAnsiTheme="minorHAnsi" w:cstheme="minorBidi"/>
            <w:noProof/>
            <w:sz w:val="22"/>
            <w:szCs w:val="22"/>
            <w:lang w:eastAsia="de-CH"/>
          </w:rPr>
          <w:tab/>
        </w:r>
        <w:r w:rsidRPr="00FC4855">
          <w:rPr>
            <w:rStyle w:val="Hyperlink"/>
            <w:noProof/>
          </w:rPr>
          <w:t>Methode: cancelEdit</w:t>
        </w:r>
        <w:r>
          <w:rPr>
            <w:noProof/>
            <w:webHidden/>
          </w:rPr>
          <w:tab/>
        </w:r>
        <w:r>
          <w:rPr>
            <w:noProof/>
            <w:webHidden/>
          </w:rPr>
          <w:fldChar w:fldCharType="begin"/>
        </w:r>
        <w:r>
          <w:rPr>
            <w:noProof/>
            <w:webHidden/>
          </w:rPr>
          <w:instrText xml:space="preserve"> PAGEREF _Toc510789491 \h </w:instrText>
        </w:r>
        <w:r>
          <w:rPr>
            <w:noProof/>
            <w:webHidden/>
          </w:rPr>
        </w:r>
        <w:r>
          <w:rPr>
            <w:noProof/>
            <w:webHidden/>
          </w:rPr>
          <w:fldChar w:fldCharType="separate"/>
        </w:r>
        <w:r w:rsidR="001108DB">
          <w:rPr>
            <w:noProof/>
            <w:webHidden/>
          </w:rPr>
          <w:t>106</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92" w:history="1">
        <w:r w:rsidRPr="00FC4855">
          <w:rPr>
            <w:rStyle w:val="Hyperlink"/>
            <w:noProof/>
          </w:rPr>
          <w:t>13.4.1.15</w:t>
        </w:r>
        <w:r>
          <w:rPr>
            <w:rFonts w:asciiTheme="minorHAnsi" w:eastAsiaTheme="minorEastAsia" w:hAnsiTheme="minorHAnsi" w:cstheme="minorBidi"/>
            <w:noProof/>
            <w:sz w:val="22"/>
            <w:szCs w:val="22"/>
            <w:lang w:eastAsia="de-CH"/>
          </w:rPr>
          <w:tab/>
        </w:r>
        <w:r w:rsidRPr="00FC4855">
          <w:rPr>
            <w:rStyle w:val="Hyperlink"/>
            <w:noProof/>
          </w:rPr>
          <w:t>Methode: _isValid</w:t>
        </w:r>
        <w:r>
          <w:rPr>
            <w:noProof/>
            <w:webHidden/>
          </w:rPr>
          <w:tab/>
        </w:r>
        <w:r>
          <w:rPr>
            <w:noProof/>
            <w:webHidden/>
          </w:rPr>
          <w:fldChar w:fldCharType="begin"/>
        </w:r>
        <w:r>
          <w:rPr>
            <w:noProof/>
            <w:webHidden/>
          </w:rPr>
          <w:instrText xml:space="preserve"> PAGEREF _Toc510789492 \h </w:instrText>
        </w:r>
        <w:r>
          <w:rPr>
            <w:noProof/>
            <w:webHidden/>
          </w:rPr>
        </w:r>
        <w:r>
          <w:rPr>
            <w:noProof/>
            <w:webHidden/>
          </w:rPr>
          <w:fldChar w:fldCharType="separate"/>
        </w:r>
        <w:r w:rsidR="001108DB">
          <w:rPr>
            <w:noProof/>
            <w:webHidden/>
          </w:rPr>
          <w:t>107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93" w:history="1">
        <w:r w:rsidRPr="00FC4855">
          <w:rPr>
            <w:rStyle w:val="Hyperlink"/>
            <w:noProof/>
          </w:rPr>
          <w:t>13.4.1.16</w:t>
        </w:r>
        <w:r>
          <w:rPr>
            <w:rFonts w:asciiTheme="minorHAnsi" w:eastAsiaTheme="minorEastAsia" w:hAnsiTheme="minorHAnsi" w:cstheme="minorBidi"/>
            <w:noProof/>
            <w:sz w:val="22"/>
            <w:szCs w:val="22"/>
            <w:lang w:eastAsia="de-CH"/>
          </w:rPr>
          <w:tab/>
        </w:r>
        <w:r w:rsidRPr="00FC4855">
          <w:rPr>
            <w:rStyle w:val="Hyperlink"/>
            <w:noProof/>
          </w:rPr>
          <w:t>Methode: _validateString</w:t>
        </w:r>
        <w:r>
          <w:rPr>
            <w:noProof/>
            <w:webHidden/>
          </w:rPr>
          <w:tab/>
        </w:r>
        <w:r>
          <w:rPr>
            <w:noProof/>
            <w:webHidden/>
          </w:rPr>
          <w:fldChar w:fldCharType="begin"/>
        </w:r>
        <w:r>
          <w:rPr>
            <w:noProof/>
            <w:webHidden/>
          </w:rPr>
          <w:instrText xml:space="preserve"> PAGEREF _Toc510789493 \h </w:instrText>
        </w:r>
        <w:r>
          <w:rPr>
            <w:noProof/>
            <w:webHidden/>
          </w:rPr>
        </w:r>
        <w:r>
          <w:rPr>
            <w:noProof/>
            <w:webHidden/>
          </w:rPr>
          <w:fldChar w:fldCharType="separate"/>
        </w:r>
        <w:r w:rsidR="001108DB">
          <w:rPr>
            <w:noProof/>
            <w:webHidden/>
          </w:rPr>
          <w:t>107</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94" w:history="1">
        <w:r w:rsidRPr="00FC4855">
          <w:rPr>
            <w:rStyle w:val="Hyperlink"/>
            <w:noProof/>
          </w:rPr>
          <w:t>13.4.1.17</w:t>
        </w:r>
        <w:r>
          <w:rPr>
            <w:rFonts w:asciiTheme="minorHAnsi" w:eastAsiaTheme="minorEastAsia" w:hAnsiTheme="minorHAnsi" w:cstheme="minorBidi"/>
            <w:noProof/>
            <w:sz w:val="22"/>
            <w:szCs w:val="22"/>
            <w:lang w:eastAsia="de-CH"/>
          </w:rPr>
          <w:tab/>
        </w:r>
        <w:r w:rsidRPr="00FC4855">
          <w:rPr>
            <w:rStyle w:val="Hyperlink"/>
            <w:noProof/>
          </w:rPr>
          <w:t>Methode: getErrorClass</w:t>
        </w:r>
        <w:r>
          <w:rPr>
            <w:noProof/>
            <w:webHidden/>
          </w:rPr>
          <w:tab/>
        </w:r>
        <w:r>
          <w:rPr>
            <w:noProof/>
            <w:webHidden/>
          </w:rPr>
          <w:fldChar w:fldCharType="begin"/>
        </w:r>
        <w:r>
          <w:rPr>
            <w:noProof/>
            <w:webHidden/>
          </w:rPr>
          <w:instrText xml:space="preserve"> PAGEREF _Toc510789494 \h </w:instrText>
        </w:r>
        <w:r>
          <w:rPr>
            <w:noProof/>
            <w:webHidden/>
          </w:rPr>
        </w:r>
        <w:r>
          <w:rPr>
            <w:noProof/>
            <w:webHidden/>
          </w:rPr>
          <w:fldChar w:fldCharType="separate"/>
        </w:r>
        <w:r w:rsidR="001108DB">
          <w:rPr>
            <w:noProof/>
            <w:webHidden/>
          </w:rPr>
          <w:t>108</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495" w:history="1">
        <w:r w:rsidRPr="00FC4855">
          <w:rPr>
            <w:rStyle w:val="Hyperlink"/>
            <w:noProof/>
          </w:rPr>
          <w:t>13.4.1.18</w:t>
        </w:r>
        <w:r>
          <w:rPr>
            <w:rFonts w:asciiTheme="minorHAnsi" w:eastAsiaTheme="minorEastAsia" w:hAnsiTheme="minorHAnsi" w:cstheme="minorBidi"/>
            <w:noProof/>
            <w:sz w:val="22"/>
            <w:szCs w:val="22"/>
            <w:lang w:eastAsia="de-CH"/>
          </w:rPr>
          <w:tab/>
        </w:r>
        <w:r w:rsidRPr="00FC4855">
          <w:rPr>
            <w:rStyle w:val="Hyperlink"/>
            <w:noProof/>
          </w:rPr>
          <w:t>Methode: getInputClass</w:t>
        </w:r>
        <w:r>
          <w:rPr>
            <w:noProof/>
            <w:webHidden/>
          </w:rPr>
          <w:tab/>
        </w:r>
        <w:r>
          <w:rPr>
            <w:noProof/>
            <w:webHidden/>
          </w:rPr>
          <w:fldChar w:fldCharType="begin"/>
        </w:r>
        <w:r>
          <w:rPr>
            <w:noProof/>
            <w:webHidden/>
          </w:rPr>
          <w:instrText xml:space="preserve"> PAGEREF _Toc510789495 \h </w:instrText>
        </w:r>
        <w:r>
          <w:rPr>
            <w:noProof/>
            <w:webHidden/>
          </w:rPr>
        </w:r>
        <w:r>
          <w:rPr>
            <w:noProof/>
            <w:webHidden/>
          </w:rPr>
          <w:fldChar w:fldCharType="separate"/>
        </w:r>
        <w:r w:rsidR="001108DB">
          <w:rPr>
            <w:noProof/>
            <w:webHidden/>
          </w:rPr>
          <w:t>108</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96" w:history="1">
        <w:r w:rsidRPr="00FC4855">
          <w:rPr>
            <w:rStyle w:val="Hyperlink"/>
            <w:noProof/>
          </w:rPr>
          <w:t>13.4.2</w:t>
        </w:r>
        <w:r>
          <w:rPr>
            <w:rFonts w:asciiTheme="minorHAnsi" w:eastAsiaTheme="minorEastAsia" w:hAnsiTheme="minorHAnsi" w:cstheme="minorBidi"/>
            <w:noProof/>
            <w:sz w:val="22"/>
            <w:szCs w:val="22"/>
            <w:lang w:eastAsia="de-CH"/>
          </w:rPr>
          <w:tab/>
        </w:r>
        <w:r w:rsidRPr="00FC4855">
          <w:rPr>
            <w:rStyle w:val="Hyperlink"/>
            <w:noProof/>
          </w:rPr>
          <w:t>HTML: ParameterComponent</w:t>
        </w:r>
        <w:r>
          <w:rPr>
            <w:noProof/>
            <w:webHidden/>
          </w:rPr>
          <w:tab/>
        </w:r>
        <w:r>
          <w:rPr>
            <w:noProof/>
            <w:webHidden/>
          </w:rPr>
          <w:fldChar w:fldCharType="begin"/>
        </w:r>
        <w:r>
          <w:rPr>
            <w:noProof/>
            <w:webHidden/>
          </w:rPr>
          <w:instrText xml:space="preserve"> PAGEREF _Toc510789496 \h </w:instrText>
        </w:r>
        <w:r>
          <w:rPr>
            <w:noProof/>
            <w:webHidden/>
          </w:rPr>
        </w:r>
        <w:r>
          <w:rPr>
            <w:noProof/>
            <w:webHidden/>
          </w:rPr>
          <w:fldChar w:fldCharType="separate"/>
        </w:r>
        <w:r w:rsidR="001108DB">
          <w:rPr>
            <w:noProof/>
            <w:webHidden/>
          </w:rPr>
          <w:t>109</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97" w:history="1">
        <w:r w:rsidRPr="00FC4855">
          <w:rPr>
            <w:rStyle w:val="Hyperlink"/>
            <w:noProof/>
          </w:rPr>
          <w:t>13.4.3</w:t>
        </w:r>
        <w:r>
          <w:rPr>
            <w:rFonts w:asciiTheme="minorHAnsi" w:eastAsiaTheme="minorEastAsia" w:hAnsiTheme="minorHAnsi" w:cstheme="minorBidi"/>
            <w:noProof/>
            <w:sz w:val="22"/>
            <w:szCs w:val="22"/>
            <w:lang w:eastAsia="de-CH"/>
          </w:rPr>
          <w:tab/>
        </w:r>
        <w:r w:rsidRPr="00FC4855">
          <w:rPr>
            <w:rStyle w:val="Hyperlink"/>
            <w:noProof/>
          </w:rPr>
          <w:t>Less: ParameterComponent</w:t>
        </w:r>
        <w:r>
          <w:rPr>
            <w:noProof/>
            <w:webHidden/>
          </w:rPr>
          <w:tab/>
        </w:r>
        <w:r>
          <w:rPr>
            <w:noProof/>
            <w:webHidden/>
          </w:rPr>
          <w:fldChar w:fldCharType="begin"/>
        </w:r>
        <w:r>
          <w:rPr>
            <w:noProof/>
            <w:webHidden/>
          </w:rPr>
          <w:instrText xml:space="preserve"> PAGEREF _Toc510789497 \h </w:instrText>
        </w:r>
        <w:r>
          <w:rPr>
            <w:noProof/>
            <w:webHidden/>
          </w:rPr>
        </w:r>
        <w:r>
          <w:rPr>
            <w:noProof/>
            <w:webHidden/>
          </w:rPr>
          <w:fldChar w:fldCharType="separate"/>
        </w:r>
        <w:r w:rsidR="001108DB">
          <w:rPr>
            <w:noProof/>
            <w:webHidden/>
          </w:rPr>
          <w:t>110</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498" w:history="1">
        <w:r w:rsidRPr="00FC4855">
          <w:rPr>
            <w:rStyle w:val="Hyperlink"/>
            <w:noProof/>
          </w:rPr>
          <w:t>13.5</w:t>
        </w:r>
        <w:r>
          <w:rPr>
            <w:rFonts w:asciiTheme="minorHAnsi" w:eastAsiaTheme="minorEastAsia" w:hAnsiTheme="minorHAnsi" w:cstheme="minorBidi"/>
            <w:noProof/>
            <w:sz w:val="22"/>
            <w:szCs w:val="22"/>
            <w:lang w:eastAsia="de-CH"/>
          </w:rPr>
          <w:tab/>
        </w:r>
        <w:r w:rsidRPr="00FC4855">
          <w:rPr>
            <w:rStyle w:val="Hyperlink"/>
            <w:noProof/>
          </w:rPr>
          <w:t>Ordner: ParameterList</w:t>
        </w:r>
        <w:r>
          <w:rPr>
            <w:noProof/>
            <w:webHidden/>
          </w:rPr>
          <w:tab/>
        </w:r>
        <w:r>
          <w:rPr>
            <w:noProof/>
            <w:webHidden/>
          </w:rPr>
          <w:fldChar w:fldCharType="begin"/>
        </w:r>
        <w:r>
          <w:rPr>
            <w:noProof/>
            <w:webHidden/>
          </w:rPr>
          <w:instrText xml:space="preserve"> PAGEREF _Toc510789498 \h </w:instrText>
        </w:r>
        <w:r>
          <w:rPr>
            <w:noProof/>
            <w:webHidden/>
          </w:rPr>
        </w:r>
        <w:r>
          <w:rPr>
            <w:noProof/>
            <w:webHidden/>
          </w:rPr>
          <w:fldChar w:fldCharType="separate"/>
        </w:r>
        <w:r w:rsidR="001108DB">
          <w:rPr>
            <w:noProof/>
            <w:webHidden/>
          </w:rPr>
          <w:t>111</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499" w:history="1">
        <w:r w:rsidRPr="00FC4855">
          <w:rPr>
            <w:rStyle w:val="Hyperlink"/>
            <w:noProof/>
          </w:rPr>
          <w:t>13.5.1</w:t>
        </w:r>
        <w:r>
          <w:rPr>
            <w:rFonts w:asciiTheme="minorHAnsi" w:eastAsiaTheme="minorEastAsia" w:hAnsiTheme="minorHAnsi" w:cstheme="minorBidi"/>
            <w:noProof/>
            <w:sz w:val="22"/>
            <w:szCs w:val="22"/>
            <w:lang w:eastAsia="de-CH"/>
          </w:rPr>
          <w:tab/>
        </w:r>
        <w:r w:rsidRPr="00FC4855">
          <w:rPr>
            <w:rStyle w:val="Hyperlink"/>
            <w:noProof/>
          </w:rPr>
          <w:t>Klasse: ParameterListComponent</w:t>
        </w:r>
        <w:r>
          <w:rPr>
            <w:noProof/>
            <w:webHidden/>
          </w:rPr>
          <w:tab/>
        </w:r>
        <w:r>
          <w:rPr>
            <w:noProof/>
            <w:webHidden/>
          </w:rPr>
          <w:fldChar w:fldCharType="begin"/>
        </w:r>
        <w:r>
          <w:rPr>
            <w:noProof/>
            <w:webHidden/>
          </w:rPr>
          <w:instrText xml:space="preserve"> PAGEREF _Toc510789499 \h </w:instrText>
        </w:r>
        <w:r>
          <w:rPr>
            <w:noProof/>
            <w:webHidden/>
          </w:rPr>
        </w:r>
        <w:r>
          <w:rPr>
            <w:noProof/>
            <w:webHidden/>
          </w:rPr>
          <w:fldChar w:fldCharType="separate"/>
        </w:r>
        <w:r w:rsidR="001108DB">
          <w:rPr>
            <w:noProof/>
            <w:webHidden/>
          </w:rPr>
          <w:t>111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0" w:history="1">
        <w:r w:rsidRPr="00FC4855">
          <w:rPr>
            <w:rStyle w:val="Hyperlink"/>
            <w:noProof/>
          </w:rPr>
          <w:t>13.5.1.1</w:t>
        </w:r>
        <w:r>
          <w:rPr>
            <w:rFonts w:asciiTheme="minorHAnsi" w:eastAsiaTheme="minorEastAsia" w:hAnsiTheme="minorHAnsi" w:cstheme="minorBidi"/>
            <w:noProof/>
            <w:sz w:val="22"/>
            <w:szCs w:val="22"/>
            <w:lang w:eastAsia="de-CH"/>
          </w:rPr>
          <w:tab/>
        </w:r>
        <w:r w:rsidRPr="00FC4855">
          <w:rPr>
            <w:rStyle w:val="Hyperlink"/>
            <w:noProof/>
          </w:rPr>
          <w:t>Property: loading</w:t>
        </w:r>
        <w:r>
          <w:rPr>
            <w:noProof/>
            <w:webHidden/>
          </w:rPr>
          <w:tab/>
        </w:r>
        <w:r>
          <w:rPr>
            <w:noProof/>
            <w:webHidden/>
          </w:rPr>
          <w:fldChar w:fldCharType="begin"/>
        </w:r>
        <w:r>
          <w:rPr>
            <w:noProof/>
            <w:webHidden/>
          </w:rPr>
          <w:instrText xml:space="preserve"> PAGEREF _Toc510789500 \h </w:instrText>
        </w:r>
        <w:r>
          <w:rPr>
            <w:noProof/>
            <w:webHidden/>
          </w:rPr>
        </w:r>
        <w:r>
          <w:rPr>
            <w:noProof/>
            <w:webHidden/>
          </w:rPr>
          <w:fldChar w:fldCharType="separate"/>
        </w:r>
        <w:r w:rsidR="001108DB">
          <w:rPr>
            <w:noProof/>
            <w:webHidden/>
          </w:rPr>
          <w:t>111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1" w:history="1">
        <w:r w:rsidRPr="00FC4855">
          <w:rPr>
            <w:rStyle w:val="Hyperlink"/>
            <w:noProof/>
          </w:rPr>
          <w:t>13.5.1.2</w:t>
        </w:r>
        <w:r>
          <w:rPr>
            <w:rFonts w:asciiTheme="minorHAnsi" w:eastAsiaTheme="minorEastAsia" w:hAnsiTheme="minorHAnsi" w:cstheme="minorBidi"/>
            <w:noProof/>
            <w:sz w:val="22"/>
            <w:szCs w:val="22"/>
            <w:lang w:eastAsia="de-CH"/>
          </w:rPr>
          <w:tab/>
        </w:r>
        <w:r w:rsidRPr="00FC4855">
          <w:rPr>
            <w:rStyle w:val="Hyperlink"/>
            <w:noProof/>
          </w:rPr>
          <w:t>Property: filteredParameters</w:t>
        </w:r>
        <w:r>
          <w:rPr>
            <w:noProof/>
            <w:webHidden/>
          </w:rPr>
          <w:tab/>
        </w:r>
        <w:r>
          <w:rPr>
            <w:noProof/>
            <w:webHidden/>
          </w:rPr>
          <w:fldChar w:fldCharType="begin"/>
        </w:r>
        <w:r>
          <w:rPr>
            <w:noProof/>
            <w:webHidden/>
          </w:rPr>
          <w:instrText xml:space="preserve"> PAGEREF _Toc510789501 \h </w:instrText>
        </w:r>
        <w:r>
          <w:rPr>
            <w:noProof/>
            <w:webHidden/>
          </w:rPr>
        </w:r>
        <w:r>
          <w:rPr>
            <w:noProof/>
            <w:webHidden/>
          </w:rPr>
          <w:fldChar w:fldCharType="separate"/>
        </w:r>
        <w:r w:rsidR="001108DB">
          <w:rPr>
            <w:noProof/>
            <w:webHidden/>
          </w:rPr>
          <w:t>111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2" w:history="1">
        <w:r w:rsidRPr="00FC4855">
          <w:rPr>
            <w:rStyle w:val="Hyperlink"/>
            <w:noProof/>
          </w:rPr>
          <w:t>13.5.1.3</w:t>
        </w:r>
        <w:r>
          <w:rPr>
            <w:rFonts w:asciiTheme="minorHAnsi" w:eastAsiaTheme="minorEastAsia" w:hAnsiTheme="minorHAnsi" w:cstheme="minorBidi"/>
            <w:noProof/>
            <w:sz w:val="22"/>
            <w:szCs w:val="22"/>
            <w:lang w:eastAsia="de-CH"/>
          </w:rPr>
          <w:tab/>
        </w:r>
        <w:r w:rsidRPr="00FC4855">
          <w:rPr>
            <w:rStyle w:val="Hyperlink"/>
            <w:noProof/>
          </w:rPr>
          <w:t>Property: _allParameters</w:t>
        </w:r>
        <w:r>
          <w:rPr>
            <w:noProof/>
            <w:webHidden/>
          </w:rPr>
          <w:tab/>
        </w:r>
        <w:r>
          <w:rPr>
            <w:noProof/>
            <w:webHidden/>
          </w:rPr>
          <w:fldChar w:fldCharType="begin"/>
        </w:r>
        <w:r>
          <w:rPr>
            <w:noProof/>
            <w:webHidden/>
          </w:rPr>
          <w:instrText xml:space="preserve"> PAGEREF _Toc510789502 \h </w:instrText>
        </w:r>
        <w:r>
          <w:rPr>
            <w:noProof/>
            <w:webHidden/>
          </w:rPr>
        </w:r>
        <w:r>
          <w:rPr>
            <w:noProof/>
            <w:webHidden/>
          </w:rPr>
          <w:fldChar w:fldCharType="separate"/>
        </w:r>
        <w:r w:rsidR="001108DB">
          <w:rPr>
            <w:noProof/>
            <w:webHidden/>
          </w:rPr>
          <w:t>111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3" w:history="1">
        <w:r w:rsidRPr="00FC4855">
          <w:rPr>
            <w:rStyle w:val="Hyperlink"/>
            <w:noProof/>
          </w:rPr>
          <w:t>13.5.1.4</w:t>
        </w:r>
        <w:r>
          <w:rPr>
            <w:rFonts w:asciiTheme="minorHAnsi" w:eastAsiaTheme="minorEastAsia" w:hAnsiTheme="minorHAnsi" w:cstheme="minorBidi"/>
            <w:noProof/>
            <w:sz w:val="22"/>
            <w:szCs w:val="22"/>
            <w:lang w:eastAsia="de-CH"/>
          </w:rPr>
          <w:tab/>
        </w:r>
        <w:r w:rsidRPr="00FC4855">
          <w:rPr>
            <w:rStyle w:val="Hyperlink"/>
            <w:noProof/>
          </w:rPr>
          <w:t>Property: validationEvent</w:t>
        </w:r>
        <w:r>
          <w:rPr>
            <w:noProof/>
            <w:webHidden/>
          </w:rPr>
          <w:tab/>
        </w:r>
        <w:r>
          <w:rPr>
            <w:noProof/>
            <w:webHidden/>
          </w:rPr>
          <w:fldChar w:fldCharType="begin"/>
        </w:r>
        <w:r>
          <w:rPr>
            <w:noProof/>
            <w:webHidden/>
          </w:rPr>
          <w:instrText xml:space="preserve"> PAGEREF _Toc510789503 \h </w:instrText>
        </w:r>
        <w:r>
          <w:rPr>
            <w:noProof/>
            <w:webHidden/>
          </w:rPr>
        </w:r>
        <w:r>
          <w:rPr>
            <w:noProof/>
            <w:webHidden/>
          </w:rPr>
          <w:fldChar w:fldCharType="separate"/>
        </w:r>
        <w:r w:rsidR="001108DB">
          <w:rPr>
            <w:noProof/>
            <w:webHidden/>
          </w:rPr>
          <w:t>111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4" w:history="1">
        <w:r w:rsidRPr="00FC4855">
          <w:rPr>
            <w:rStyle w:val="Hyperlink"/>
            <w:noProof/>
          </w:rPr>
          <w:t>13.5.1.5</w:t>
        </w:r>
        <w:r>
          <w:rPr>
            <w:rFonts w:asciiTheme="minorHAnsi" w:eastAsiaTheme="minorEastAsia" w:hAnsiTheme="minorHAnsi" w:cstheme="minorBidi"/>
            <w:noProof/>
            <w:sz w:val="22"/>
            <w:szCs w:val="22"/>
            <w:lang w:eastAsia="de-CH"/>
          </w:rPr>
          <w:tab/>
        </w:r>
        <w:r w:rsidRPr="00FC4855">
          <w:rPr>
            <w:rStyle w:val="Hyperlink"/>
            <w:noProof/>
          </w:rPr>
          <w:t>Property: searchString</w:t>
        </w:r>
        <w:r>
          <w:rPr>
            <w:noProof/>
            <w:webHidden/>
          </w:rPr>
          <w:tab/>
        </w:r>
        <w:r>
          <w:rPr>
            <w:noProof/>
            <w:webHidden/>
          </w:rPr>
          <w:fldChar w:fldCharType="begin"/>
        </w:r>
        <w:r>
          <w:rPr>
            <w:noProof/>
            <w:webHidden/>
          </w:rPr>
          <w:instrText xml:space="preserve"> PAGEREF _Toc510789504 \h </w:instrText>
        </w:r>
        <w:r>
          <w:rPr>
            <w:noProof/>
            <w:webHidden/>
          </w:rPr>
        </w:r>
        <w:r>
          <w:rPr>
            <w:noProof/>
            <w:webHidden/>
          </w:rPr>
          <w:fldChar w:fldCharType="separate"/>
        </w:r>
        <w:r w:rsidR="001108DB">
          <w:rPr>
            <w:noProof/>
            <w:webHidden/>
          </w:rPr>
          <w:t>111</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5" w:history="1">
        <w:r w:rsidRPr="00FC4855">
          <w:rPr>
            <w:rStyle w:val="Hyperlink"/>
            <w:noProof/>
          </w:rPr>
          <w:t>13.5.1.6</w:t>
        </w:r>
        <w:r>
          <w:rPr>
            <w:rFonts w:asciiTheme="minorHAnsi" w:eastAsiaTheme="minorEastAsia" w:hAnsiTheme="minorHAnsi" w:cstheme="minorBidi"/>
            <w:noProof/>
            <w:sz w:val="22"/>
            <w:szCs w:val="22"/>
            <w:lang w:eastAsia="de-CH"/>
          </w:rPr>
          <w:tab/>
        </w:r>
        <w:r w:rsidRPr="00FC4855">
          <w:rPr>
            <w:rStyle w:val="Hyperlink"/>
            <w:noProof/>
          </w:rPr>
          <w:t>Property: searchedStringUpToDate</w:t>
        </w:r>
        <w:r>
          <w:rPr>
            <w:noProof/>
            <w:webHidden/>
          </w:rPr>
          <w:tab/>
        </w:r>
        <w:r>
          <w:rPr>
            <w:noProof/>
            <w:webHidden/>
          </w:rPr>
          <w:fldChar w:fldCharType="begin"/>
        </w:r>
        <w:r>
          <w:rPr>
            <w:noProof/>
            <w:webHidden/>
          </w:rPr>
          <w:instrText xml:space="preserve"> PAGEREF _Toc510789505 \h </w:instrText>
        </w:r>
        <w:r>
          <w:rPr>
            <w:noProof/>
            <w:webHidden/>
          </w:rPr>
        </w:r>
        <w:r>
          <w:rPr>
            <w:noProof/>
            <w:webHidden/>
          </w:rPr>
          <w:fldChar w:fldCharType="separate"/>
        </w:r>
        <w:r w:rsidR="001108DB">
          <w:rPr>
            <w:noProof/>
            <w:webHidden/>
          </w:rPr>
          <w:t>112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6" w:history="1">
        <w:r w:rsidRPr="00FC4855">
          <w:rPr>
            <w:rStyle w:val="Hyperlink"/>
            <w:noProof/>
          </w:rPr>
          <w:t>13.5.1.7</w:t>
        </w:r>
        <w:r>
          <w:rPr>
            <w:rFonts w:asciiTheme="minorHAnsi" w:eastAsiaTheme="minorEastAsia" w:hAnsiTheme="minorHAnsi" w:cstheme="minorBidi"/>
            <w:noProof/>
            <w:sz w:val="22"/>
            <w:szCs w:val="22"/>
            <w:lang w:eastAsia="de-CH"/>
          </w:rPr>
          <w:tab/>
        </w:r>
        <w:r w:rsidRPr="00FC4855">
          <w:rPr>
            <w:rStyle w:val="Hyperlink"/>
            <w:noProof/>
          </w:rPr>
          <w:t>Methode: constructor</w:t>
        </w:r>
        <w:r>
          <w:rPr>
            <w:noProof/>
            <w:webHidden/>
          </w:rPr>
          <w:tab/>
        </w:r>
        <w:r>
          <w:rPr>
            <w:noProof/>
            <w:webHidden/>
          </w:rPr>
          <w:fldChar w:fldCharType="begin"/>
        </w:r>
        <w:r>
          <w:rPr>
            <w:noProof/>
            <w:webHidden/>
          </w:rPr>
          <w:instrText xml:space="preserve"> PAGEREF _Toc510789506 \h </w:instrText>
        </w:r>
        <w:r>
          <w:rPr>
            <w:noProof/>
            <w:webHidden/>
          </w:rPr>
        </w:r>
        <w:r>
          <w:rPr>
            <w:noProof/>
            <w:webHidden/>
          </w:rPr>
          <w:fldChar w:fldCharType="separate"/>
        </w:r>
        <w:r w:rsidR="001108DB">
          <w:rPr>
            <w:noProof/>
            <w:webHidden/>
          </w:rPr>
          <w:t>112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7" w:history="1">
        <w:r w:rsidRPr="00FC4855">
          <w:rPr>
            <w:rStyle w:val="Hyperlink"/>
            <w:noProof/>
          </w:rPr>
          <w:t>13.5.1.8</w:t>
        </w:r>
        <w:r>
          <w:rPr>
            <w:rFonts w:asciiTheme="minorHAnsi" w:eastAsiaTheme="minorEastAsia" w:hAnsiTheme="minorHAnsi" w:cstheme="minorBidi"/>
            <w:noProof/>
            <w:sz w:val="22"/>
            <w:szCs w:val="22"/>
            <w:lang w:eastAsia="de-CH"/>
          </w:rPr>
          <w:tab/>
        </w:r>
        <w:r w:rsidRPr="00FC4855">
          <w:rPr>
            <w:rStyle w:val="Hyperlink"/>
            <w:noProof/>
          </w:rPr>
          <w:t>Methode: getAllParameters</w:t>
        </w:r>
        <w:r>
          <w:rPr>
            <w:noProof/>
            <w:webHidden/>
          </w:rPr>
          <w:tab/>
        </w:r>
        <w:r>
          <w:rPr>
            <w:noProof/>
            <w:webHidden/>
          </w:rPr>
          <w:fldChar w:fldCharType="begin"/>
        </w:r>
        <w:r>
          <w:rPr>
            <w:noProof/>
            <w:webHidden/>
          </w:rPr>
          <w:instrText xml:space="preserve"> PAGEREF _Toc510789507 \h </w:instrText>
        </w:r>
        <w:r>
          <w:rPr>
            <w:noProof/>
            <w:webHidden/>
          </w:rPr>
        </w:r>
        <w:r>
          <w:rPr>
            <w:noProof/>
            <w:webHidden/>
          </w:rPr>
          <w:fldChar w:fldCharType="separate"/>
        </w:r>
        <w:r w:rsidR="001108DB">
          <w:rPr>
            <w:noProof/>
            <w:webHidden/>
          </w:rPr>
          <w:t>112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8" w:history="1">
        <w:r w:rsidRPr="00FC4855">
          <w:rPr>
            <w:rStyle w:val="Hyperlink"/>
            <w:noProof/>
          </w:rPr>
          <w:t>13.5.1.9</w:t>
        </w:r>
        <w:r>
          <w:rPr>
            <w:rFonts w:asciiTheme="minorHAnsi" w:eastAsiaTheme="minorEastAsia" w:hAnsiTheme="minorHAnsi" w:cstheme="minorBidi"/>
            <w:noProof/>
            <w:sz w:val="22"/>
            <w:szCs w:val="22"/>
            <w:lang w:eastAsia="de-CH"/>
          </w:rPr>
          <w:tab/>
        </w:r>
        <w:r w:rsidRPr="00FC4855">
          <w:rPr>
            <w:rStyle w:val="Hyperlink"/>
            <w:noProof/>
          </w:rPr>
          <w:t>Methode: onValueChanged</w:t>
        </w:r>
        <w:r>
          <w:rPr>
            <w:noProof/>
            <w:webHidden/>
          </w:rPr>
          <w:tab/>
        </w:r>
        <w:r>
          <w:rPr>
            <w:noProof/>
            <w:webHidden/>
          </w:rPr>
          <w:fldChar w:fldCharType="begin"/>
        </w:r>
        <w:r>
          <w:rPr>
            <w:noProof/>
            <w:webHidden/>
          </w:rPr>
          <w:instrText xml:space="preserve"> PAGEREF _Toc510789508 \h </w:instrText>
        </w:r>
        <w:r>
          <w:rPr>
            <w:noProof/>
            <w:webHidden/>
          </w:rPr>
        </w:r>
        <w:r>
          <w:rPr>
            <w:noProof/>
            <w:webHidden/>
          </w:rPr>
          <w:fldChar w:fldCharType="separate"/>
        </w:r>
        <w:r w:rsidR="001108DB">
          <w:rPr>
            <w:noProof/>
            <w:webHidden/>
          </w:rPr>
          <w:t>112</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09" w:history="1">
        <w:r w:rsidRPr="00FC4855">
          <w:rPr>
            <w:rStyle w:val="Hyperlink"/>
            <w:noProof/>
          </w:rPr>
          <w:t>13.5.1.10</w:t>
        </w:r>
        <w:r>
          <w:rPr>
            <w:rFonts w:asciiTheme="minorHAnsi" w:eastAsiaTheme="minorEastAsia" w:hAnsiTheme="minorHAnsi" w:cstheme="minorBidi"/>
            <w:noProof/>
            <w:sz w:val="22"/>
            <w:szCs w:val="22"/>
            <w:lang w:eastAsia="de-CH"/>
          </w:rPr>
          <w:tab/>
        </w:r>
        <w:r w:rsidRPr="00FC4855">
          <w:rPr>
            <w:rStyle w:val="Hyperlink"/>
            <w:noProof/>
          </w:rPr>
          <w:t>Methode: emitValidationEvent</w:t>
        </w:r>
        <w:r>
          <w:rPr>
            <w:noProof/>
            <w:webHidden/>
          </w:rPr>
          <w:tab/>
        </w:r>
        <w:r>
          <w:rPr>
            <w:noProof/>
            <w:webHidden/>
          </w:rPr>
          <w:fldChar w:fldCharType="begin"/>
        </w:r>
        <w:r>
          <w:rPr>
            <w:noProof/>
            <w:webHidden/>
          </w:rPr>
          <w:instrText xml:space="preserve"> PAGEREF _Toc510789509 \h </w:instrText>
        </w:r>
        <w:r>
          <w:rPr>
            <w:noProof/>
            <w:webHidden/>
          </w:rPr>
        </w:r>
        <w:r>
          <w:rPr>
            <w:noProof/>
            <w:webHidden/>
          </w:rPr>
          <w:fldChar w:fldCharType="separate"/>
        </w:r>
        <w:r w:rsidR="001108DB">
          <w:rPr>
            <w:noProof/>
            <w:webHidden/>
          </w:rPr>
          <w:t>113</w:t>
        </w:r>
        <w:r>
          <w:rPr>
            <w:noProof/>
            <w:webHidden/>
          </w:rPr>
          <w:fldChar w:fldCharType="end"/>
        </w:r>
      </w:hyperlink>
    </w:p>
    <w:p w:rsidR="00A83B00" w:rsidRDefault="00A83B00">
      <w:pPr>
        <w:pStyle w:val="TOC4"/>
        <w:tabs>
          <w:tab w:val="left" w:pos="1760"/>
          <w:tab w:val="right" w:leader="dot" w:pos="9232"/>
        </w:tabs>
        <w:rPr>
          <w:rFonts w:asciiTheme="minorHAnsi" w:eastAsiaTheme="minorEastAsia" w:hAnsiTheme="minorHAnsi" w:cstheme="minorBidi"/>
          <w:noProof/>
          <w:sz w:val="22"/>
          <w:szCs w:val="22"/>
          <w:lang w:eastAsia="de-CH"/>
        </w:rPr>
      </w:pPr>
      <w:hyperlink w:anchor="_Toc510789510" w:history="1">
        <w:r w:rsidRPr="00FC4855">
          <w:rPr>
            <w:rStyle w:val="Hyperlink"/>
            <w:noProof/>
          </w:rPr>
          <w:t>13.5.1.11</w:t>
        </w:r>
        <w:r>
          <w:rPr>
            <w:rFonts w:asciiTheme="minorHAnsi" w:eastAsiaTheme="minorEastAsia" w:hAnsiTheme="minorHAnsi" w:cstheme="minorBidi"/>
            <w:noProof/>
            <w:sz w:val="22"/>
            <w:szCs w:val="22"/>
            <w:lang w:eastAsia="de-CH"/>
          </w:rPr>
          <w:tab/>
        </w:r>
        <w:r w:rsidRPr="00FC4855">
          <w:rPr>
            <w:rStyle w:val="Hyperlink"/>
            <w:noProof/>
          </w:rPr>
          <w:t>Methode: searchParam</w:t>
        </w:r>
        <w:r>
          <w:rPr>
            <w:noProof/>
            <w:webHidden/>
          </w:rPr>
          <w:tab/>
        </w:r>
        <w:r>
          <w:rPr>
            <w:noProof/>
            <w:webHidden/>
          </w:rPr>
          <w:fldChar w:fldCharType="begin"/>
        </w:r>
        <w:r>
          <w:rPr>
            <w:noProof/>
            <w:webHidden/>
          </w:rPr>
          <w:instrText xml:space="preserve"> PAGEREF _Toc510789510 \h </w:instrText>
        </w:r>
        <w:r>
          <w:rPr>
            <w:noProof/>
            <w:webHidden/>
          </w:rPr>
        </w:r>
        <w:r>
          <w:rPr>
            <w:noProof/>
            <w:webHidden/>
          </w:rPr>
          <w:fldChar w:fldCharType="separate"/>
        </w:r>
        <w:r w:rsidR="001108DB">
          <w:rPr>
            <w:noProof/>
            <w:webHidden/>
          </w:rPr>
          <w:t>113</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511" w:history="1">
        <w:r w:rsidRPr="00FC4855">
          <w:rPr>
            <w:rStyle w:val="Hyperlink"/>
            <w:noProof/>
          </w:rPr>
          <w:t>13.5.2</w:t>
        </w:r>
        <w:r>
          <w:rPr>
            <w:rFonts w:asciiTheme="minorHAnsi" w:eastAsiaTheme="minorEastAsia" w:hAnsiTheme="minorHAnsi" w:cstheme="minorBidi"/>
            <w:noProof/>
            <w:sz w:val="22"/>
            <w:szCs w:val="22"/>
            <w:lang w:eastAsia="de-CH"/>
          </w:rPr>
          <w:tab/>
        </w:r>
        <w:r w:rsidRPr="00FC4855">
          <w:rPr>
            <w:rStyle w:val="Hyperlink"/>
            <w:noProof/>
          </w:rPr>
          <w:t>HTML: ParameterListComponent</w:t>
        </w:r>
        <w:r>
          <w:rPr>
            <w:noProof/>
            <w:webHidden/>
          </w:rPr>
          <w:tab/>
        </w:r>
        <w:r>
          <w:rPr>
            <w:noProof/>
            <w:webHidden/>
          </w:rPr>
          <w:fldChar w:fldCharType="begin"/>
        </w:r>
        <w:r>
          <w:rPr>
            <w:noProof/>
            <w:webHidden/>
          </w:rPr>
          <w:instrText xml:space="preserve"> PAGEREF _Toc510789511 \h </w:instrText>
        </w:r>
        <w:r>
          <w:rPr>
            <w:noProof/>
            <w:webHidden/>
          </w:rPr>
        </w:r>
        <w:r>
          <w:rPr>
            <w:noProof/>
            <w:webHidden/>
          </w:rPr>
          <w:fldChar w:fldCharType="separate"/>
        </w:r>
        <w:r w:rsidR="001108DB">
          <w:rPr>
            <w:noProof/>
            <w:webHidden/>
          </w:rPr>
          <w:t>114</w:t>
        </w:r>
        <w:r>
          <w:rPr>
            <w:noProof/>
            <w:webHidden/>
          </w:rPr>
          <w:fldChar w:fldCharType="end"/>
        </w:r>
      </w:hyperlink>
    </w:p>
    <w:p w:rsidR="00A83B00" w:rsidRDefault="00A83B00">
      <w:pPr>
        <w:pStyle w:val="TOC3"/>
        <w:tabs>
          <w:tab w:val="left" w:pos="1320"/>
        </w:tabs>
        <w:rPr>
          <w:rFonts w:asciiTheme="minorHAnsi" w:eastAsiaTheme="minorEastAsia" w:hAnsiTheme="minorHAnsi" w:cstheme="minorBidi"/>
          <w:noProof/>
          <w:sz w:val="22"/>
          <w:szCs w:val="22"/>
          <w:lang w:eastAsia="de-CH"/>
        </w:rPr>
      </w:pPr>
      <w:hyperlink w:anchor="_Toc510789512" w:history="1">
        <w:r w:rsidRPr="00FC4855">
          <w:rPr>
            <w:rStyle w:val="Hyperlink"/>
            <w:noProof/>
          </w:rPr>
          <w:t>13.5.3</w:t>
        </w:r>
        <w:r>
          <w:rPr>
            <w:rFonts w:asciiTheme="minorHAnsi" w:eastAsiaTheme="minorEastAsia" w:hAnsiTheme="minorHAnsi" w:cstheme="minorBidi"/>
            <w:noProof/>
            <w:sz w:val="22"/>
            <w:szCs w:val="22"/>
            <w:lang w:eastAsia="de-CH"/>
          </w:rPr>
          <w:tab/>
        </w:r>
        <w:r w:rsidRPr="00FC4855">
          <w:rPr>
            <w:rStyle w:val="Hyperlink"/>
            <w:noProof/>
          </w:rPr>
          <w:t>Less: ParameterListComponent</w:t>
        </w:r>
        <w:r>
          <w:rPr>
            <w:noProof/>
            <w:webHidden/>
          </w:rPr>
          <w:tab/>
        </w:r>
        <w:r>
          <w:rPr>
            <w:noProof/>
            <w:webHidden/>
          </w:rPr>
          <w:fldChar w:fldCharType="begin"/>
        </w:r>
        <w:r>
          <w:rPr>
            <w:noProof/>
            <w:webHidden/>
          </w:rPr>
          <w:instrText xml:space="preserve"> PAGEREF _Toc510789512 \h </w:instrText>
        </w:r>
        <w:r>
          <w:rPr>
            <w:noProof/>
            <w:webHidden/>
          </w:rPr>
        </w:r>
        <w:r>
          <w:rPr>
            <w:noProof/>
            <w:webHidden/>
          </w:rPr>
          <w:fldChar w:fldCharType="separate"/>
        </w:r>
        <w:r w:rsidR="001108DB">
          <w:rPr>
            <w:noProof/>
            <w:webHidden/>
          </w:rPr>
          <w:t>115</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513" w:history="1">
        <w:r w:rsidRPr="00FC4855">
          <w:rPr>
            <w:rStyle w:val="Hyperlink"/>
            <w:noProof/>
          </w:rPr>
          <w:t>14</w:t>
        </w:r>
        <w:r>
          <w:rPr>
            <w:rFonts w:asciiTheme="minorHAnsi" w:eastAsiaTheme="minorEastAsia" w:hAnsiTheme="minorHAnsi" w:cstheme="minorBidi"/>
            <w:b w:val="0"/>
            <w:noProof/>
            <w:sz w:val="22"/>
            <w:szCs w:val="22"/>
            <w:lang w:eastAsia="de-CH"/>
          </w:rPr>
          <w:tab/>
        </w:r>
        <w:r w:rsidRPr="00FC4855">
          <w:rPr>
            <w:rStyle w:val="Hyperlink"/>
            <w:noProof/>
          </w:rPr>
          <w:t>Schlusswort</w:t>
        </w:r>
        <w:r>
          <w:rPr>
            <w:noProof/>
            <w:webHidden/>
          </w:rPr>
          <w:tab/>
        </w:r>
        <w:r>
          <w:rPr>
            <w:noProof/>
            <w:webHidden/>
          </w:rPr>
          <w:fldChar w:fldCharType="begin"/>
        </w:r>
        <w:r>
          <w:rPr>
            <w:noProof/>
            <w:webHidden/>
          </w:rPr>
          <w:instrText xml:space="preserve"> PAGEREF _Toc510789513 \h </w:instrText>
        </w:r>
        <w:r>
          <w:rPr>
            <w:noProof/>
            <w:webHidden/>
          </w:rPr>
        </w:r>
        <w:r>
          <w:rPr>
            <w:noProof/>
            <w:webHidden/>
          </w:rPr>
          <w:fldChar w:fldCharType="separate"/>
        </w:r>
        <w:r w:rsidR="001108DB">
          <w:rPr>
            <w:noProof/>
            <w:webHidden/>
          </w:rPr>
          <w:t>116</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514" w:history="1">
        <w:r w:rsidRPr="00FC4855">
          <w:rPr>
            <w:rStyle w:val="Hyperlink"/>
            <w:noProof/>
          </w:rPr>
          <w:t>14.1</w:t>
        </w:r>
        <w:r>
          <w:rPr>
            <w:rFonts w:asciiTheme="minorHAnsi" w:eastAsiaTheme="minorEastAsia" w:hAnsiTheme="minorHAnsi" w:cstheme="minorBidi"/>
            <w:noProof/>
            <w:sz w:val="22"/>
            <w:szCs w:val="22"/>
            <w:lang w:eastAsia="de-CH"/>
          </w:rPr>
          <w:tab/>
        </w:r>
        <w:r w:rsidRPr="00FC4855">
          <w:rPr>
            <w:rStyle w:val="Hyperlink"/>
            <w:noProof/>
          </w:rPr>
          <w:t>Ausblick auf nach der Arbeit</w:t>
        </w:r>
        <w:r>
          <w:rPr>
            <w:noProof/>
            <w:webHidden/>
          </w:rPr>
          <w:tab/>
        </w:r>
        <w:r>
          <w:rPr>
            <w:noProof/>
            <w:webHidden/>
          </w:rPr>
          <w:fldChar w:fldCharType="begin"/>
        </w:r>
        <w:r>
          <w:rPr>
            <w:noProof/>
            <w:webHidden/>
          </w:rPr>
          <w:instrText xml:space="preserve"> PAGEREF _Toc510789514 \h </w:instrText>
        </w:r>
        <w:r>
          <w:rPr>
            <w:noProof/>
            <w:webHidden/>
          </w:rPr>
        </w:r>
        <w:r>
          <w:rPr>
            <w:noProof/>
            <w:webHidden/>
          </w:rPr>
          <w:fldChar w:fldCharType="separate"/>
        </w:r>
        <w:r w:rsidR="001108DB">
          <w:rPr>
            <w:noProof/>
            <w:webHidden/>
          </w:rPr>
          <w:t>116</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515" w:history="1">
        <w:r w:rsidRPr="00FC4855">
          <w:rPr>
            <w:rStyle w:val="Hyperlink"/>
            <w:noProof/>
          </w:rPr>
          <w:t>14.2</w:t>
        </w:r>
        <w:r>
          <w:rPr>
            <w:rFonts w:asciiTheme="minorHAnsi" w:eastAsiaTheme="minorEastAsia" w:hAnsiTheme="minorHAnsi" w:cstheme="minorBidi"/>
            <w:noProof/>
            <w:sz w:val="22"/>
            <w:szCs w:val="22"/>
            <w:lang w:eastAsia="de-CH"/>
          </w:rPr>
          <w:tab/>
        </w:r>
        <w:r w:rsidRPr="00FC4855">
          <w:rPr>
            <w:rStyle w:val="Hyperlink"/>
            <w:noProof/>
          </w:rPr>
          <w:t>Reflexion</w:t>
        </w:r>
        <w:r>
          <w:rPr>
            <w:noProof/>
            <w:webHidden/>
          </w:rPr>
          <w:tab/>
        </w:r>
        <w:r>
          <w:rPr>
            <w:noProof/>
            <w:webHidden/>
          </w:rPr>
          <w:fldChar w:fldCharType="begin"/>
        </w:r>
        <w:r>
          <w:rPr>
            <w:noProof/>
            <w:webHidden/>
          </w:rPr>
          <w:instrText xml:space="preserve"> PAGEREF _Toc510789515 \h </w:instrText>
        </w:r>
        <w:r>
          <w:rPr>
            <w:noProof/>
            <w:webHidden/>
          </w:rPr>
        </w:r>
        <w:r>
          <w:rPr>
            <w:noProof/>
            <w:webHidden/>
          </w:rPr>
          <w:fldChar w:fldCharType="separate"/>
        </w:r>
        <w:r w:rsidR="001108DB">
          <w:rPr>
            <w:noProof/>
            <w:webHidden/>
          </w:rPr>
          <w:t>116</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516" w:history="1">
        <w:r w:rsidRPr="00FC4855">
          <w:rPr>
            <w:rStyle w:val="Hyperlink"/>
            <w:noProof/>
          </w:rPr>
          <w:t>14.3</w:t>
        </w:r>
        <w:r>
          <w:rPr>
            <w:rFonts w:asciiTheme="minorHAnsi" w:eastAsiaTheme="minorEastAsia" w:hAnsiTheme="minorHAnsi" w:cstheme="minorBidi"/>
            <w:noProof/>
            <w:sz w:val="22"/>
            <w:szCs w:val="22"/>
            <w:lang w:eastAsia="de-CH"/>
          </w:rPr>
          <w:tab/>
        </w:r>
        <w:r w:rsidRPr="00FC4855">
          <w:rPr>
            <w:rStyle w:val="Hyperlink"/>
            <w:noProof/>
          </w:rPr>
          <w:t>Danksagung</w:t>
        </w:r>
        <w:r>
          <w:rPr>
            <w:noProof/>
            <w:webHidden/>
          </w:rPr>
          <w:tab/>
        </w:r>
        <w:r>
          <w:rPr>
            <w:noProof/>
            <w:webHidden/>
          </w:rPr>
          <w:fldChar w:fldCharType="begin"/>
        </w:r>
        <w:r>
          <w:rPr>
            <w:noProof/>
            <w:webHidden/>
          </w:rPr>
          <w:instrText xml:space="preserve"> PAGEREF _Toc510789516 \h </w:instrText>
        </w:r>
        <w:r>
          <w:rPr>
            <w:noProof/>
            <w:webHidden/>
          </w:rPr>
        </w:r>
        <w:r>
          <w:rPr>
            <w:noProof/>
            <w:webHidden/>
          </w:rPr>
          <w:fldChar w:fldCharType="separate"/>
        </w:r>
        <w:r w:rsidR="001108DB">
          <w:rPr>
            <w:noProof/>
            <w:webHidden/>
          </w:rPr>
          <w:t>116</w:t>
        </w:r>
        <w:r>
          <w:rPr>
            <w:noProof/>
            <w:webHidden/>
          </w:rPr>
          <w:fldChar w:fldCharType="end"/>
        </w:r>
      </w:hyperlink>
    </w:p>
    <w:p w:rsidR="00A83B00" w:rsidRDefault="00A83B00">
      <w:pPr>
        <w:pStyle w:val="TOC1"/>
        <w:rPr>
          <w:rFonts w:asciiTheme="minorHAnsi" w:eastAsiaTheme="minorEastAsia" w:hAnsiTheme="minorHAnsi" w:cstheme="minorBidi"/>
          <w:b w:val="0"/>
          <w:noProof/>
          <w:sz w:val="22"/>
          <w:szCs w:val="22"/>
          <w:lang w:eastAsia="de-CH"/>
        </w:rPr>
      </w:pPr>
      <w:hyperlink w:anchor="_Toc510789517" w:history="1">
        <w:r w:rsidRPr="00FC4855">
          <w:rPr>
            <w:rStyle w:val="Hyperlink"/>
            <w:noProof/>
          </w:rPr>
          <w:t>15</w:t>
        </w:r>
        <w:r>
          <w:rPr>
            <w:rFonts w:asciiTheme="minorHAnsi" w:eastAsiaTheme="minorEastAsia" w:hAnsiTheme="minorHAnsi" w:cstheme="minorBidi"/>
            <w:b w:val="0"/>
            <w:noProof/>
            <w:sz w:val="22"/>
            <w:szCs w:val="22"/>
            <w:lang w:eastAsia="de-CH"/>
          </w:rPr>
          <w:tab/>
        </w:r>
        <w:r w:rsidRPr="00FC4855">
          <w:rPr>
            <w:rStyle w:val="Hyperlink"/>
            <w:noProof/>
          </w:rPr>
          <w:t>Verzeichnisse</w:t>
        </w:r>
        <w:r>
          <w:rPr>
            <w:noProof/>
            <w:webHidden/>
          </w:rPr>
          <w:tab/>
        </w:r>
        <w:r>
          <w:rPr>
            <w:noProof/>
            <w:webHidden/>
          </w:rPr>
          <w:fldChar w:fldCharType="begin"/>
        </w:r>
        <w:r>
          <w:rPr>
            <w:noProof/>
            <w:webHidden/>
          </w:rPr>
          <w:instrText xml:space="preserve"> PAGEREF _Toc510789517 \h </w:instrText>
        </w:r>
        <w:r>
          <w:rPr>
            <w:noProof/>
            <w:webHidden/>
          </w:rPr>
        </w:r>
        <w:r>
          <w:rPr>
            <w:noProof/>
            <w:webHidden/>
          </w:rPr>
          <w:fldChar w:fldCharType="separate"/>
        </w:r>
        <w:r w:rsidR="001108DB">
          <w:rPr>
            <w:noProof/>
            <w:webHidden/>
          </w:rPr>
          <w:t>117</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518" w:history="1">
        <w:r w:rsidRPr="00FC4855">
          <w:rPr>
            <w:rStyle w:val="Hyperlink"/>
            <w:noProof/>
          </w:rPr>
          <w:t>15.1</w:t>
        </w:r>
        <w:r>
          <w:rPr>
            <w:rFonts w:asciiTheme="minorHAnsi" w:eastAsiaTheme="minorEastAsia" w:hAnsiTheme="minorHAnsi" w:cstheme="minorBidi"/>
            <w:noProof/>
            <w:sz w:val="22"/>
            <w:szCs w:val="22"/>
            <w:lang w:eastAsia="de-CH"/>
          </w:rPr>
          <w:tab/>
        </w:r>
        <w:r w:rsidRPr="00FC4855">
          <w:rPr>
            <w:rStyle w:val="Hyperlink"/>
            <w:noProof/>
          </w:rPr>
          <w:t>Glossar</w:t>
        </w:r>
        <w:r>
          <w:rPr>
            <w:noProof/>
            <w:webHidden/>
          </w:rPr>
          <w:tab/>
        </w:r>
        <w:r>
          <w:rPr>
            <w:noProof/>
            <w:webHidden/>
          </w:rPr>
          <w:fldChar w:fldCharType="begin"/>
        </w:r>
        <w:r>
          <w:rPr>
            <w:noProof/>
            <w:webHidden/>
          </w:rPr>
          <w:instrText xml:space="preserve"> PAGEREF _Toc510789518 \h </w:instrText>
        </w:r>
        <w:r>
          <w:rPr>
            <w:noProof/>
            <w:webHidden/>
          </w:rPr>
        </w:r>
        <w:r>
          <w:rPr>
            <w:noProof/>
            <w:webHidden/>
          </w:rPr>
          <w:fldChar w:fldCharType="separate"/>
        </w:r>
        <w:r w:rsidR="001108DB">
          <w:rPr>
            <w:noProof/>
            <w:webHidden/>
          </w:rPr>
          <w:t>117</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519" w:history="1">
        <w:r w:rsidRPr="00FC4855">
          <w:rPr>
            <w:rStyle w:val="Hyperlink"/>
            <w:noProof/>
          </w:rPr>
          <w:t>15.2</w:t>
        </w:r>
        <w:r>
          <w:rPr>
            <w:rFonts w:asciiTheme="minorHAnsi" w:eastAsiaTheme="minorEastAsia" w:hAnsiTheme="minorHAnsi" w:cstheme="minorBidi"/>
            <w:noProof/>
            <w:sz w:val="22"/>
            <w:szCs w:val="22"/>
            <w:lang w:eastAsia="de-CH"/>
          </w:rPr>
          <w:tab/>
        </w:r>
        <w:r w:rsidRPr="00FC4855">
          <w:rPr>
            <w:rStyle w:val="Hyperlink"/>
            <w:noProof/>
          </w:rPr>
          <w:t>Tabellenverzeichnis</w:t>
        </w:r>
        <w:r>
          <w:rPr>
            <w:noProof/>
            <w:webHidden/>
          </w:rPr>
          <w:tab/>
        </w:r>
        <w:r>
          <w:rPr>
            <w:noProof/>
            <w:webHidden/>
          </w:rPr>
          <w:fldChar w:fldCharType="begin"/>
        </w:r>
        <w:r>
          <w:rPr>
            <w:noProof/>
            <w:webHidden/>
          </w:rPr>
          <w:instrText xml:space="preserve"> PAGEREF _Toc510789519 \h </w:instrText>
        </w:r>
        <w:r>
          <w:rPr>
            <w:noProof/>
            <w:webHidden/>
          </w:rPr>
        </w:r>
        <w:r>
          <w:rPr>
            <w:noProof/>
            <w:webHidden/>
          </w:rPr>
          <w:fldChar w:fldCharType="separate"/>
        </w:r>
        <w:r w:rsidR="001108DB">
          <w:rPr>
            <w:noProof/>
            <w:webHidden/>
          </w:rPr>
          <w:t>119</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520" w:history="1">
        <w:r w:rsidRPr="00FC4855">
          <w:rPr>
            <w:rStyle w:val="Hyperlink"/>
            <w:noProof/>
          </w:rPr>
          <w:t>15.3</w:t>
        </w:r>
        <w:r>
          <w:rPr>
            <w:rFonts w:asciiTheme="minorHAnsi" w:eastAsiaTheme="minorEastAsia" w:hAnsiTheme="minorHAnsi" w:cstheme="minorBidi"/>
            <w:noProof/>
            <w:sz w:val="22"/>
            <w:szCs w:val="22"/>
            <w:lang w:eastAsia="de-CH"/>
          </w:rPr>
          <w:tab/>
        </w:r>
        <w:r w:rsidRPr="00FC4855">
          <w:rPr>
            <w:rStyle w:val="Hyperlink"/>
            <w:noProof/>
          </w:rPr>
          <w:t>Bildverzeichnis</w:t>
        </w:r>
        <w:r>
          <w:rPr>
            <w:noProof/>
            <w:webHidden/>
          </w:rPr>
          <w:tab/>
        </w:r>
        <w:r>
          <w:rPr>
            <w:noProof/>
            <w:webHidden/>
          </w:rPr>
          <w:fldChar w:fldCharType="begin"/>
        </w:r>
        <w:r>
          <w:rPr>
            <w:noProof/>
            <w:webHidden/>
          </w:rPr>
          <w:instrText xml:space="preserve"> PAGEREF _Toc510789520 \h </w:instrText>
        </w:r>
        <w:r>
          <w:rPr>
            <w:noProof/>
            <w:webHidden/>
          </w:rPr>
        </w:r>
        <w:r>
          <w:rPr>
            <w:noProof/>
            <w:webHidden/>
          </w:rPr>
          <w:fldChar w:fldCharType="separate"/>
        </w:r>
        <w:r w:rsidR="001108DB">
          <w:rPr>
            <w:noProof/>
            <w:webHidden/>
          </w:rPr>
          <w:t>121</w:t>
        </w:r>
        <w:r>
          <w:rPr>
            <w:noProof/>
            <w:webHidden/>
          </w:rPr>
          <w:fldChar w:fldCharType="end"/>
        </w:r>
      </w:hyperlink>
    </w:p>
    <w:p w:rsidR="00A83B00" w:rsidRDefault="00A83B00">
      <w:pPr>
        <w:pStyle w:val="TOC2"/>
        <w:tabs>
          <w:tab w:val="left" w:pos="1134"/>
        </w:tabs>
        <w:rPr>
          <w:rFonts w:asciiTheme="minorHAnsi" w:eastAsiaTheme="minorEastAsia" w:hAnsiTheme="minorHAnsi" w:cstheme="minorBidi"/>
          <w:noProof/>
          <w:sz w:val="22"/>
          <w:szCs w:val="22"/>
          <w:lang w:eastAsia="de-CH"/>
        </w:rPr>
      </w:pPr>
      <w:hyperlink w:anchor="_Toc510789521" w:history="1">
        <w:r w:rsidRPr="00FC4855">
          <w:rPr>
            <w:rStyle w:val="Hyperlink"/>
            <w:noProof/>
          </w:rPr>
          <w:t>15.4</w:t>
        </w:r>
        <w:r>
          <w:rPr>
            <w:rFonts w:asciiTheme="minorHAnsi" w:eastAsiaTheme="minorEastAsia" w:hAnsiTheme="minorHAnsi" w:cstheme="minorBidi"/>
            <w:noProof/>
            <w:sz w:val="22"/>
            <w:szCs w:val="22"/>
            <w:lang w:eastAsia="de-CH"/>
          </w:rPr>
          <w:tab/>
        </w:r>
        <w:r w:rsidRPr="00FC4855">
          <w:rPr>
            <w:rStyle w:val="Hyperlink"/>
            <w:noProof/>
          </w:rPr>
          <w:t>Quellenverzeichnis</w:t>
        </w:r>
        <w:r>
          <w:rPr>
            <w:noProof/>
            <w:webHidden/>
          </w:rPr>
          <w:tab/>
        </w:r>
        <w:r>
          <w:rPr>
            <w:noProof/>
            <w:webHidden/>
          </w:rPr>
          <w:fldChar w:fldCharType="begin"/>
        </w:r>
        <w:r>
          <w:rPr>
            <w:noProof/>
            <w:webHidden/>
          </w:rPr>
          <w:instrText xml:space="preserve"> PAGEREF _Toc510789521 \h </w:instrText>
        </w:r>
        <w:r>
          <w:rPr>
            <w:noProof/>
            <w:webHidden/>
          </w:rPr>
        </w:r>
        <w:r>
          <w:rPr>
            <w:noProof/>
            <w:webHidden/>
          </w:rPr>
          <w:fldChar w:fldCharType="separate"/>
        </w:r>
        <w:r w:rsidR="001108DB">
          <w:rPr>
            <w:noProof/>
            <w:webHidden/>
          </w:rPr>
          <w:t>122</w:t>
        </w:r>
        <w:r>
          <w:rPr>
            <w:noProof/>
            <w:webHidden/>
          </w:rPr>
          <w:fldChar w:fldCharType="end"/>
        </w:r>
      </w:hyperlink>
    </w:p>
    <w:p w:rsidR="006B015D" w:rsidRPr="00C13406" w:rsidRDefault="0012679F" w:rsidP="006B015D">
      <w:r w:rsidRPr="00C13406">
        <w:rPr>
          <w:sz w:val="19"/>
        </w:rPr>
        <w:fldChar w:fldCharType="end"/>
      </w:r>
    </w:p>
    <w:p w:rsidR="006B015D" w:rsidRPr="00C13406" w:rsidRDefault="006B015D">
      <w:pPr>
        <w:spacing w:line="240" w:lineRule="auto"/>
      </w:pPr>
      <w:r w:rsidRPr="00C13406">
        <w:br w:type="page"/>
      </w:r>
    </w:p>
    <w:p w:rsidR="001543B5" w:rsidRPr="00C13406" w:rsidRDefault="00092771" w:rsidP="000D69B0">
      <w:pPr>
        <w:pStyle w:val="Heading1"/>
      </w:pPr>
      <w:bookmarkStart w:id="3" w:name="_Toc510789208"/>
      <w:bookmarkEnd w:id="1"/>
      <w:r w:rsidRPr="00C13406">
        <w:lastRenderedPageBreak/>
        <w:t>Zweck des Dokuments</w:t>
      </w:r>
      <w:bookmarkEnd w:id="3"/>
    </w:p>
    <w:p w:rsidR="00FF00F5" w:rsidRPr="00C13406" w:rsidRDefault="00AE0448" w:rsidP="00FF00F5">
      <w:pPr>
        <w:pStyle w:val="Subtitle"/>
      </w:pPr>
      <w:r w:rsidRPr="00C13406">
        <w:t>In diesem Dokument wird der Entwicklungsprozess der IPA «Zentralisierte Parameterverwaltung für eine Microservice-Architektur» beschrieben. Des Weiteren dient diese Dokumentation als Abschlussarbeit von Remo Kessler.</w:t>
      </w:r>
    </w:p>
    <w:p w:rsidR="00AE0448" w:rsidRPr="00C13406" w:rsidRDefault="00AE0448" w:rsidP="00AE0448">
      <w:pPr>
        <w:pStyle w:val="Text"/>
      </w:pPr>
    </w:p>
    <w:p w:rsidR="00AE0448" w:rsidRPr="00C13406" w:rsidRDefault="00DD6658" w:rsidP="00DD6658">
      <w:pPr>
        <w:pStyle w:val="Heading2"/>
      </w:pPr>
      <w:bookmarkStart w:id="4" w:name="_Toc509235213"/>
      <w:bookmarkStart w:id="5" w:name="_Toc510196279"/>
      <w:bookmarkStart w:id="6" w:name="_Toc510789209"/>
      <w:r w:rsidRPr="00C13406">
        <w:t xml:space="preserve">Thema und </w:t>
      </w:r>
      <w:r w:rsidR="003F43C6" w:rsidRPr="00C13406">
        <w:t>Zielsetzung</w:t>
      </w:r>
      <w:bookmarkEnd w:id="4"/>
      <w:bookmarkEnd w:id="5"/>
      <w:bookmarkEnd w:id="6"/>
    </w:p>
    <w:p w:rsidR="00DD6658" w:rsidRPr="00C13406" w:rsidRDefault="00FE0009" w:rsidP="00DD6658">
      <w:pPr>
        <w:pStyle w:val="Text"/>
      </w:pPr>
      <w:r w:rsidRPr="00C13406">
        <w:t>Diese Projektarbeit befasst sich mit dem Thema von Microservices und wie man diese zentral verwalten kann. Dies unter Berücksichtigung der Microservice-Architektur.</w:t>
      </w:r>
      <w:r w:rsidR="001A334A" w:rsidRPr="00C13406">
        <w:t xml:space="preserve"> </w:t>
      </w:r>
      <w:r w:rsidR="00DD6658" w:rsidRPr="00C13406">
        <w:t xml:space="preserve">Dies ist nun das Ausgangsproblem für diese Arbeit. Als </w:t>
      </w:r>
      <w:r w:rsidR="00E75082" w:rsidRPr="00C13406">
        <w:t>Endprodukt soll eine funktionierende, zentrale Parameterverwaltung für das oben genannte Problem entstehen</w:t>
      </w:r>
      <w:r w:rsidR="008E5E74" w:rsidRPr="00C13406">
        <w:t>.</w:t>
      </w:r>
    </w:p>
    <w:p w:rsidR="00FE0009" w:rsidRPr="00C13406" w:rsidRDefault="00FE0009" w:rsidP="00FE0009">
      <w:pPr>
        <w:pStyle w:val="Heading2"/>
      </w:pPr>
      <w:bookmarkStart w:id="7" w:name="_Toc509235214"/>
      <w:bookmarkStart w:id="8" w:name="_Toc510196280"/>
      <w:bookmarkStart w:id="9" w:name="_Toc510789210"/>
      <w:r w:rsidRPr="00C13406">
        <w:t>Allgemeines</w:t>
      </w:r>
      <w:r w:rsidR="002C4C04" w:rsidRPr="00C13406">
        <w:t xml:space="preserve"> zur Umgebung</w:t>
      </w:r>
      <w:bookmarkEnd w:id="7"/>
      <w:bookmarkEnd w:id="8"/>
      <w:bookmarkEnd w:id="9"/>
    </w:p>
    <w:p w:rsidR="00FE0009" w:rsidRPr="00C13406" w:rsidRDefault="00FE0009" w:rsidP="00FE0009">
      <w:pPr>
        <w:pStyle w:val="Text"/>
      </w:pPr>
      <w:r w:rsidRPr="00C13406">
        <w:t xml:space="preserve">Das Projekt wird in einem eigenen Repository unabhängig vom restlichen </w:t>
      </w:r>
      <w:r w:rsidR="00E23EAC" w:rsidRPr="00C13406">
        <w:t>Kundenprojekt</w:t>
      </w:r>
      <w:r w:rsidRPr="00C13406">
        <w:t xml:space="preserve"> umgesetzt. Um das </w:t>
      </w:r>
      <w:r w:rsidR="00E043B8">
        <w:t>G</w:t>
      </w:r>
      <w:r w:rsidRPr="00C13406">
        <w:t>anze möglichst zu vereinfachen sind sämtliche Funktionen, die nichts mit der IPA zu tun haben, nicht in diesem Repository enthalten. Im Anschluss des Projekts wird die Parameterverwaltung in die Entwicklungsumgebung und anschliessend in die Live-Umgebung eingebaut.</w:t>
      </w:r>
    </w:p>
    <w:p w:rsidR="00607262" w:rsidRPr="00C13406" w:rsidRDefault="006D0AFF" w:rsidP="006D0AFF">
      <w:pPr>
        <w:pStyle w:val="Heading2"/>
      </w:pPr>
      <w:bookmarkStart w:id="10" w:name="_Toc509235215"/>
      <w:bookmarkStart w:id="11" w:name="_Toc510196281"/>
      <w:bookmarkStart w:id="12" w:name="_Toc510789211"/>
      <w:r w:rsidRPr="00C13406">
        <w:t>Endprodukt</w:t>
      </w:r>
      <w:bookmarkEnd w:id="10"/>
      <w:bookmarkEnd w:id="11"/>
      <w:bookmarkEnd w:id="12"/>
    </w:p>
    <w:p w:rsidR="006D0AFF" w:rsidRPr="00C13406" w:rsidRDefault="006D0AFF" w:rsidP="006D0AFF">
      <w:pPr>
        <w:pStyle w:val="Text"/>
      </w:pPr>
      <w:r w:rsidRPr="00C13406">
        <w:t>Nach Abschluss der Projektarbeit liegen folgende Produkte vor:</w:t>
      </w:r>
    </w:p>
    <w:p w:rsidR="006D0AFF" w:rsidRPr="00C13406" w:rsidRDefault="006D0AFF" w:rsidP="006D0AFF">
      <w:pPr>
        <w:pStyle w:val="Text"/>
        <w:numPr>
          <w:ilvl w:val="0"/>
          <w:numId w:val="30"/>
        </w:numPr>
      </w:pPr>
      <w:r w:rsidRPr="00C13406">
        <w:t>Vollständige Dokumentation des Lösungsweges</w:t>
      </w:r>
    </w:p>
    <w:p w:rsidR="006D0AFF" w:rsidRPr="00C13406" w:rsidRDefault="006D0AFF" w:rsidP="006D0AFF">
      <w:pPr>
        <w:pStyle w:val="Text"/>
        <w:numPr>
          <w:ilvl w:val="0"/>
          <w:numId w:val="30"/>
        </w:numPr>
      </w:pPr>
      <w:r w:rsidRPr="00C13406">
        <w:t>Arbeitsjournale</w:t>
      </w:r>
    </w:p>
    <w:p w:rsidR="00FE0009" w:rsidRPr="00C13406" w:rsidRDefault="006D0AFF" w:rsidP="00FE0009">
      <w:pPr>
        <w:pStyle w:val="Text"/>
        <w:numPr>
          <w:ilvl w:val="0"/>
          <w:numId w:val="30"/>
        </w:numPr>
      </w:pPr>
      <w:r w:rsidRPr="00C13406">
        <w:t xml:space="preserve">Programm als </w:t>
      </w:r>
      <w:r w:rsidR="008F165C" w:rsidRPr="00C13406">
        <w:t>Visual</w:t>
      </w:r>
      <w:r w:rsidR="00CD5030" w:rsidRPr="00C13406">
        <w:t xml:space="preserve"> Studio respektive Webstorm</w:t>
      </w:r>
      <w:r w:rsidRPr="00C13406">
        <w:t xml:space="preserve"> Projekte</w:t>
      </w:r>
    </w:p>
    <w:p w:rsidR="006D0AFF" w:rsidRPr="00C13406" w:rsidRDefault="006D0AFF">
      <w:pPr>
        <w:spacing w:line="240" w:lineRule="auto"/>
      </w:pPr>
      <w:r w:rsidRPr="00C13406">
        <w:br w:type="page"/>
      </w:r>
    </w:p>
    <w:p w:rsidR="006D0AFF" w:rsidRPr="00C13406" w:rsidRDefault="000728E3" w:rsidP="00A51C89">
      <w:pPr>
        <w:pStyle w:val="Heading1"/>
      </w:pPr>
      <w:bookmarkStart w:id="13" w:name="_Toc510196282"/>
      <w:bookmarkStart w:id="14" w:name="_Toc510789212"/>
      <w:r w:rsidRPr="00C13406">
        <w:lastRenderedPageBreak/>
        <w:t>Rahmenbedingungen</w:t>
      </w:r>
      <w:bookmarkEnd w:id="13"/>
      <w:bookmarkEnd w:id="14"/>
    </w:p>
    <w:p w:rsidR="00A51C89" w:rsidRPr="00C13406" w:rsidRDefault="00A51C89" w:rsidP="00A51C89">
      <w:pPr>
        <w:pStyle w:val="Heading2"/>
      </w:pPr>
      <w:bookmarkStart w:id="15" w:name="_Toc509235216"/>
      <w:bookmarkStart w:id="16" w:name="_Toc510196283"/>
      <w:bookmarkStart w:id="17" w:name="_Toc510789213"/>
      <w:r w:rsidRPr="00C13406">
        <w:t>Titel</w:t>
      </w:r>
      <w:r w:rsidR="003A5526" w:rsidRPr="00C13406">
        <w:t xml:space="preserve"> der IPA</w:t>
      </w:r>
      <w:bookmarkEnd w:id="15"/>
      <w:bookmarkEnd w:id="16"/>
      <w:bookmarkEnd w:id="17"/>
    </w:p>
    <w:p w:rsidR="00A51C89" w:rsidRPr="00C13406" w:rsidRDefault="00A51C89" w:rsidP="00A51C89">
      <w:pPr>
        <w:pStyle w:val="Text"/>
      </w:pPr>
      <w:r w:rsidRPr="00C13406">
        <w:t>Zentralisierte Parameterverwaltung für eine Mikroservices-Architektur</w:t>
      </w:r>
    </w:p>
    <w:p w:rsidR="00A51C89" w:rsidRPr="00C13406" w:rsidRDefault="007A09A4" w:rsidP="00A51C89">
      <w:pPr>
        <w:pStyle w:val="Heading2"/>
      </w:pPr>
      <w:bookmarkStart w:id="18" w:name="_Toc509235217"/>
      <w:bookmarkStart w:id="19" w:name="_Toc510196284"/>
      <w:bookmarkStart w:id="20" w:name="_Toc510789214"/>
      <w:r w:rsidRPr="00C13406">
        <w:t>Auslöser</w:t>
      </w:r>
      <w:r w:rsidR="00A51C89" w:rsidRPr="00C13406">
        <w:t xml:space="preserve"> der Aufgabenstellung</w:t>
      </w:r>
      <w:bookmarkEnd w:id="18"/>
      <w:bookmarkEnd w:id="19"/>
      <w:bookmarkEnd w:id="20"/>
    </w:p>
    <w:p w:rsidR="00A51C89" w:rsidRPr="00C13406" w:rsidRDefault="00A51C89" w:rsidP="00A51C89">
      <w:pPr>
        <w:pStyle w:val="Text"/>
      </w:pPr>
      <w:r w:rsidRPr="00C13406">
        <w:t>Im Projekt Viaduc, welches von der CM Informatik AG derzeit umgesetzt wird, geht es derzeit um die Erstellung einer Software, welche zur Aufgabe hat einen klassischen Lesesaal online verfügbar zu machen. Durch die hohen und komplexen Anforderungen an den Backendbereich, entschloss man sich dieses mit einer Microservicearchitektur umzusetzen. Dies hat zur Folge, dass die Parametrierung dieser Services nicht zentral gespeichert werden kann, da sonst die Eigenständigkeit der Service</w:t>
      </w:r>
      <w:r w:rsidR="00785922" w:rsidRPr="00C13406">
        <w:t>s nicht mehr gewährleistet wird</w:t>
      </w:r>
      <w:r w:rsidR="00FF55CB" w:rsidRPr="00C13406">
        <w:t xml:space="preserve">, welches </w:t>
      </w:r>
      <w:r w:rsidR="00785922" w:rsidRPr="00C13406">
        <w:t>entgegen des Grundsatzes der Microservices-Architektur</w:t>
      </w:r>
      <w:r w:rsidR="00FF55CB" w:rsidRPr="00C13406">
        <w:t xml:space="preserve"> wäre</w:t>
      </w:r>
      <w:r w:rsidR="00785922" w:rsidRPr="00C13406">
        <w:t>, dass jeder Service unabhängig von einem anderen laufen kann. Wenn dies der Fall ist, hat man einen der grössten Vorteile der Microservices-Architektur</w:t>
      </w:r>
      <w:r w:rsidR="005F72DE" w:rsidRPr="00C13406">
        <w:t>.</w:t>
      </w:r>
    </w:p>
    <w:p w:rsidR="00AE31D7" w:rsidRPr="00C13406" w:rsidRDefault="007A09A4" w:rsidP="00AE31D7">
      <w:pPr>
        <w:pStyle w:val="Heading2"/>
      </w:pPr>
      <w:bookmarkStart w:id="21" w:name="_Toc509235218"/>
      <w:bookmarkStart w:id="22" w:name="_Toc510196285"/>
      <w:bookmarkStart w:id="23" w:name="_Toc510789215"/>
      <w:r w:rsidRPr="00C13406">
        <w:t>Grobanforderungen</w:t>
      </w:r>
      <w:bookmarkEnd w:id="21"/>
      <w:bookmarkEnd w:id="22"/>
      <w:bookmarkEnd w:id="23"/>
    </w:p>
    <w:p w:rsidR="009539F4" w:rsidRPr="00C13406" w:rsidRDefault="009539F4" w:rsidP="009539F4">
      <w:pPr>
        <w:pStyle w:val="Heading3"/>
      </w:pPr>
      <w:bookmarkStart w:id="24" w:name="_Toc509235219"/>
      <w:bookmarkStart w:id="25" w:name="_Toc510196286"/>
      <w:bookmarkStart w:id="26" w:name="_Toc510789216"/>
      <w:r w:rsidRPr="00C13406">
        <w:t>Parameterverwaltung</w:t>
      </w:r>
      <w:bookmarkEnd w:id="24"/>
      <w:bookmarkEnd w:id="25"/>
      <w:bookmarkEnd w:id="26"/>
    </w:p>
    <w:p w:rsidR="00AE31D7" w:rsidRPr="00C13406" w:rsidRDefault="00AE31D7" w:rsidP="00AE31D7">
      <w:pPr>
        <w:pStyle w:val="Text"/>
      </w:pPr>
      <w:r w:rsidRPr="00C13406">
        <w:t>Dies sind die Kriterien aus der Aufgabenstellung</w:t>
      </w:r>
      <w:r w:rsidR="001D31FE" w:rsidRPr="00C13406">
        <w:t xml:space="preserve"> für die Parameterverwaltung</w:t>
      </w:r>
      <w:r w:rsidR="009E29B9" w:rsidRPr="00C13406">
        <w:t>.</w:t>
      </w:r>
    </w:p>
    <w:p w:rsidR="00AE31D7" w:rsidRPr="00C13406" w:rsidRDefault="00AE31D7" w:rsidP="00B0499C">
      <w:pPr>
        <w:pStyle w:val="Heading4"/>
      </w:pPr>
      <w:bookmarkStart w:id="27" w:name="_Toc509235220"/>
      <w:bookmarkStart w:id="28" w:name="_Toc510196287"/>
      <w:bookmarkStart w:id="29" w:name="_Toc510789217"/>
      <w:r w:rsidRPr="00C13406">
        <w:t>Funktionale Anforderungen</w:t>
      </w:r>
      <w:bookmarkEnd w:id="27"/>
      <w:bookmarkEnd w:id="28"/>
      <w:bookmarkEnd w:id="29"/>
    </w:p>
    <w:p w:rsidR="00AE31D7" w:rsidRPr="00C13406" w:rsidRDefault="00AE31D7" w:rsidP="00AE31D7">
      <w:pPr>
        <w:pStyle w:val="Text"/>
        <w:numPr>
          <w:ilvl w:val="0"/>
          <w:numId w:val="30"/>
        </w:numPr>
      </w:pPr>
      <w:r w:rsidRPr="00C13406">
        <w:t>Der Administrator kann alle Parameter aller Sys</w:t>
      </w:r>
      <w:r w:rsidR="00290360" w:rsidRPr="00C13406">
        <w:t>temdienste an einem Ort pflegen</w:t>
      </w:r>
    </w:p>
    <w:p w:rsidR="00AE31D7" w:rsidRPr="00C13406" w:rsidRDefault="00AE31D7" w:rsidP="00AE31D7">
      <w:pPr>
        <w:pStyle w:val="Text"/>
        <w:numPr>
          <w:ilvl w:val="0"/>
          <w:numId w:val="30"/>
        </w:numPr>
      </w:pPr>
      <w:r w:rsidRPr="00C13406">
        <w:t>Das Auffinden des gewünschten Paramet</w:t>
      </w:r>
      <w:r w:rsidR="00290360" w:rsidRPr="00C13406">
        <w:t>ers wird vom System unterstützt</w:t>
      </w:r>
    </w:p>
    <w:p w:rsidR="00AE31D7" w:rsidRPr="00C13406" w:rsidRDefault="00AE31D7" w:rsidP="00AE31D7">
      <w:pPr>
        <w:pStyle w:val="Text"/>
        <w:numPr>
          <w:ilvl w:val="0"/>
          <w:numId w:val="30"/>
        </w:numPr>
      </w:pPr>
      <w:r w:rsidRPr="00C13406">
        <w:t>Default</w:t>
      </w:r>
      <w:r w:rsidR="00135125">
        <w:t>w</w:t>
      </w:r>
      <w:r w:rsidRPr="00C13406">
        <w:t>erte sind opt</w:t>
      </w:r>
      <w:r w:rsidR="00290360" w:rsidRPr="00C13406">
        <w:t>isch als solche identifizierbar</w:t>
      </w:r>
    </w:p>
    <w:p w:rsidR="00290360" w:rsidRPr="00C13406" w:rsidRDefault="00AE31D7" w:rsidP="00290360">
      <w:pPr>
        <w:pStyle w:val="Text"/>
        <w:numPr>
          <w:ilvl w:val="0"/>
          <w:numId w:val="30"/>
        </w:numPr>
      </w:pPr>
      <w:r w:rsidRPr="00C13406">
        <w:t>Validierungsfeh</w:t>
      </w:r>
      <w:r w:rsidR="00290360" w:rsidRPr="00C13406">
        <w:t xml:space="preserve">ler werden </w:t>
      </w:r>
      <w:r w:rsidR="0039568B" w:rsidRPr="00C13406">
        <w:t>optisch</w:t>
      </w:r>
      <w:r w:rsidR="00290360" w:rsidRPr="00C13406">
        <w:t xml:space="preserve"> hervorgehoben</w:t>
      </w:r>
    </w:p>
    <w:p w:rsidR="00290360" w:rsidRPr="00C13406" w:rsidRDefault="00290360" w:rsidP="00290360">
      <w:pPr>
        <w:pStyle w:val="Text"/>
        <w:numPr>
          <w:ilvl w:val="0"/>
          <w:numId w:val="30"/>
        </w:numPr>
      </w:pPr>
      <w:r w:rsidRPr="00C13406">
        <w:t>Ein Hilfetext kann für jeden Parameter hinterlegt werden</w:t>
      </w:r>
    </w:p>
    <w:p w:rsidR="00290360" w:rsidRPr="00C13406" w:rsidRDefault="00290360" w:rsidP="00290360">
      <w:pPr>
        <w:pStyle w:val="Text"/>
        <w:numPr>
          <w:ilvl w:val="0"/>
          <w:numId w:val="30"/>
        </w:numPr>
      </w:pPr>
      <w:r w:rsidRPr="00C13406">
        <w:t>Die Validierung erlaubt die Kontrolle bei der Erfassung</w:t>
      </w:r>
    </w:p>
    <w:p w:rsidR="00290360" w:rsidRPr="00C13406" w:rsidRDefault="00290360" w:rsidP="00290360">
      <w:pPr>
        <w:pStyle w:val="Text"/>
        <w:numPr>
          <w:ilvl w:val="0"/>
          <w:numId w:val="30"/>
        </w:numPr>
      </w:pPr>
      <w:r w:rsidRPr="00C13406">
        <w:t>Die Validierung kann auch separat aufgerufen werden</w:t>
      </w:r>
    </w:p>
    <w:p w:rsidR="00290360" w:rsidRPr="00C13406" w:rsidRDefault="00290360" w:rsidP="00290360">
      <w:pPr>
        <w:pStyle w:val="Text"/>
        <w:numPr>
          <w:ilvl w:val="0"/>
          <w:numId w:val="30"/>
        </w:numPr>
      </w:pPr>
      <w:r w:rsidRPr="00C13406">
        <w:t>Der Validierungsmechanismus soll versch. Formate unterstützen</w:t>
      </w:r>
    </w:p>
    <w:p w:rsidR="00290360" w:rsidRPr="00C13406" w:rsidRDefault="00EE07A9" w:rsidP="00DA6950">
      <w:pPr>
        <w:pStyle w:val="Text"/>
        <w:numPr>
          <w:ilvl w:val="0"/>
          <w:numId w:val="30"/>
        </w:numPr>
      </w:pPr>
      <w:r w:rsidRPr="00C13406">
        <w:t xml:space="preserve">Die </w:t>
      </w:r>
      <w:r w:rsidR="00482A2F" w:rsidRPr="00C13406">
        <w:t>Parameterverwaltung</w:t>
      </w:r>
      <w:r w:rsidRPr="00C13406">
        <w:t xml:space="preserve"> erkennt selbstständig die parametrierbaren Dienste und ihre Werte</w:t>
      </w:r>
    </w:p>
    <w:p w:rsidR="00AE31D7" w:rsidRPr="00C13406" w:rsidRDefault="00AE31D7" w:rsidP="00B0499C">
      <w:pPr>
        <w:pStyle w:val="Heading4"/>
      </w:pPr>
      <w:bookmarkStart w:id="30" w:name="_Toc509235221"/>
      <w:bookmarkStart w:id="31" w:name="_Toc510196288"/>
      <w:bookmarkStart w:id="32" w:name="_Toc510789218"/>
      <w:r w:rsidRPr="00C13406">
        <w:t>Nicht Funktionale Anforderungen</w:t>
      </w:r>
      <w:bookmarkEnd w:id="30"/>
      <w:bookmarkEnd w:id="31"/>
      <w:bookmarkEnd w:id="32"/>
    </w:p>
    <w:p w:rsidR="00EE07A9" w:rsidRPr="00C13406" w:rsidRDefault="00EE07A9" w:rsidP="00EE07A9">
      <w:pPr>
        <w:pStyle w:val="Text"/>
        <w:numPr>
          <w:ilvl w:val="0"/>
          <w:numId w:val="30"/>
        </w:numPr>
      </w:pPr>
      <w:r w:rsidRPr="00C13406">
        <w:t>Die Parameter werden im Service gespeichert, nicht zentral(!)</w:t>
      </w:r>
    </w:p>
    <w:p w:rsidR="00EE07A9" w:rsidRPr="00C13406" w:rsidRDefault="00EE07A9" w:rsidP="00A570CC">
      <w:pPr>
        <w:pStyle w:val="ListParagraph"/>
        <w:numPr>
          <w:ilvl w:val="0"/>
          <w:numId w:val="30"/>
        </w:numPr>
      </w:pPr>
      <w:r w:rsidRPr="00C13406">
        <w:t xml:space="preserve">Die Services funktionieren auch, wenn die </w:t>
      </w:r>
      <w:r w:rsidR="00A570CC" w:rsidRPr="00A570CC">
        <w:t>Parameterverwaltung</w:t>
      </w:r>
      <w:r w:rsidR="00A570CC">
        <w:t xml:space="preserve"> </w:t>
      </w:r>
      <w:r w:rsidRPr="00C13406">
        <w:t>nicht läuft</w:t>
      </w:r>
    </w:p>
    <w:p w:rsidR="00EE07A9" w:rsidRPr="00C13406" w:rsidRDefault="00EE07A9" w:rsidP="00EE07A9">
      <w:pPr>
        <w:pStyle w:val="Text"/>
        <w:numPr>
          <w:ilvl w:val="0"/>
          <w:numId w:val="30"/>
        </w:numPr>
      </w:pPr>
      <w:r w:rsidRPr="00C13406">
        <w:t>Die PV funktioniert rechnerübergreifend, ohne File-Sharing</w:t>
      </w:r>
    </w:p>
    <w:p w:rsidR="00C17437" w:rsidRPr="00C13406" w:rsidRDefault="00C17437" w:rsidP="00C17437">
      <w:pPr>
        <w:pStyle w:val="Text"/>
        <w:numPr>
          <w:ilvl w:val="0"/>
          <w:numId w:val="30"/>
        </w:numPr>
      </w:pPr>
      <w:r w:rsidRPr="00C13406">
        <w:t>Es werden sprechende Namen für Klassen / Methoden verwendet</w:t>
      </w:r>
    </w:p>
    <w:p w:rsidR="00E07D02" w:rsidRPr="00C13406" w:rsidRDefault="009101C0" w:rsidP="009101C0">
      <w:pPr>
        <w:pStyle w:val="Text"/>
        <w:numPr>
          <w:ilvl w:val="0"/>
          <w:numId w:val="30"/>
        </w:numPr>
      </w:pPr>
      <w:r w:rsidRPr="009101C0">
        <w:t>Die Einbindung der Parameterverwaltung soll mit der Angabe des Parametertyps und einem Minimum von weiterem Code mögl</w:t>
      </w:r>
      <w:r>
        <w:t>ich</w:t>
      </w:r>
      <w:r w:rsidRPr="009101C0">
        <w:t xml:space="preserve"> sein.</w:t>
      </w:r>
    </w:p>
    <w:p w:rsidR="00E07D02" w:rsidRPr="00C13406" w:rsidRDefault="00D9472E" w:rsidP="00D9472E">
      <w:pPr>
        <w:pStyle w:val="Text"/>
        <w:numPr>
          <w:ilvl w:val="0"/>
          <w:numId w:val="30"/>
        </w:numPr>
      </w:pPr>
      <w:r w:rsidRPr="00C13406">
        <w:t xml:space="preserve">Der Programmierer braucht sich </w:t>
      </w:r>
      <w:r w:rsidR="001438F6" w:rsidRPr="00C13406">
        <w:t>nicht um GUI</w:t>
      </w:r>
      <w:r w:rsidR="00FE467E" w:rsidRPr="00C13406">
        <w:t>-</w:t>
      </w:r>
      <w:r w:rsidR="001438F6" w:rsidRPr="00C13406">
        <w:t>Aspekte zu kümmern</w:t>
      </w:r>
    </w:p>
    <w:p w:rsidR="001438F6" w:rsidRPr="00C13406" w:rsidRDefault="00682B29" w:rsidP="00682B29">
      <w:pPr>
        <w:pStyle w:val="Text"/>
        <w:numPr>
          <w:ilvl w:val="0"/>
          <w:numId w:val="30"/>
        </w:numPr>
      </w:pPr>
      <w:r w:rsidRPr="00C13406">
        <w:t>Ist es nachvollziehbar, warum gerade diese Lösung gewählt wurde? Was waren die Kriterien?</w:t>
      </w:r>
    </w:p>
    <w:p w:rsidR="0077457F" w:rsidRPr="00C13406" w:rsidRDefault="00DA6950" w:rsidP="00DA6950">
      <w:pPr>
        <w:pStyle w:val="Text"/>
        <w:numPr>
          <w:ilvl w:val="0"/>
          <w:numId w:val="30"/>
        </w:numPr>
      </w:pPr>
      <w:r w:rsidRPr="00C13406">
        <w:t>Werden mögliche Fehler mit den entsprechenden Mitteln erkannt und behandelt? Mögliche Fehler: fehlerhafte Parameter, fehlende Parameter</w:t>
      </w:r>
    </w:p>
    <w:p w:rsidR="0077457F" w:rsidRPr="00C13406" w:rsidRDefault="0077457F">
      <w:pPr>
        <w:spacing w:line="240" w:lineRule="auto"/>
      </w:pPr>
      <w:r w:rsidRPr="00C13406">
        <w:br w:type="page"/>
      </w:r>
    </w:p>
    <w:p w:rsidR="00D709FE" w:rsidRPr="00C13406" w:rsidRDefault="002A5C8B" w:rsidP="00B0499C">
      <w:pPr>
        <w:pStyle w:val="Heading3"/>
      </w:pPr>
      <w:bookmarkStart w:id="33" w:name="_Toc509235222"/>
      <w:bookmarkStart w:id="34" w:name="_Toc510196289"/>
      <w:bookmarkStart w:id="35" w:name="_Toc510789219"/>
      <w:r w:rsidRPr="00C13406">
        <w:lastRenderedPageBreak/>
        <w:t>«</w:t>
      </w:r>
      <w:r w:rsidR="0077457F" w:rsidRPr="00C13406">
        <w:t>Getting Started» Dokumentation</w:t>
      </w:r>
      <w:bookmarkEnd w:id="33"/>
      <w:bookmarkEnd w:id="34"/>
      <w:bookmarkEnd w:id="35"/>
    </w:p>
    <w:p w:rsidR="0077457F" w:rsidRPr="00C13406" w:rsidRDefault="0077457F" w:rsidP="0077457F">
      <w:pPr>
        <w:pStyle w:val="Text"/>
      </w:pPr>
      <w:r w:rsidRPr="00C13406">
        <w:t>Dies sind die Kriterien aus der Aufgabenstellung an die «Getting Started» Dokumentation</w:t>
      </w:r>
      <w:r w:rsidR="009E29B9" w:rsidRPr="00C13406">
        <w:t xml:space="preserve">. Da dies eine </w:t>
      </w:r>
      <w:r w:rsidR="00C364BF" w:rsidRPr="00C13406">
        <w:t>r</w:t>
      </w:r>
      <w:r w:rsidR="009E29B9" w:rsidRPr="00C13406">
        <w:t>eine Dokumentation ist, macht es keine</w:t>
      </w:r>
      <w:r w:rsidR="00554D8D" w:rsidRPr="00C13406">
        <w:t>n</w:t>
      </w:r>
      <w:r w:rsidR="009E29B9" w:rsidRPr="00C13406">
        <w:t xml:space="preserve"> Sinn in die Unterteilung </w:t>
      </w:r>
      <w:r w:rsidR="003D47D5" w:rsidRPr="00C13406">
        <w:t>f</w:t>
      </w:r>
      <w:r w:rsidR="009E29B9" w:rsidRPr="00C13406">
        <w:t xml:space="preserve">unktional und nicht </w:t>
      </w:r>
      <w:r w:rsidR="003D47D5" w:rsidRPr="00C13406">
        <w:t>f</w:t>
      </w:r>
      <w:r w:rsidR="009E29B9" w:rsidRPr="00C13406">
        <w:t>unktionale Anforderungen.</w:t>
      </w:r>
    </w:p>
    <w:p w:rsidR="009E29B9" w:rsidRPr="00C13406" w:rsidRDefault="009E29B9" w:rsidP="009E29B9">
      <w:pPr>
        <w:pStyle w:val="Text"/>
        <w:numPr>
          <w:ilvl w:val="0"/>
          <w:numId w:val="30"/>
        </w:numPr>
      </w:pPr>
      <w:r w:rsidRPr="00C13406">
        <w:t>Bietet einen konzeptionellen Überblick</w:t>
      </w:r>
    </w:p>
    <w:p w:rsidR="009E29B9" w:rsidRPr="00C13406" w:rsidRDefault="009E29B9" w:rsidP="009E29B9">
      <w:pPr>
        <w:pStyle w:val="Text"/>
        <w:numPr>
          <w:ilvl w:val="0"/>
          <w:numId w:val="30"/>
        </w:numPr>
      </w:pPr>
      <w:r w:rsidRPr="00C13406">
        <w:t>Schritt für Schritt Anleitung für Einbindung</w:t>
      </w:r>
    </w:p>
    <w:p w:rsidR="009E29B9" w:rsidRPr="00C13406" w:rsidRDefault="009E29B9" w:rsidP="009E29B9">
      <w:pPr>
        <w:pStyle w:val="Text"/>
        <w:numPr>
          <w:ilvl w:val="0"/>
          <w:numId w:val="30"/>
        </w:numPr>
      </w:pPr>
      <w:r w:rsidRPr="00C13406">
        <w:t>Mind. 2 Beispiele für die Validierung</w:t>
      </w:r>
    </w:p>
    <w:p w:rsidR="006D6446" w:rsidRPr="00C13406" w:rsidRDefault="009E29B9" w:rsidP="006D6446">
      <w:pPr>
        <w:pStyle w:val="Text"/>
        <w:numPr>
          <w:ilvl w:val="0"/>
          <w:numId w:val="30"/>
        </w:numPr>
      </w:pPr>
      <w:r w:rsidRPr="00C13406">
        <w:t>Mind. 2 Screenshots der resultierenden Darstellung im GUI</w:t>
      </w:r>
    </w:p>
    <w:p w:rsidR="00E30792" w:rsidRPr="00C13406" w:rsidRDefault="00E30792" w:rsidP="00E30792">
      <w:pPr>
        <w:pStyle w:val="Heading2"/>
      </w:pPr>
      <w:bookmarkStart w:id="36" w:name="_Toc509235227"/>
      <w:bookmarkStart w:id="37" w:name="_Toc510196290"/>
      <w:bookmarkStart w:id="38" w:name="_Toc510789220"/>
      <w:r w:rsidRPr="00C13406">
        <w:t>Vorkenntnisse</w:t>
      </w:r>
      <w:bookmarkEnd w:id="36"/>
      <w:bookmarkEnd w:id="37"/>
      <w:bookmarkEnd w:id="38"/>
    </w:p>
    <w:p w:rsidR="00E30792" w:rsidRPr="00C13406" w:rsidRDefault="00E30792" w:rsidP="00E30792">
      <w:pPr>
        <w:pStyle w:val="Text"/>
        <w:numPr>
          <w:ilvl w:val="0"/>
          <w:numId w:val="30"/>
        </w:numPr>
      </w:pPr>
      <w:r w:rsidRPr="00C13406">
        <w:t>C# Programmierung während der Lehre bei der Greenshare AG / CM Informatik</w:t>
      </w:r>
      <w:r w:rsidR="004877D1" w:rsidRPr="00C13406">
        <w:t xml:space="preserve"> AG</w:t>
      </w:r>
    </w:p>
    <w:p w:rsidR="00E30792" w:rsidRPr="00C13406" w:rsidRDefault="00E30792" w:rsidP="00E30792">
      <w:pPr>
        <w:pStyle w:val="Text"/>
        <w:numPr>
          <w:ilvl w:val="0"/>
          <w:numId w:val="30"/>
        </w:numPr>
      </w:pPr>
      <w:r w:rsidRPr="00C13406">
        <w:t>TypeScript Programmierung / L</w:t>
      </w:r>
      <w:r w:rsidR="008E4FE0">
        <w:t>ess</w:t>
      </w:r>
      <w:r w:rsidRPr="00C13406">
        <w:t xml:space="preserve"> / Angular seit einem halben Jahr bei der CM Informatik AG im Projekt Viaduc</w:t>
      </w:r>
    </w:p>
    <w:p w:rsidR="00E30792" w:rsidRPr="00C13406" w:rsidRDefault="00E30792" w:rsidP="00E30792">
      <w:pPr>
        <w:pStyle w:val="Text"/>
        <w:numPr>
          <w:ilvl w:val="0"/>
          <w:numId w:val="30"/>
        </w:numPr>
      </w:pPr>
      <w:r w:rsidRPr="00C13406">
        <w:t>HTML und CSS Kenntnisse aus der Berufsschule und dem Viaduc Projekt</w:t>
      </w:r>
    </w:p>
    <w:p w:rsidR="00E30792" w:rsidRPr="00C13406" w:rsidRDefault="00E30792" w:rsidP="00E30792">
      <w:pPr>
        <w:pStyle w:val="Heading2"/>
      </w:pPr>
      <w:bookmarkStart w:id="39" w:name="_Toc509235228"/>
      <w:bookmarkStart w:id="40" w:name="_Toc510196291"/>
      <w:bookmarkStart w:id="41" w:name="_Toc510789221"/>
      <w:r w:rsidRPr="00C13406">
        <w:t>Neue Lerninhalte</w:t>
      </w:r>
      <w:bookmarkEnd w:id="39"/>
      <w:bookmarkEnd w:id="40"/>
      <w:bookmarkEnd w:id="41"/>
    </w:p>
    <w:p w:rsidR="00E30792" w:rsidRPr="00C13406" w:rsidRDefault="00E30792" w:rsidP="00E30792">
      <w:pPr>
        <w:pStyle w:val="Text"/>
        <w:numPr>
          <w:ilvl w:val="0"/>
          <w:numId w:val="30"/>
        </w:numPr>
      </w:pPr>
      <w:r w:rsidRPr="00C13406">
        <w:t>Microservices-Architektur</w:t>
      </w:r>
    </w:p>
    <w:p w:rsidR="00E30792" w:rsidRPr="00C13406" w:rsidRDefault="00E30792" w:rsidP="00E30792">
      <w:pPr>
        <w:pStyle w:val="Text"/>
        <w:numPr>
          <w:ilvl w:val="0"/>
          <w:numId w:val="30"/>
        </w:numPr>
      </w:pPr>
      <w:r w:rsidRPr="00C13406">
        <w:t>RabbitMQ / MassTransit</w:t>
      </w:r>
    </w:p>
    <w:p w:rsidR="00555033" w:rsidRPr="00C13406" w:rsidRDefault="00555033" w:rsidP="00555033">
      <w:pPr>
        <w:pStyle w:val="Heading2"/>
      </w:pPr>
      <w:bookmarkStart w:id="42" w:name="_Toc509235223"/>
      <w:bookmarkStart w:id="43" w:name="_Toc510196292"/>
      <w:bookmarkStart w:id="44" w:name="_Toc510789222"/>
      <w:r w:rsidRPr="00C13406">
        <w:t>Mittel &amp; Methoden</w:t>
      </w:r>
      <w:bookmarkEnd w:id="42"/>
      <w:bookmarkEnd w:id="43"/>
      <w:bookmarkEnd w:id="44"/>
    </w:p>
    <w:p w:rsidR="00A22A4C" w:rsidRPr="00C13406" w:rsidRDefault="00A22A4C" w:rsidP="00A22A4C">
      <w:pPr>
        <w:pStyle w:val="Heading3"/>
      </w:pPr>
      <w:bookmarkStart w:id="45" w:name="_Toc509235224"/>
      <w:bookmarkStart w:id="46" w:name="_Toc510196293"/>
      <w:bookmarkStart w:id="47" w:name="_Toc510789223"/>
      <w:r w:rsidRPr="00C13406">
        <w:t>Eingesetzte Mittel</w:t>
      </w:r>
      <w:bookmarkEnd w:id="45"/>
      <w:bookmarkEnd w:id="46"/>
      <w:bookmarkEnd w:id="47"/>
    </w:p>
    <w:p w:rsidR="00A22A4C" w:rsidRPr="00C13406" w:rsidRDefault="00A22A4C" w:rsidP="00A22A4C">
      <w:pPr>
        <w:pStyle w:val="Text"/>
        <w:numPr>
          <w:ilvl w:val="0"/>
          <w:numId w:val="30"/>
        </w:numPr>
      </w:pPr>
      <w:r w:rsidRPr="00C13406">
        <w:t>Visual Studio für die Backendprogrammierung</w:t>
      </w:r>
      <w:r w:rsidR="00B503F6" w:rsidRPr="00C13406">
        <w:t xml:space="preserve"> in C#</w:t>
      </w:r>
    </w:p>
    <w:p w:rsidR="00C276F2" w:rsidRPr="00C13406" w:rsidRDefault="00DA0622" w:rsidP="00A22A4C">
      <w:pPr>
        <w:pStyle w:val="Text"/>
        <w:numPr>
          <w:ilvl w:val="0"/>
          <w:numId w:val="30"/>
        </w:numPr>
      </w:pPr>
      <w:r w:rsidRPr="00C13406">
        <w:t>Webstorm</w:t>
      </w:r>
      <w:r w:rsidR="00C276F2" w:rsidRPr="00C13406">
        <w:t xml:space="preserve"> für </w:t>
      </w:r>
      <w:r w:rsidR="00B503F6" w:rsidRPr="00C13406">
        <w:t>die Frontendprogrammierung in TypeScript</w:t>
      </w:r>
    </w:p>
    <w:p w:rsidR="00911381" w:rsidRPr="00C13406" w:rsidRDefault="00785922" w:rsidP="00A22A4C">
      <w:pPr>
        <w:pStyle w:val="Text"/>
        <w:numPr>
          <w:ilvl w:val="0"/>
          <w:numId w:val="30"/>
        </w:numPr>
      </w:pPr>
      <w:r w:rsidRPr="00C13406">
        <w:t>Microsoft</w:t>
      </w:r>
      <w:r w:rsidR="000427A4" w:rsidRPr="00C13406">
        <w:t xml:space="preserve"> Office für die Erstellung der Dokumentation</w:t>
      </w:r>
    </w:p>
    <w:p w:rsidR="001A113E" w:rsidRPr="00C13406" w:rsidRDefault="00902A5C" w:rsidP="00A22A4C">
      <w:pPr>
        <w:pStyle w:val="Text"/>
        <w:numPr>
          <w:ilvl w:val="0"/>
          <w:numId w:val="30"/>
        </w:numPr>
      </w:pPr>
      <w:r w:rsidRPr="00C13406">
        <w:t>officeatwork</w:t>
      </w:r>
      <w:r w:rsidR="0064661C" w:rsidRPr="00C13406">
        <w:t xml:space="preserve"> Vorlagen, um </w:t>
      </w:r>
      <w:r w:rsidR="005572F5">
        <w:t>die Layoutrichtlinien</w:t>
      </w:r>
      <w:r w:rsidR="0064661C" w:rsidRPr="00C13406">
        <w:t xml:space="preserve"> </w:t>
      </w:r>
      <w:r w:rsidR="00EE5E61" w:rsidRPr="00C13406">
        <w:t>der Dokumentation einzuhalten</w:t>
      </w:r>
    </w:p>
    <w:p w:rsidR="008A3910" w:rsidRPr="00C13406" w:rsidRDefault="008A3910" w:rsidP="00A22A4C">
      <w:pPr>
        <w:pStyle w:val="Text"/>
        <w:numPr>
          <w:ilvl w:val="0"/>
          <w:numId w:val="30"/>
        </w:numPr>
      </w:pPr>
      <w:r w:rsidRPr="00C13406">
        <w:t>Draw.io für das Zeichnen der Diagramme</w:t>
      </w:r>
    </w:p>
    <w:p w:rsidR="00B82D02" w:rsidRPr="00C13406" w:rsidRDefault="00C00F89" w:rsidP="00A22A4C">
      <w:pPr>
        <w:pStyle w:val="Text"/>
        <w:numPr>
          <w:ilvl w:val="0"/>
          <w:numId w:val="30"/>
        </w:numPr>
      </w:pPr>
      <w:r w:rsidRPr="00C13406">
        <w:t>Konventionen der Programmierung im Backend und Frontend wie bei der CM Informatik AG üblich</w:t>
      </w:r>
    </w:p>
    <w:p w:rsidR="00B02C61" w:rsidRPr="00C13406" w:rsidRDefault="00B02C61" w:rsidP="00B02C61">
      <w:pPr>
        <w:pStyle w:val="Heading3"/>
      </w:pPr>
      <w:bookmarkStart w:id="48" w:name="_Toc509235225"/>
      <w:bookmarkStart w:id="49" w:name="_Toc510196294"/>
      <w:bookmarkStart w:id="50" w:name="_Toc510789224"/>
      <w:r w:rsidRPr="00C13406">
        <w:t>Git Workflow</w:t>
      </w:r>
      <w:bookmarkEnd w:id="48"/>
      <w:bookmarkEnd w:id="49"/>
      <w:bookmarkEnd w:id="50"/>
    </w:p>
    <w:p w:rsidR="00B02C61" w:rsidRPr="00C13406" w:rsidRDefault="00B02C61" w:rsidP="00B02C61">
      <w:pPr>
        <w:pStyle w:val="Text"/>
      </w:pPr>
      <w:r w:rsidRPr="00C13406">
        <w:t xml:space="preserve">Das gesamte Projekt wird mit Git respektive Github versioniert und abgelegt. Da es im Projekt nur einen «Contributer» gibt, macht es wenig Sinn immer einen eigenen Branch pro Task zu erstellen, da man keinen Nutzen daraus gewinnt und Zeit verliert durchs </w:t>
      </w:r>
      <w:r w:rsidR="0080765B" w:rsidRPr="00C13406">
        <w:t>m</w:t>
      </w:r>
      <w:r w:rsidRPr="00C13406">
        <w:t xml:space="preserve">ergen etc. Wegen der </w:t>
      </w:r>
      <w:r w:rsidR="004146CA" w:rsidRPr="00C13406">
        <w:t>Datensicherung</w:t>
      </w:r>
      <w:r w:rsidRPr="00C13406">
        <w:t xml:space="preserve"> wird dennoch jeder Commit auch gleich gepusht. Zudem wird es jeden Tag eine Version geben.</w:t>
      </w:r>
    </w:p>
    <w:p w:rsidR="00F620D1" w:rsidRPr="00C13406" w:rsidRDefault="00F620D1" w:rsidP="00F620D1">
      <w:pPr>
        <w:pStyle w:val="Heading3"/>
      </w:pPr>
      <w:bookmarkStart w:id="51" w:name="_Toc510196295"/>
      <w:bookmarkStart w:id="52" w:name="_Toc510789225"/>
      <w:r w:rsidRPr="00C13406">
        <w:t>Daily Business</w:t>
      </w:r>
      <w:bookmarkEnd w:id="51"/>
      <w:bookmarkEnd w:id="52"/>
    </w:p>
    <w:p w:rsidR="00AB0693" w:rsidRPr="00C13406" w:rsidRDefault="00BA746B" w:rsidP="00B82D02">
      <w:pPr>
        <w:pStyle w:val="Text"/>
      </w:pPr>
      <w:r w:rsidRPr="00C13406">
        <w:t>Am Ende jedes Tages gibt es den Tagesabschluss. Bei diesem wird das Arbeits- und Tagesjournal geschrieben.</w:t>
      </w:r>
      <w:r w:rsidR="00AB0693" w:rsidRPr="00C13406">
        <w:t xml:space="preserve"> Nachdem das Journal fertig verfasst ist</w:t>
      </w:r>
      <w:r w:rsidR="002475E5" w:rsidRPr="00C13406">
        <w:t>,</w:t>
      </w:r>
      <w:r w:rsidR="00AB0693" w:rsidRPr="00C13406">
        <w:t xml:space="preserve"> wird es Martin Tinner, dem IPA Betreuer</w:t>
      </w:r>
      <w:r w:rsidR="00376704" w:rsidRPr="00C13406">
        <w:t>,</w:t>
      </w:r>
      <w:r w:rsidR="00AB0693" w:rsidRPr="00C13406">
        <w:t xml:space="preserve"> gegeben. Er unterschreibt das Tagesjournal und gibt es mir wieder retour. Anschliessend mach</w:t>
      </w:r>
      <w:r w:rsidR="00C13406" w:rsidRPr="00C13406">
        <w:t>e</w:t>
      </w:r>
      <w:r w:rsidR="00AB0693" w:rsidRPr="00C13406">
        <w:t xml:space="preserve"> ich ein Rundmail, in dem ich das Tagesjournal an Martin Tinner, Matthias Hess (technischer Betreuer) und Marco Zollinger (Projektleiter des Viaduc Projekts) schicke.</w:t>
      </w:r>
    </w:p>
    <w:p w:rsidR="00B82D02" w:rsidRPr="00C13406" w:rsidRDefault="00B82D02" w:rsidP="00B82D02">
      <w:pPr>
        <w:pStyle w:val="Text"/>
      </w:pPr>
      <w:r w:rsidRPr="00C13406">
        <w:br w:type="page"/>
      </w:r>
    </w:p>
    <w:p w:rsidR="00B82D02" w:rsidRPr="00C13406" w:rsidRDefault="00B82D02" w:rsidP="00B82D02">
      <w:pPr>
        <w:pStyle w:val="Heading3"/>
      </w:pPr>
      <w:bookmarkStart w:id="53" w:name="_Toc510196296"/>
      <w:bookmarkStart w:id="54" w:name="_Toc510789226"/>
      <w:r w:rsidRPr="00C13406">
        <w:lastRenderedPageBreak/>
        <w:t>Dokumentablage</w:t>
      </w:r>
      <w:bookmarkEnd w:id="53"/>
      <w:bookmarkEnd w:id="54"/>
    </w:p>
    <w:tbl>
      <w:tblPr>
        <w:tblStyle w:val="TableGrid"/>
        <w:tblW w:w="0" w:type="auto"/>
        <w:tblLook w:val="04A0" w:firstRow="1" w:lastRow="0" w:firstColumn="1" w:lastColumn="0" w:noHBand="0" w:noVBand="1"/>
      </w:tblPr>
      <w:tblGrid>
        <w:gridCol w:w="2300"/>
        <w:gridCol w:w="6942"/>
      </w:tblGrid>
      <w:tr w:rsidR="00ED52EE" w:rsidRPr="00C13406" w:rsidTr="00DA6078">
        <w:trPr>
          <w:cnfStyle w:val="100000000000" w:firstRow="1" w:lastRow="0" w:firstColumn="0" w:lastColumn="0" w:oddVBand="0" w:evenVBand="0" w:oddHBand="0" w:evenHBand="0" w:firstRowFirstColumn="0" w:firstRowLastColumn="0" w:lastRowFirstColumn="0" w:lastRowLastColumn="0"/>
          <w:trHeight w:val="1562"/>
        </w:trPr>
        <w:tc>
          <w:tcPr>
            <w:tcW w:w="2300" w:type="dxa"/>
            <w:vMerge w:val="restart"/>
          </w:tcPr>
          <w:p w:rsidR="00ED52EE" w:rsidRDefault="00ED52EE" w:rsidP="00ED52EE">
            <w:pPr>
              <w:pStyle w:val="Text"/>
            </w:pPr>
            <w:r w:rsidRPr="00C13406">
              <w:rPr>
                <w:noProof/>
              </w:rPr>
              <w:drawing>
                <wp:inline distT="0" distB="0" distL="0" distR="0" wp14:anchorId="6806FD0A">
                  <wp:extent cx="1344930" cy="6305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930" cy="6305550"/>
                          </a:xfrm>
                          <a:prstGeom prst="rect">
                            <a:avLst/>
                          </a:prstGeom>
                          <a:noFill/>
                          <a:ln>
                            <a:noFill/>
                          </a:ln>
                        </pic:spPr>
                      </pic:pic>
                    </a:graphicData>
                  </a:graphic>
                </wp:inline>
              </w:drawing>
            </w:r>
          </w:p>
          <w:p w:rsidR="003F2F6A" w:rsidRPr="008A69D7" w:rsidRDefault="003F2F6A" w:rsidP="003F2F6A">
            <w:pPr>
              <w:pStyle w:val="Caption"/>
              <w:rPr>
                <w:b w:val="0"/>
              </w:rPr>
            </w:pPr>
            <w:bookmarkStart w:id="55" w:name="_Toc510789010"/>
            <w:r w:rsidRPr="008A69D7">
              <w:rPr>
                <w:b w:val="0"/>
              </w:rPr>
              <w:t xml:space="preserve">Abbildung </w:t>
            </w:r>
            <w:r w:rsidRPr="008A69D7">
              <w:fldChar w:fldCharType="begin"/>
            </w:r>
            <w:r w:rsidRPr="008A69D7">
              <w:rPr>
                <w:b w:val="0"/>
              </w:rPr>
              <w:instrText xml:space="preserve"> SEQ Abbildung \* ARABIC </w:instrText>
            </w:r>
            <w:r w:rsidRPr="008A69D7">
              <w:fldChar w:fldCharType="separate"/>
            </w:r>
            <w:r w:rsidR="001108DB">
              <w:rPr>
                <w:b w:val="0"/>
                <w:noProof/>
              </w:rPr>
              <w:t>1</w:t>
            </w:r>
            <w:r w:rsidRPr="008A69D7">
              <w:fldChar w:fldCharType="end"/>
            </w:r>
            <w:r w:rsidRPr="008A69D7">
              <w:rPr>
                <w:b w:val="0"/>
              </w:rPr>
              <w:t xml:space="preserve"> - Struktur der Dokumentablage</w:t>
            </w:r>
            <w:bookmarkEnd w:id="55"/>
          </w:p>
          <w:p w:rsidR="003F2F6A" w:rsidRPr="00C13406" w:rsidRDefault="003F2F6A" w:rsidP="00ED52EE">
            <w:pPr>
              <w:pStyle w:val="Text"/>
            </w:pPr>
          </w:p>
        </w:tc>
        <w:tc>
          <w:tcPr>
            <w:tcW w:w="6942" w:type="dxa"/>
          </w:tcPr>
          <w:p w:rsidR="00ED52EE" w:rsidRPr="00C13406" w:rsidRDefault="00ED52EE" w:rsidP="00ED52EE">
            <w:pPr>
              <w:pStyle w:val="Text"/>
            </w:pPr>
            <w:r w:rsidRPr="00C13406">
              <w:t>Client</w:t>
            </w:r>
          </w:p>
          <w:p w:rsidR="00ED52EE" w:rsidRPr="00C13406" w:rsidRDefault="00ED52EE" w:rsidP="00ED52EE">
            <w:pPr>
              <w:pStyle w:val="Text"/>
              <w:rPr>
                <w:b w:val="0"/>
              </w:rPr>
            </w:pPr>
            <w:r w:rsidRPr="00C13406">
              <w:rPr>
                <w:b w:val="0"/>
              </w:rPr>
              <w:t>In diesem Ordner befindet sich das Webstorm Projekt für den Client-Teil der IPA. Dieser liegt in derselben Struktur wie das Livesystem.</w:t>
            </w:r>
          </w:p>
        </w:tc>
      </w:tr>
      <w:tr w:rsidR="00ED52EE" w:rsidRPr="00C13406" w:rsidTr="00DA6078">
        <w:trPr>
          <w:trHeight w:val="1563"/>
        </w:trPr>
        <w:tc>
          <w:tcPr>
            <w:tcW w:w="2300" w:type="dxa"/>
            <w:vMerge/>
          </w:tcPr>
          <w:p w:rsidR="00ED52EE" w:rsidRPr="00C13406" w:rsidRDefault="00ED52EE" w:rsidP="00ED52EE">
            <w:pPr>
              <w:pStyle w:val="Text"/>
              <w:rPr>
                <w:noProof/>
              </w:rPr>
            </w:pPr>
          </w:p>
        </w:tc>
        <w:tc>
          <w:tcPr>
            <w:tcW w:w="6942" w:type="dxa"/>
          </w:tcPr>
          <w:p w:rsidR="00ED52EE" w:rsidRPr="00C13406" w:rsidRDefault="00ED52EE" w:rsidP="00ED52EE">
            <w:pPr>
              <w:pStyle w:val="Text"/>
            </w:pPr>
            <w:r w:rsidRPr="00C13406">
              <w:rPr>
                <w:b/>
              </w:rPr>
              <w:t>Doc</w:t>
            </w:r>
          </w:p>
          <w:p w:rsidR="00ED52EE" w:rsidRPr="00C13406" w:rsidRDefault="004D76AA" w:rsidP="00ED52EE">
            <w:pPr>
              <w:pStyle w:val="Text"/>
            </w:pPr>
            <w:r w:rsidRPr="00C13406">
              <w:t>Hier drin befindet sich die Dokumentation der IPA, der Zeitplan, die Kriterien und die Vorlage für das Tagesjournal</w:t>
            </w:r>
            <w:r w:rsidR="004C31B9" w:rsidRPr="00C13406">
              <w:t>.</w:t>
            </w:r>
          </w:p>
        </w:tc>
      </w:tr>
      <w:tr w:rsidR="00ED52EE" w:rsidRPr="00C13406" w:rsidTr="00DA6078">
        <w:trPr>
          <w:trHeight w:val="1563"/>
        </w:trPr>
        <w:tc>
          <w:tcPr>
            <w:tcW w:w="2300" w:type="dxa"/>
            <w:vMerge/>
          </w:tcPr>
          <w:p w:rsidR="00ED52EE" w:rsidRPr="00C13406" w:rsidRDefault="00ED52EE" w:rsidP="00ED52EE">
            <w:pPr>
              <w:pStyle w:val="Text"/>
              <w:rPr>
                <w:noProof/>
              </w:rPr>
            </w:pPr>
          </w:p>
        </w:tc>
        <w:tc>
          <w:tcPr>
            <w:tcW w:w="6942" w:type="dxa"/>
          </w:tcPr>
          <w:p w:rsidR="00ED52EE" w:rsidRPr="00C13406" w:rsidRDefault="004D76AA" w:rsidP="00ED52EE">
            <w:pPr>
              <w:pStyle w:val="Text"/>
              <w:rPr>
                <w:b/>
              </w:rPr>
            </w:pPr>
            <w:r w:rsidRPr="00C13406">
              <w:rPr>
                <w:b/>
              </w:rPr>
              <w:t>Arbeits- &amp; Tagesjournal</w:t>
            </w:r>
          </w:p>
          <w:p w:rsidR="004D76AA" w:rsidRPr="00C13406" w:rsidRDefault="004D76AA" w:rsidP="00ED52EE">
            <w:pPr>
              <w:pStyle w:val="Text"/>
            </w:pPr>
            <w:r w:rsidRPr="00C13406">
              <w:t>Der Ordner beinhaltet sämtliche ausgefüllte Arbeits- und Tagesjournale</w:t>
            </w:r>
            <w:r w:rsidR="004C31B9" w:rsidRPr="00C13406">
              <w:t>.</w:t>
            </w:r>
          </w:p>
        </w:tc>
      </w:tr>
      <w:tr w:rsidR="00ED52EE" w:rsidRPr="00C13406" w:rsidTr="00DA6078">
        <w:trPr>
          <w:trHeight w:val="1563"/>
        </w:trPr>
        <w:tc>
          <w:tcPr>
            <w:tcW w:w="2300" w:type="dxa"/>
            <w:vMerge/>
          </w:tcPr>
          <w:p w:rsidR="00ED52EE" w:rsidRPr="00C13406" w:rsidRDefault="00ED52EE" w:rsidP="00ED52EE">
            <w:pPr>
              <w:pStyle w:val="Text"/>
              <w:rPr>
                <w:noProof/>
              </w:rPr>
            </w:pPr>
          </w:p>
        </w:tc>
        <w:tc>
          <w:tcPr>
            <w:tcW w:w="6942" w:type="dxa"/>
          </w:tcPr>
          <w:p w:rsidR="00ED52EE" w:rsidRPr="00C13406" w:rsidRDefault="004D76AA" w:rsidP="00ED52EE">
            <w:pPr>
              <w:pStyle w:val="Text"/>
              <w:rPr>
                <w:b/>
              </w:rPr>
            </w:pPr>
            <w:r w:rsidRPr="00C13406">
              <w:rPr>
                <w:b/>
              </w:rPr>
              <w:t>Diagramme</w:t>
            </w:r>
          </w:p>
          <w:p w:rsidR="004D76AA" w:rsidRPr="00C13406" w:rsidRDefault="004D76AA" w:rsidP="00ED52EE">
            <w:pPr>
              <w:pStyle w:val="Text"/>
            </w:pPr>
            <w:r w:rsidRPr="00C13406">
              <w:t xml:space="preserve">Der Ordner </w:t>
            </w:r>
            <w:r w:rsidR="00A626FD" w:rsidRPr="00C13406">
              <w:t>enthält eine Kopie jedes Diagramms als PNG</w:t>
            </w:r>
            <w:r w:rsidR="004C31B9" w:rsidRPr="00C13406">
              <w:t>.</w:t>
            </w:r>
          </w:p>
        </w:tc>
      </w:tr>
      <w:tr w:rsidR="00ED52EE" w:rsidRPr="00C13406" w:rsidTr="00DA6078">
        <w:trPr>
          <w:trHeight w:val="1563"/>
        </w:trPr>
        <w:tc>
          <w:tcPr>
            <w:tcW w:w="2300" w:type="dxa"/>
            <w:vMerge/>
          </w:tcPr>
          <w:p w:rsidR="00ED52EE" w:rsidRPr="00C13406" w:rsidRDefault="00ED52EE" w:rsidP="00ED52EE">
            <w:pPr>
              <w:pStyle w:val="Text"/>
              <w:rPr>
                <w:noProof/>
              </w:rPr>
            </w:pPr>
          </w:p>
        </w:tc>
        <w:tc>
          <w:tcPr>
            <w:tcW w:w="6942" w:type="dxa"/>
          </w:tcPr>
          <w:p w:rsidR="00ED52EE" w:rsidRPr="00C13406" w:rsidRDefault="00A626FD" w:rsidP="00ED52EE">
            <w:pPr>
              <w:pStyle w:val="Text"/>
              <w:rPr>
                <w:b/>
              </w:rPr>
            </w:pPr>
            <w:r w:rsidRPr="00C13406">
              <w:rPr>
                <w:b/>
              </w:rPr>
              <w:t>Screenshot</w:t>
            </w:r>
          </w:p>
          <w:p w:rsidR="00A626FD" w:rsidRPr="00C13406" w:rsidRDefault="00A626FD" w:rsidP="00ED52EE">
            <w:pPr>
              <w:pStyle w:val="Text"/>
            </w:pPr>
            <w:r w:rsidRPr="00C13406">
              <w:t>Sämtliche Screenshots, die in der Doku verwendet werden, werden auch in diesem Ordner abgelegt.</w:t>
            </w:r>
          </w:p>
        </w:tc>
      </w:tr>
      <w:tr w:rsidR="00ED52EE" w:rsidRPr="00C13406" w:rsidTr="00DA6078">
        <w:trPr>
          <w:trHeight w:val="1563"/>
        </w:trPr>
        <w:tc>
          <w:tcPr>
            <w:tcW w:w="2300" w:type="dxa"/>
            <w:vMerge/>
          </w:tcPr>
          <w:p w:rsidR="00ED52EE" w:rsidRPr="00C13406" w:rsidRDefault="00ED52EE" w:rsidP="00ED52EE">
            <w:pPr>
              <w:pStyle w:val="Text"/>
              <w:rPr>
                <w:noProof/>
              </w:rPr>
            </w:pPr>
          </w:p>
        </w:tc>
        <w:tc>
          <w:tcPr>
            <w:tcW w:w="6942" w:type="dxa"/>
          </w:tcPr>
          <w:p w:rsidR="00ED52EE" w:rsidRPr="00C13406" w:rsidRDefault="00A626FD" w:rsidP="00ED52EE">
            <w:pPr>
              <w:pStyle w:val="Text"/>
              <w:rPr>
                <w:b/>
              </w:rPr>
            </w:pPr>
            <w:r w:rsidRPr="00C13406">
              <w:rPr>
                <w:b/>
              </w:rPr>
              <w:t>Server</w:t>
            </w:r>
          </w:p>
          <w:p w:rsidR="00A626FD" w:rsidRPr="00C13406" w:rsidRDefault="00DA6078" w:rsidP="003F2F6A">
            <w:pPr>
              <w:pStyle w:val="Text"/>
              <w:keepNext/>
            </w:pPr>
            <w:r w:rsidRPr="00C13406">
              <w:t>In diesem Ordner liegt das ganze Visual Studio Projekt des Backend.</w:t>
            </w:r>
          </w:p>
        </w:tc>
      </w:tr>
    </w:tbl>
    <w:p w:rsidR="00700DA9" w:rsidRDefault="00344DAC" w:rsidP="00CB7BA8">
      <w:pPr>
        <w:pStyle w:val="Caption"/>
      </w:pPr>
      <w:bookmarkStart w:id="56" w:name="_Toc510789118"/>
      <w:r w:rsidRPr="00C13406">
        <w:t xml:space="preserve">Tabelle </w:t>
      </w:r>
      <w:r w:rsidRPr="00C13406">
        <w:fldChar w:fldCharType="begin"/>
      </w:r>
      <w:r w:rsidRPr="00C13406">
        <w:instrText xml:space="preserve"> SEQ Tabelle \* ARABIC </w:instrText>
      </w:r>
      <w:r w:rsidRPr="00C13406">
        <w:fldChar w:fldCharType="separate"/>
      </w:r>
      <w:r w:rsidR="001108DB">
        <w:rPr>
          <w:noProof/>
        </w:rPr>
        <w:t>1</w:t>
      </w:r>
      <w:r w:rsidRPr="00C13406">
        <w:fldChar w:fldCharType="end"/>
      </w:r>
      <w:r w:rsidRPr="00C13406">
        <w:t xml:space="preserve"> </w:t>
      </w:r>
      <w:r w:rsidR="00700DA9">
        <w:t>–</w:t>
      </w:r>
      <w:r w:rsidRPr="00C13406">
        <w:t xml:space="preserve"> Dokumentablage</w:t>
      </w:r>
      <w:bookmarkEnd w:id="56"/>
    </w:p>
    <w:p w:rsidR="00CB7BA8" w:rsidRDefault="00CB7BA8">
      <w:pPr>
        <w:spacing w:line="240" w:lineRule="auto"/>
      </w:pPr>
      <w:r>
        <w:br w:type="page"/>
      </w:r>
    </w:p>
    <w:tbl>
      <w:tblPr>
        <w:tblStyle w:val="TableGrid"/>
        <w:tblW w:w="0" w:type="auto"/>
        <w:tblLook w:val="04A0" w:firstRow="1" w:lastRow="0" w:firstColumn="1" w:lastColumn="0" w:noHBand="0" w:noVBand="1"/>
      </w:tblPr>
      <w:tblGrid>
        <w:gridCol w:w="4535"/>
        <w:gridCol w:w="4707"/>
      </w:tblGrid>
      <w:tr w:rsidR="00CB7BA8" w:rsidTr="00115D35">
        <w:trPr>
          <w:cnfStyle w:val="100000000000" w:firstRow="1" w:lastRow="0" w:firstColumn="0" w:lastColumn="0" w:oddVBand="0" w:evenVBand="0" w:oddHBand="0" w:evenHBand="0" w:firstRowFirstColumn="0" w:firstRowLastColumn="0" w:lastRowFirstColumn="0" w:lastRowLastColumn="0"/>
        </w:trPr>
        <w:tc>
          <w:tcPr>
            <w:tcW w:w="4535" w:type="dxa"/>
          </w:tcPr>
          <w:p w:rsidR="00CB7BA8" w:rsidRDefault="00CB7BA8" w:rsidP="00700DA9">
            <w:pPr>
              <w:pStyle w:val="Text"/>
              <w:rPr>
                <w:noProof/>
              </w:rPr>
            </w:pPr>
            <w:r>
              <w:rPr>
                <w:noProof/>
              </w:rPr>
              <w:lastRenderedPageBreak/>
              <w:t>Webstorms Projekt (Frontend)</w:t>
            </w:r>
          </w:p>
        </w:tc>
        <w:tc>
          <w:tcPr>
            <w:tcW w:w="4707" w:type="dxa"/>
          </w:tcPr>
          <w:p w:rsidR="00CB7BA8" w:rsidRDefault="00CB7BA8" w:rsidP="001434A2">
            <w:pPr>
              <w:pStyle w:val="Text"/>
              <w:keepNext/>
              <w:rPr>
                <w:noProof/>
              </w:rPr>
            </w:pPr>
            <w:r>
              <w:rPr>
                <w:noProof/>
              </w:rPr>
              <w:t>Visual Studio Projekt (Backend)</w:t>
            </w:r>
          </w:p>
        </w:tc>
      </w:tr>
      <w:tr w:rsidR="00700DA9" w:rsidTr="00115D35">
        <w:tc>
          <w:tcPr>
            <w:tcW w:w="4535" w:type="dxa"/>
          </w:tcPr>
          <w:p w:rsidR="00700DA9" w:rsidRDefault="00700DA9" w:rsidP="00700DA9">
            <w:pPr>
              <w:pStyle w:val="Text"/>
            </w:pPr>
            <w:bookmarkStart w:id="57" w:name="_Toc509235226"/>
            <w:bookmarkStart w:id="58" w:name="_Toc510196297"/>
            <w:r>
              <w:rPr>
                <w:noProof/>
              </w:rPr>
              <w:drawing>
                <wp:inline distT="0" distB="0" distL="0" distR="0" wp14:anchorId="5212248B" wp14:editId="1D10DD03">
                  <wp:extent cx="2771775" cy="5247139"/>
                  <wp:effectExtent l="0" t="0" r="0" b="0"/>
                  <wp:docPr id="69" name="Picture 69" descr="C:\Users\kre.CMIAG\Downloads\Frontend Fol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e.CMIAG\Downloads\Frontend Folders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27052" b="-567"/>
                          <a:stretch/>
                        </pic:blipFill>
                        <pic:spPr bwMode="auto">
                          <a:xfrm>
                            <a:off x="0" y="0"/>
                            <a:ext cx="2803953" cy="5308053"/>
                          </a:xfrm>
                          <a:prstGeom prst="rect">
                            <a:avLst/>
                          </a:prstGeom>
                          <a:noFill/>
                          <a:ln>
                            <a:noFill/>
                          </a:ln>
                          <a:extLst>
                            <a:ext uri="{53640926-AAD7-44D8-BBD7-CCE9431645EC}">
                              <a14:shadowObscured xmlns:a14="http://schemas.microsoft.com/office/drawing/2010/main"/>
                            </a:ext>
                          </a:extLst>
                        </pic:spPr>
                      </pic:pic>
                    </a:graphicData>
                  </a:graphic>
                </wp:inline>
              </w:drawing>
            </w:r>
          </w:p>
          <w:p w:rsidR="001434A2" w:rsidRPr="003E1642" w:rsidRDefault="001434A2" w:rsidP="001434A2">
            <w:pPr>
              <w:pStyle w:val="Caption"/>
              <w:rPr>
                <w:b/>
              </w:rPr>
            </w:pPr>
            <w:bookmarkStart w:id="59" w:name="_Toc510789011"/>
            <w:r w:rsidRPr="003E1642">
              <w:rPr>
                <w:b/>
              </w:rPr>
              <w:t xml:space="preserve">Abbildung </w:t>
            </w:r>
            <w:r w:rsidRPr="003E1642">
              <w:rPr>
                <w:b/>
              </w:rPr>
              <w:fldChar w:fldCharType="begin"/>
            </w:r>
            <w:r w:rsidRPr="003E1642">
              <w:rPr>
                <w:b/>
              </w:rPr>
              <w:instrText xml:space="preserve"> SEQ Abbildung \* ARABIC </w:instrText>
            </w:r>
            <w:r w:rsidRPr="003E1642">
              <w:rPr>
                <w:b/>
              </w:rPr>
              <w:fldChar w:fldCharType="separate"/>
            </w:r>
            <w:r w:rsidR="001108DB">
              <w:rPr>
                <w:b/>
                <w:noProof/>
              </w:rPr>
              <w:t>2</w:t>
            </w:r>
            <w:r w:rsidRPr="003E1642">
              <w:rPr>
                <w:b/>
              </w:rPr>
              <w:fldChar w:fldCharType="end"/>
            </w:r>
            <w:r w:rsidRPr="003E1642">
              <w:rPr>
                <w:b/>
              </w:rPr>
              <w:t xml:space="preserve"> - Frontend Ordnerstruktur</w:t>
            </w:r>
            <w:bookmarkEnd w:id="59"/>
          </w:p>
        </w:tc>
        <w:tc>
          <w:tcPr>
            <w:tcW w:w="4707" w:type="dxa"/>
          </w:tcPr>
          <w:p w:rsidR="00700DA9" w:rsidRDefault="00700DA9" w:rsidP="001434A2">
            <w:pPr>
              <w:pStyle w:val="Text"/>
              <w:keepNext/>
            </w:pPr>
            <w:r>
              <w:rPr>
                <w:noProof/>
              </w:rPr>
              <w:drawing>
                <wp:inline distT="0" distB="0" distL="0" distR="0">
                  <wp:extent cx="2838450" cy="7925086"/>
                  <wp:effectExtent l="0" t="0" r="0" b="0"/>
                  <wp:docPr id="68" name="Picture 68" descr="C:\Users\kre.CMIAG\Downloads\Backend Assembli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e.CMIAG\Downloads\Backend Assemblies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396" cy="7980776"/>
                          </a:xfrm>
                          <a:prstGeom prst="rect">
                            <a:avLst/>
                          </a:prstGeom>
                          <a:noFill/>
                          <a:ln>
                            <a:noFill/>
                          </a:ln>
                        </pic:spPr>
                      </pic:pic>
                    </a:graphicData>
                  </a:graphic>
                </wp:inline>
              </w:drawing>
            </w:r>
          </w:p>
          <w:p w:rsidR="00FE0151" w:rsidRPr="003E1642" w:rsidRDefault="00FE0151" w:rsidP="00FE0151">
            <w:pPr>
              <w:pStyle w:val="Caption"/>
              <w:rPr>
                <w:b/>
              </w:rPr>
            </w:pPr>
            <w:bookmarkStart w:id="60" w:name="_Toc510789012"/>
            <w:r w:rsidRPr="003E1642">
              <w:rPr>
                <w:b/>
              </w:rPr>
              <w:t xml:space="preserve">Abbildung </w:t>
            </w:r>
            <w:r w:rsidRPr="003E1642">
              <w:rPr>
                <w:b/>
              </w:rPr>
              <w:fldChar w:fldCharType="begin"/>
            </w:r>
            <w:r w:rsidRPr="003E1642">
              <w:rPr>
                <w:b/>
              </w:rPr>
              <w:instrText xml:space="preserve"> SEQ Abbildung \* ARABIC </w:instrText>
            </w:r>
            <w:r w:rsidRPr="003E1642">
              <w:rPr>
                <w:b/>
              </w:rPr>
              <w:fldChar w:fldCharType="separate"/>
            </w:r>
            <w:r w:rsidR="001108DB">
              <w:rPr>
                <w:b/>
                <w:noProof/>
              </w:rPr>
              <w:t>3</w:t>
            </w:r>
            <w:r w:rsidRPr="003E1642">
              <w:rPr>
                <w:b/>
              </w:rPr>
              <w:fldChar w:fldCharType="end"/>
            </w:r>
            <w:r w:rsidRPr="003E1642">
              <w:rPr>
                <w:b/>
              </w:rPr>
              <w:t xml:space="preserve"> - Backend Ordnerstruktur</w:t>
            </w:r>
            <w:bookmarkEnd w:id="60"/>
          </w:p>
        </w:tc>
      </w:tr>
    </w:tbl>
    <w:p w:rsidR="00115D35" w:rsidRDefault="00115D35" w:rsidP="00115D35">
      <w:pPr>
        <w:pStyle w:val="Caption"/>
      </w:pPr>
      <w:bookmarkStart w:id="61" w:name="_Toc510789119"/>
      <w:r>
        <w:t xml:space="preserve">Tabelle </w:t>
      </w:r>
      <w:r>
        <w:fldChar w:fldCharType="begin"/>
      </w:r>
      <w:r>
        <w:instrText xml:space="preserve"> SEQ Tabelle \* ARABIC </w:instrText>
      </w:r>
      <w:r>
        <w:fldChar w:fldCharType="separate"/>
      </w:r>
      <w:r w:rsidR="001108DB">
        <w:rPr>
          <w:noProof/>
        </w:rPr>
        <w:t>2</w:t>
      </w:r>
      <w:r>
        <w:fldChar w:fldCharType="end"/>
      </w:r>
      <w:r>
        <w:t xml:space="preserve"> - Source Code Ordnerstruktur</w:t>
      </w:r>
      <w:bookmarkEnd w:id="61"/>
    </w:p>
    <w:p w:rsidR="003D6D88" w:rsidRPr="00C13406" w:rsidRDefault="003D6D88" w:rsidP="003D6D88">
      <w:pPr>
        <w:pStyle w:val="Heading3"/>
      </w:pPr>
      <w:bookmarkStart w:id="62" w:name="_Toc510789227"/>
      <w:r w:rsidRPr="00C13406">
        <w:lastRenderedPageBreak/>
        <w:t>Kontroll-Tasks</w:t>
      </w:r>
      <w:bookmarkEnd w:id="57"/>
      <w:bookmarkEnd w:id="58"/>
      <w:bookmarkEnd w:id="62"/>
    </w:p>
    <w:p w:rsidR="00FA51CE" w:rsidRPr="00C13406" w:rsidRDefault="006B39E6" w:rsidP="006B39E6">
      <w:pPr>
        <w:pStyle w:val="Text"/>
        <w:numPr>
          <w:ilvl w:val="0"/>
          <w:numId w:val="30"/>
        </w:numPr>
      </w:pPr>
      <w:r w:rsidRPr="00C13406">
        <w:t xml:space="preserve">Nach </w:t>
      </w:r>
      <w:r w:rsidR="00395917" w:rsidRPr="00C13406">
        <w:t>den</w:t>
      </w:r>
      <w:r w:rsidRPr="00C13406">
        <w:t xml:space="preserve"> </w:t>
      </w:r>
      <w:r w:rsidR="00337F1D" w:rsidRPr="00C13406">
        <w:t>IPERKA Ph</w:t>
      </w:r>
      <w:r w:rsidR="003A273D" w:rsidRPr="00C13406">
        <w:t>ase</w:t>
      </w:r>
      <w:r w:rsidR="00EE2D23" w:rsidRPr="00C13406">
        <w:t xml:space="preserve">n </w:t>
      </w:r>
      <w:r w:rsidR="00BF2177">
        <w:t>p</w:t>
      </w:r>
      <w:r w:rsidR="00EE2D23" w:rsidRPr="00C13406">
        <w:t xml:space="preserve">lanen, </w:t>
      </w:r>
      <w:r w:rsidR="00BF2177">
        <w:t>e</w:t>
      </w:r>
      <w:r w:rsidR="00EE2D23" w:rsidRPr="00C13406">
        <w:t xml:space="preserve">ntscheiden und </w:t>
      </w:r>
      <w:r w:rsidR="00BF2177">
        <w:t>r</w:t>
      </w:r>
      <w:r w:rsidR="00EE2D23" w:rsidRPr="00C13406">
        <w:t>ealisieren</w:t>
      </w:r>
      <w:r w:rsidRPr="00C13406">
        <w:t xml:space="preserve"> wird das Dokument zum </w:t>
      </w:r>
      <w:r w:rsidR="00606CBA">
        <w:t>G</w:t>
      </w:r>
      <w:r w:rsidRPr="00C13406">
        <w:t xml:space="preserve">egenlesen gegeben. Am </w:t>
      </w:r>
      <w:r w:rsidR="003514DB" w:rsidRPr="00C13406">
        <w:t>anschliessenden Tag</w:t>
      </w:r>
      <w:r w:rsidRPr="00C13406">
        <w:t xml:space="preserve"> </w:t>
      </w:r>
      <w:r w:rsidR="00D92651" w:rsidRPr="00C13406">
        <w:t>wird</w:t>
      </w:r>
      <w:r w:rsidRPr="00C13406">
        <w:t xml:space="preserve"> jeweils </w:t>
      </w:r>
      <w:r w:rsidR="00D92651" w:rsidRPr="00C13406">
        <w:t>eine Stunde</w:t>
      </w:r>
      <w:r w:rsidRPr="00C13406">
        <w:t xml:space="preserve"> eingerechnet, um zu besprechen und allfällige Fehler zu beheben.</w:t>
      </w:r>
    </w:p>
    <w:p w:rsidR="006B39E6" w:rsidRPr="00C13406" w:rsidRDefault="006B39E6" w:rsidP="006B39E6">
      <w:pPr>
        <w:pStyle w:val="Text"/>
        <w:numPr>
          <w:ilvl w:val="0"/>
          <w:numId w:val="30"/>
        </w:numPr>
      </w:pPr>
      <w:r w:rsidRPr="00C13406">
        <w:t>Jeweils am Ende einer Woche, wird die Anforderungsliste mit dem Ist</w:t>
      </w:r>
      <w:r w:rsidR="004723FA">
        <w:t>-</w:t>
      </w:r>
      <w:r w:rsidRPr="00C13406">
        <w:t>Stand verglichen.</w:t>
      </w:r>
    </w:p>
    <w:p w:rsidR="00A2621A" w:rsidRPr="00C13406" w:rsidRDefault="000A18BE" w:rsidP="000A18BE">
      <w:pPr>
        <w:pStyle w:val="Heading1"/>
      </w:pPr>
      <w:bookmarkStart w:id="63" w:name="_Toc510196298"/>
      <w:bookmarkStart w:id="64" w:name="_Toc510789228"/>
      <w:r w:rsidRPr="00C13406">
        <w:lastRenderedPageBreak/>
        <w:t>Allgemeines</w:t>
      </w:r>
      <w:bookmarkEnd w:id="63"/>
      <w:bookmarkEnd w:id="64"/>
    </w:p>
    <w:p w:rsidR="000A18BE" w:rsidRPr="00C13406" w:rsidRDefault="007A5529" w:rsidP="000A18BE">
      <w:pPr>
        <w:pStyle w:val="Heading2"/>
      </w:pPr>
      <w:bookmarkStart w:id="65" w:name="_Toc509235229"/>
      <w:bookmarkStart w:id="66" w:name="_Toc510196299"/>
      <w:bookmarkStart w:id="67" w:name="_Toc510789229"/>
      <w:r w:rsidRPr="00C13406">
        <w:t>Konventionen</w:t>
      </w:r>
      <w:bookmarkEnd w:id="65"/>
      <w:bookmarkEnd w:id="66"/>
      <w:bookmarkEnd w:id="67"/>
    </w:p>
    <w:p w:rsidR="006D71CE" w:rsidRPr="00C13406" w:rsidRDefault="006D71CE" w:rsidP="006D71CE">
      <w:pPr>
        <w:pStyle w:val="Heading3"/>
      </w:pPr>
      <w:bookmarkStart w:id="68" w:name="_Toc509235230"/>
      <w:bookmarkStart w:id="69" w:name="_Toc510196300"/>
      <w:bookmarkStart w:id="70" w:name="_Toc510789230"/>
      <w:r w:rsidRPr="00C13406">
        <w:t>Dokumentation</w:t>
      </w:r>
      <w:bookmarkEnd w:id="68"/>
      <w:bookmarkEnd w:id="69"/>
      <w:bookmarkEnd w:id="70"/>
    </w:p>
    <w:tbl>
      <w:tblPr>
        <w:tblStyle w:val="TableGrid"/>
        <w:tblW w:w="0" w:type="auto"/>
        <w:tblLook w:val="04A0" w:firstRow="1" w:lastRow="0" w:firstColumn="1" w:lastColumn="0" w:noHBand="0" w:noVBand="1"/>
      </w:tblPr>
      <w:tblGrid>
        <w:gridCol w:w="3261"/>
        <w:gridCol w:w="5981"/>
      </w:tblGrid>
      <w:tr w:rsidR="00A42FC4" w:rsidRPr="00C13406" w:rsidTr="00C32C69">
        <w:trPr>
          <w:cnfStyle w:val="100000000000" w:firstRow="1" w:lastRow="0" w:firstColumn="0" w:lastColumn="0" w:oddVBand="0" w:evenVBand="0" w:oddHBand="0" w:evenHBand="0" w:firstRowFirstColumn="0" w:firstRowLastColumn="0" w:lastRowFirstColumn="0" w:lastRowLastColumn="0"/>
        </w:trPr>
        <w:tc>
          <w:tcPr>
            <w:tcW w:w="3261" w:type="dxa"/>
          </w:tcPr>
          <w:p w:rsidR="00A42FC4" w:rsidRPr="00C13406" w:rsidRDefault="00A42FC4" w:rsidP="006D71CE">
            <w:pPr>
              <w:pStyle w:val="Text"/>
            </w:pPr>
            <w:r w:rsidRPr="00C13406">
              <w:t>Bereich</w:t>
            </w:r>
          </w:p>
        </w:tc>
        <w:tc>
          <w:tcPr>
            <w:tcW w:w="5981" w:type="dxa"/>
          </w:tcPr>
          <w:p w:rsidR="00A42FC4" w:rsidRPr="00C13406" w:rsidRDefault="00C32C69" w:rsidP="006D71CE">
            <w:pPr>
              <w:pStyle w:val="Text"/>
            </w:pPr>
            <w:r w:rsidRPr="00C13406">
              <w:t>Vorgabe</w:t>
            </w:r>
          </w:p>
        </w:tc>
      </w:tr>
      <w:tr w:rsidR="00A42FC4" w:rsidRPr="00C13406" w:rsidTr="00C32C69">
        <w:tc>
          <w:tcPr>
            <w:tcW w:w="3261" w:type="dxa"/>
          </w:tcPr>
          <w:p w:rsidR="00A42FC4" w:rsidRPr="00C13406" w:rsidRDefault="00335EDE" w:rsidP="002C7DB9">
            <w:pPr>
              <w:pStyle w:val="Text"/>
              <w:spacing w:before="20"/>
            </w:pPr>
            <w:r w:rsidRPr="00C13406">
              <w:t>Seitenumbruch</w:t>
            </w:r>
          </w:p>
        </w:tc>
        <w:tc>
          <w:tcPr>
            <w:tcW w:w="5981" w:type="dxa"/>
          </w:tcPr>
          <w:p w:rsidR="00A42FC4" w:rsidRPr="00C13406" w:rsidRDefault="00335EDE" w:rsidP="002C7DB9">
            <w:pPr>
              <w:pStyle w:val="Text"/>
              <w:spacing w:before="20"/>
            </w:pPr>
            <w:r w:rsidRPr="00C13406">
              <w:t xml:space="preserve">Alle </w:t>
            </w:r>
            <w:r w:rsidR="007F38F2" w:rsidRPr="00C13406">
              <w:t>Ü</w:t>
            </w:r>
            <w:r w:rsidRPr="00C13406">
              <w:t>berschriften erster Stufe beginnen auf einer neuen Seite</w:t>
            </w:r>
            <w:r w:rsidR="002C0C55" w:rsidRPr="00C13406">
              <w:t>. Kei</w:t>
            </w:r>
            <w:r w:rsidR="0074509B" w:rsidRPr="00C13406">
              <w:t xml:space="preserve">ne Überschrift steht </w:t>
            </w:r>
            <w:r w:rsidR="00DD3255" w:rsidRPr="00C13406">
              <w:t>ganz unten</w:t>
            </w:r>
            <w:r w:rsidR="0074509B" w:rsidRPr="00C13406">
              <w:t xml:space="preserve"> </w:t>
            </w:r>
            <w:r w:rsidR="00B93EDC" w:rsidRPr="00C13406">
              <w:t>auf einer Seite</w:t>
            </w:r>
            <w:r w:rsidR="002B72DF" w:rsidRPr="00C13406">
              <w:t>.</w:t>
            </w:r>
          </w:p>
        </w:tc>
      </w:tr>
      <w:tr w:rsidR="00A42FC4" w:rsidRPr="00C13406" w:rsidTr="00C32C69">
        <w:tc>
          <w:tcPr>
            <w:tcW w:w="3261" w:type="dxa"/>
          </w:tcPr>
          <w:p w:rsidR="00A42FC4" w:rsidRPr="00C13406" w:rsidRDefault="006D2CBE" w:rsidP="006D71CE">
            <w:pPr>
              <w:pStyle w:val="Text"/>
            </w:pPr>
            <w:r>
              <w:t>Dokumentvorlage</w:t>
            </w:r>
          </w:p>
        </w:tc>
        <w:tc>
          <w:tcPr>
            <w:tcW w:w="5981" w:type="dxa"/>
          </w:tcPr>
          <w:p w:rsidR="00A42FC4" w:rsidRPr="00C13406" w:rsidRDefault="00524282" w:rsidP="006D71CE">
            <w:pPr>
              <w:pStyle w:val="Text"/>
            </w:pPr>
            <w:r w:rsidRPr="00C13406">
              <w:t xml:space="preserve">Von </w:t>
            </w:r>
            <w:r w:rsidR="007A6536">
              <w:t>officeatwork</w:t>
            </w:r>
            <w:r w:rsidR="00BE3D1C" w:rsidRPr="00C13406">
              <w:t xml:space="preserve"> zu entnehmen</w:t>
            </w:r>
          </w:p>
        </w:tc>
      </w:tr>
    </w:tbl>
    <w:p w:rsidR="000F5AAF" w:rsidRPr="00C13406" w:rsidRDefault="000F5AAF" w:rsidP="000F5AAF">
      <w:pPr>
        <w:pStyle w:val="Caption"/>
      </w:pPr>
      <w:bookmarkStart w:id="71" w:name="_Toc509235231"/>
      <w:bookmarkStart w:id="72" w:name="_Toc510789120"/>
      <w:r w:rsidRPr="00C13406">
        <w:t xml:space="preserve">Tabelle </w:t>
      </w:r>
      <w:r w:rsidRPr="00C13406">
        <w:fldChar w:fldCharType="begin"/>
      </w:r>
      <w:r w:rsidRPr="00C13406">
        <w:instrText xml:space="preserve"> SEQ Tabelle \* ARABIC </w:instrText>
      </w:r>
      <w:r w:rsidRPr="00C13406">
        <w:fldChar w:fldCharType="separate"/>
      </w:r>
      <w:r w:rsidR="001108DB">
        <w:rPr>
          <w:noProof/>
        </w:rPr>
        <w:t>3</w:t>
      </w:r>
      <w:r w:rsidRPr="00C13406">
        <w:fldChar w:fldCharType="end"/>
      </w:r>
      <w:r w:rsidRPr="00C13406">
        <w:t xml:space="preserve"> - Konventionen Dokumentation</w:t>
      </w:r>
      <w:bookmarkEnd w:id="72"/>
    </w:p>
    <w:p w:rsidR="007A5529" w:rsidRPr="00C13406" w:rsidRDefault="00F30CAA" w:rsidP="00491654">
      <w:pPr>
        <w:pStyle w:val="Heading3"/>
      </w:pPr>
      <w:bookmarkStart w:id="73" w:name="_Toc510196301"/>
      <w:bookmarkStart w:id="74" w:name="_Toc510789231"/>
      <w:r w:rsidRPr="00C13406">
        <w:t>Code-Konventionen</w:t>
      </w:r>
      <w:r w:rsidR="008F72ED" w:rsidRPr="00C13406">
        <w:t xml:space="preserve"> C#</w:t>
      </w:r>
      <w:bookmarkEnd w:id="71"/>
      <w:bookmarkEnd w:id="73"/>
      <w:bookmarkEnd w:id="74"/>
    </w:p>
    <w:tbl>
      <w:tblPr>
        <w:tblStyle w:val="TableGrid"/>
        <w:tblW w:w="0" w:type="auto"/>
        <w:tblLook w:val="04A0" w:firstRow="1" w:lastRow="0" w:firstColumn="1" w:lastColumn="0" w:noHBand="0" w:noVBand="1"/>
      </w:tblPr>
      <w:tblGrid>
        <w:gridCol w:w="3261"/>
        <w:gridCol w:w="5981"/>
      </w:tblGrid>
      <w:tr w:rsidR="008F72ED" w:rsidRPr="00C13406" w:rsidTr="005F121A">
        <w:trPr>
          <w:cnfStyle w:val="100000000000" w:firstRow="1" w:lastRow="0" w:firstColumn="0" w:lastColumn="0" w:oddVBand="0" w:evenVBand="0" w:oddHBand="0" w:evenHBand="0" w:firstRowFirstColumn="0" w:firstRowLastColumn="0" w:lastRowFirstColumn="0" w:lastRowLastColumn="0"/>
        </w:trPr>
        <w:tc>
          <w:tcPr>
            <w:tcW w:w="3261" w:type="dxa"/>
          </w:tcPr>
          <w:p w:rsidR="008F72ED" w:rsidRPr="00C13406" w:rsidRDefault="005F121A" w:rsidP="001767FE">
            <w:pPr>
              <w:pStyle w:val="Text"/>
            </w:pPr>
            <w:r w:rsidRPr="00C13406">
              <w:t>Bereich</w:t>
            </w:r>
          </w:p>
        </w:tc>
        <w:tc>
          <w:tcPr>
            <w:tcW w:w="5981" w:type="dxa"/>
          </w:tcPr>
          <w:p w:rsidR="008F72ED" w:rsidRPr="00C13406" w:rsidRDefault="005F121A" w:rsidP="001767FE">
            <w:pPr>
              <w:pStyle w:val="Text"/>
            </w:pPr>
            <w:r w:rsidRPr="00C13406">
              <w:t>Vorgabe</w:t>
            </w:r>
            <w:r w:rsidR="00544134" w:rsidRPr="00C13406">
              <w:t>n</w:t>
            </w:r>
          </w:p>
        </w:tc>
      </w:tr>
      <w:tr w:rsidR="008F72ED" w:rsidRPr="00C13406" w:rsidTr="005F121A">
        <w:tc>
          <w:tcPr>
            <w:tcW w:w="3261" w:type="dxa"/>
          </w:tcPr>
          <w:p w:rsidR="008F72ED" w:rsidRPr="00C13406" w:rsidRDefault="005F121A" w:rsidP="001767FE">
            <w:pPr>
              <w:pStyle w:val="Text"/>
            </w:pPr>
            <w:r w:rsidRPr="00C13406">
              <w:t>Namensgebung</w:t>
            </w:r>
            <w:r w:rsidR="001152DE" w:rsidRPr="00C13406">
              <w:t xml:space="preserve"> Methoden/Variablen</w:t>
            </w:r>
          </w:p>
        </w:tc>
        <w:tc>
          <w:tcPr>
            <w:tcW w:w="5981" w:type="dxa"/>
          </w:tcPr>
          <w:p w:rsidR="008F72ED" w:rsidRPr="00C13406" w:rsidRDefault="00731B77" w:rsidP="001767FE">
            <w:pPr>
              <w:pStyle w:val="Text"/>
            </w:pPr>
            <w:r w:rsidRPr="00C13406">
              <w:t>Methoden- und Variablennamen soll</w:t>
            </w:r>
            <w:r w:rsidR="001B60FE">
              <w:t>en</w:t>
            </w:r>
            <w:r w:rsidRPr="00C13406">
              <w:t xml:space="preserve"> </w:t>
            </w:r>
            <w:r w:rsidR="005177A9">
              <w:t>p</w:t>
            </w:r>
            <w:r w:rsidRPr="00C13406">
              <w:t>rägnant und in Englisch sein zudem immer in Camel-Case</w:t>
            </w:r>
            <w:r w:rsidR="006F664E">
              <w:t>,</w:t>
            </w:r>
            <w:r w:rsidR="000C6370" w:rsidRPr="00C13406">
              <w:t xml:space="preserve"> Fachbegriffe in Deutsch</w:t>
            </w:r>
          </w:p>
        </w:tc>
      </w:tr>
      <w:tr w:rsidR="008F72ED" w:rsidRPr="00C13406" w:rsidTr="005F121A">
        <w:tc>
          <w:tcPr>
            <w:tcW w:w="3261" w:type="dxa"/>
          </w:tcPr>
          <w:p w:rsidR="008F72ED" w:rsidRPr="00C13406" w:rsidRDefault="0037123B" w:rsidP="001767FE">
            <w:pPr>
              <w:pStyle w:val="Text"/>
            </w:pPr>
            <w:r w:rsidRPr="00C13406">
              <w:t>Private / Public</w:t>
            </w:r>
          </w:p>
        </w:tc>
        <w:tc>
          <w:tcPr>
            <w:tcW w:w="5981" w:type="dxa"/>
          </w:tcPr>
          <w:p w:rsidR="008F72ED" w:rsidRPr="00C13406" w:rsidRDefault="007F53F3" w:rsidP="001767FE">
            <w:pPr>
              <w:pStyle w:val="Text"/>
            </w:pPr>
            <w:r w:rsidRPr="00C13406">
              <w:t>Private klein, Public gross</w:t>
            </w:r>
          </w:p>
        </w:tc>
      </w:tr>
      <w:tr w:rsidR="007F6A7D" w:rsidRPr="00C13406" w:rsidTr="005F121A">
        <w:tc>
          <w:tcPr>
            <w:tcW w:w="3261" w:type="dxa"/>
          </w:tcPr>
          <w:p w:rsidR="007F6A7D" w:rsidRPr="00C13406" w:rsidRDefault="007F6A7D" w:rsidP="007F6A7D">
            <w:pPr>
              <w:pStyle w:val="Text"/>
            </w:pPr>
            <w:r w:rsidRPr="00C13406">
              <w:t>Methodenlänge</w:t>
            </w:r>
          </w:p>
        </w:tc>
        <w:tc>
          <w:tcPr>
            <w:tcW w:w="5981" w:type="dxa"/>
          </w:tcPr>
          <w:p w:rsidR="007F6A7D" w:rsidRPr="00C13406" w:rsidRDefault="007F6A7D" w:rsidP="007F6A7D">
            <w:pPr>
              <w:pStyle w:val="Text"/>
            </w:pPr>
            <w:r w:rsidRPr="00C13406">
              <w:t>Methoden sollen nicht zu lang sein.</w:t>
            </w:r>
          </w:p>
        </w:tc>
      </w:tr>
      <w:tr w:rsidR="000113C0" w:rsidRPr="00C13406" w:rsidTr="005F121A">
        <w:tc>
          <w:tcPr>
            <w:tcW w:w="3261" w:type="dxa"/>
          </w:tcPr>
          <w:p w:rsidR="000113C0" w:rsidRPr="00C13406" w:rsidRDefault="009541D7" w:rsidP="001767FE">
            <w:pPr>
              <w:pStyle w:val="Text"/>
            </w:pPr>
            <w:r w:rsidRPr="00C13406">
              <w:t>Service</w:t>
            </w:r>
          </w:p>
        </w:tc>
        <w:tc>
          <w:tcPr>
            <w:tcW w:w="5981" w:type="dxa"/>
          </w:tcPr>
          <w:p w:rsidR="000113C0" w:rsidRPr="00C13406" w:rsidRDefault="009541D7" w:rsidP="001767FE">
            <w:pPr>
              <w:pStyle w:val="Text"/>
            </w:pPr>
            <w:r w:rsidRPr="00C13406">
              <w:t>Ein Service besteht aus dem Host</w:t>
            </w:r>
            <w:r w:rsidR="00714F45" w:rsidRPr="00C13406">
              <w:t>, dem Manager und dem Contract.</w:t>
            </w:r>
          </w:p>
          <w:p w:rsidR="00714F45" w:rsidRPr="00C13406" w:rsidRDefault="00714F45" w:rsidP="001767FE">
            <w:pPr>
              <w:pStyle w:val="Text"/>
            </w:pPr>
            <w:r w:rsidRPr="00C13406">
              <w:t>Im Host befindet sich nur der Service selbst, im Manager die Logik und im Contract die gemeinsame Logik von Empfänger und Sender</w:t>
            </w:r>
            <w:r w:rsidR="00BC738E" w:rsidRPr="00C13406">
              <w:t>.</w:t>
            </w:r>
          </w:p>
        </w:tc>
      </w:tr>
      <w:tr w:rsidR="00DF3420" w:rsidRPr="00C13406" w:rsidTr="005F121A">
        <w:tc>
          <w:tcPr>
            <w:tcW w:w="3261" w:type="dxa"/>
          </w:tcPr>
          <w:p w:rsidR="00DF3420" w:rsidRPr="00C13406" w:rsidRDefault="003021C4" w:rsidP="001767FE">
            <w:pPr>
              <w:pStyle w:val="Text"/>
            </w:pPr>
            <w:r w:rsidRPr="00C13406">
              <w:t>Projektnamensgebung</w:t>
            </w:r>
          </w:p>
        </w:tc>
        <w:tc>
          <w:tcPr>
            <w:tcW w:w="5981" w:type="dxa"/>
          </w:tcPr>
          <w:p w:rsidR="00DF3420" w:rsidRPr="00C13406" w:rsidRDefault="006A4C76" w:rsidP="001767FE">
            <w:pPr>
              <w:pStyle w:val="Text"/>
            </w:pPr>
            <w:r w:rsidRPr="00C13406">
              <w:t>CMI.(</w:t>
            </w:r>
            <w:r w:rsidR="003648F3" w:rsidRPr="00C13406">
              <w:t xml:space="preserve">was es ist: </w:t>
            </w:r>
            <w:r w:rsidRPr="00C13406">
              <w:t>Host</w:t>
            </w:r>
            <w:r w:rsidR="004138C0" w:rsidRPr="00C13406">
              <w:t xml:space="preserve"> </w:t>
            </w:r>
            <w:r w:rsidRPr="00C13406">
              <w:t>|</w:t>
            </w:r>
            <w:r w:rsidR="004138C0" w:rsidRPr="00C13406">
              <w:t xml:space="preserve"> </w:t>
            </w:r>
            <w:r w:rsidRPr="00C13406">
              <w:t>Manager</w:t>
            </w:r>
            <w:r w:rsidR="004138C0" w:rsidRPr="00C13406">
              <w:t xml:space="preserve"> </w:t>
            </w:r>
            <w:r w:rsidRPr="00C13406">
              <w:t>|</w:t>
            </w:r>
            <w:r w:rsidR="004138C0" w:rsidRPr="00C13406">
              <w:t xml:space="preserve"> </w:t>
            </w:r>
            <w:r w:rsidRPr="00C13406">
              <w:t>Service</w:t>
            </w:r>
            <w:r w:rsidR="004138C0" w:rsidRPr="00C13406">
              <w:t xml:space="preserve"> </w:t>
            </w:r>
            <w:r w:rsidRPr="00C13406">
              <w:t>|</w:t>
            </w:r>
            <w:r w:rsidR="004138C0" w:rsidRPr="00C13406">
              <w:t xml:space="preserve"> </w:t>
            </w:r>
            <w:r w:rsidR="00136270" w:rsidRPr="00C13406">
              <w:t>Web).</w:t>
            </w:r>
            <w:r w:rsidR="00D52747" w:rsidRPr="00C13406">
              <w:t>ServiceName</w:t>
            </w:r>
          </w:p>
        </w:tc>
      </w:tr>
    </w:tbl>
    <w:p w:rsidR="000F5AAF" w:rsidRPr="00C13406" w:rsidRDefault="000F5AAF" w:rsidP="000F5AAF">
      <w:pPr>
        <w:pStyle w:val="Caption"/>
      </w:pPr>
      <w:bookmarkStart w:id="75" w:name="_Toc509235232"/>
      <w:bookmarkStart w:id="76" w:name="_Toc510789121"/>
      <w:r w:rsidRPr="00C13406">
        <w:t xml:space="preserve">Tabelle </w:t>
      </w:r>
      <w:r w:rsidRPr="00C13406">
        <w:fldChar w:fldCharType="begin"/>
      </w:r>
      <w:r w:rsidRPr="00C13406">
        <w:instrText xml:space="preserve"> SEQ Tabelle \* ARABIC </w:instrText>
      </w:r>
      <w:r w:rsidRPr="00C13406">
        <w:fldChar w:fldCharType="separate"/>
      </w:r>
      <w:r w:rsidR="001108DB">
        <w:rPr>
          <w:noProof/>
        </w:rPr>
        <w:t>4</w:t>
      </w:r>
      <w:r w:rsidRPr="00C13406">
        <w:fldChar w:fldCharType="end"/>
      </w:r>
      <w:r w:rsidRPr="00C13406">
        <w:t xml:space="preserve"> - Code-Konventionen C#</w:t>
      </w:r>
      <w:bookmarkEnd w:id="76"/>
    </w:p>
    <w:p w:rsidR="002B023D" w:rsidRPr="00C13406" w:rsidRDefault="00435467" w:rsidP="006D71CE">
      <w:pPr>
        <w:pStyle w:val="Heading3"/>
      </w:pPr>
      <w:bookmarkStart w:id="77" w:name="_Toc510196302"/>
      <w:bookmarkStart w:id="78" w:name="_Toc510789232"/>
      <w:r w:rsidRPr="00C13406">
        <w:t>Code-Konventionen TypeScript</w:t>
      </w:r>
      <w:bookmarkEnd w:id="75"/>
      <w:bookmarkEnd w:id="77"/>
      <w:bookmarkEnd w:id="78"/>
    </w:p>
    <w:tbl>
      <w:tblPr>
        <w:tblStyle w:val="TableGrid"/>
        <w:tblW w:w="0" w:type="auto"/>
        <w:tblLook w:val="04A0" w:firstRow="1" w:lastRow="0" w:firstColumn="1" w:lastColumn="0" w:noHBand="0" w:noVBand="1"/>
      </w:tblPr>
      <w:tblGrid>
        <w:gridCol w:w="3261"/>
        <w:gridCol w:w="5981"/>
      </w:tblGrid>
      <w:tr w:rsidR="002B7117" w:rsidRPr="00C13406" w:rsidTr="002B7117">
        <w:trPr>
          <w:cnfStyle w:val="100000000000" w:firstRow="1" w:lastRow="0" w:firstColumn="0" w:lastColumn="0" w:oddVBand="0" w:evenVBand="0" w:oddHBand="0" w:evenHBand="0" w:firstRowFirstColumn="0" w:firstRowLastColumn="0" w:lastRowFirstColumn="0" w:lastRowLastColumn="0"/>
        </w:trPr>
        <w:tc>
          <w:tcPr>
            <w:tcW w:w="3261" w:type="dxa"/>
          </w:tcPr>
          <w:p w:rsidR="002B7117" w:rsidRPr="00C13406" w:rsidRDefault="00544134" w:rsidP="001767FE">
            <w:pPr>
              <w:pStyle w:val="Text"/>
            </w:pPr>
            <w:r w:rsidRPr="00C13406">
              <w:t>Bereich</w:t>
            </w:r>
          </w:p>
        </w:tc>
        <w:tc>
          <w:tcPr>
            <w:tcW w:w="5981" w:type="dxa"/>
          </w:tcPr>
          <w:p w:rsidR="002B7117" w:rsidRPr="00C13406" w:rsidRDefault="00544134" w:rsidP="001767FE">
            <w:pPr>
              <w:pStyle w:val="Text"/>
            </w:pPr>
            <w:r w:rsidRPr="00C13406">
              <w:t>Vorgaben</w:t>
            </w:r>
          </w:p>
        </w:tc>
      </w:tr>
      <w:tr w:rsidR="002B7117" w:rsidRPr="00C13406" w:rsidTr="002B7117">
        <w:tc>
          <w:tcPr>
            <w:tcW w:w="3261" w:type="dxa"/>
          </w:tcPr>
          <w:p w:rsidR="002B7117" w:rsidRPr="00C13406" w:rsidRDefault="00731B77" w:rsidP="001767FE">
            <w:pPr>
              <w:pStyle w:val="Text"/>
            </w:pPr>
            <w:r w:rsidRPr="00C13406">
              <w:t>Namensgebung Methoden/Variablen</w:t>
            </w:r>
          </w:p>
        </w:tc>
        <w:tc>
          <w:tcPr>
            <w:tcW w:w="5981" w:type="dxa"/>
          </w:tcPr>
          <w:p w:rsidR="002B7117" w:rsidRPr="00C13406" w:rsidRDefault="00674F3F" w:rsidP="001767FE">
            <w:pPr>
              <w:pStyle w:val="Text"/>
            </w:pPr>
            <w:r w:rsidRPr="00C13406">
              <w:t>Methoden- und Variablennamen soll</w:t>
            </w:r>
            <w:r w:rsidR="004B1908">
              <w:t>en</w:t>
            </w:r>
            <w:r w:rsidRPr="00C13406">
              <w:t xml:space="preserve"> Prägnant und in Englisch sein zudem immer in </w:t>
            </w:r>
            <w:r w:rsidR="00857990" w:rsidRPr="00C13406">
              <w:t>Lower-</w:t>
            </w:r>
            <w:r w:rsidRPr="00C13406">
              <w:t>Camel-Case</w:t>
            </w:r>
            <w:r w:rsidR="007D25E3">
              <w:t>,</w:t>
            </w:r>
            <w:r w:rsidR="00656E76" w:rsidRPr="00C13406">
              <w:t xml:space="preserve"> Fachbegriffe in Deutsch</w:t>
            </w:r>
          </w:p>
        </w:tc>
      </w:tr>
      <w:tr w:rsidR="002B7117" w:rsidRPr="00795ECE" w:rsidTr="002B7117">
        <w:tc>
          <w:tcPr>
            <w:tcW w:w="3261" w:type="dxa"/>
          </w:tcPr>
          <w:p w:rsidR="002B7117" w:rsidRPr="00C13406" w:rsidRDefault="0057721D" w:rsidP="001767FE">
            <w:pPr>
              <w:pStyle w:val="Text"/>
            </w:pPr>
            <w:r w:rsidRPr="00C13406">
              <w:t>Private / Publi</w:t>
            </w:r>
            <w:r w:rsidR="00E2340E" w:rsidRPr="00C13406">
              <w:t>c</w:t>
            </w:r>
          </w:p>
        </w:tc>
        <w:tc>
          <w:tcPr>
            <w:tcW w:w="5981" w:type="dxa"/>
          </w:tcPr>
          <w:p w:rsidR="002B7117" w:rsidRPr="00A174EF" w:rsidRDefault="00516AF9" w:rsidP="001767FE">
            <w:pPr>
              <w:pStyle w:val="Text"/>
              <w:rPr>
                <w:lang w:val="en-US"/>
              </w:rPr>
            </w:pPr>
            <w:r w:rsidRPr="00A174EF">
              <w:rPr>
                <w:lang w:val="en-US"/>
              </w:rPr>
              <w:t xml:space="preserve">Private mit Underscore, Public </w:t>
            </w:r>
            <w:r w:rsidR="005C0B69" w:rsidRPr="00A174EF">
              <w:rPr>
                <w:lang w:val="en-US"/>
              </w:rPr>
              <w:t xml:space="preserve">nur </w:t>
            </w:r>
            <w:r w:rsidRPr="00A174EF">
              <w:rPr>
                <w:lang w:val="en-US"/>
              </w:rPr>
              <w:t>Lower-Camel-Case</w:t>
            </w:r>
          </w:p>
        </w:tc>
      </w:tr>
      <w:tr w:rsidR="007F6A7D" w:rsidRPr="00C13406" w:rsidTr="002B7117">
        <w:tc>
          <w:tcPr>
            <w:tcW w:w="3261" w:type="dxa"/>
          </w:tcPr>
          <w:p w:rsidR="007F6A7D" w:rsidRPr="00C13406" w:rsidRDefault="007F6A7D" w:rsidP="007F6A7D">
            <w:pPr>
              <w:pStyle w:val="Text"/>
            </w:pPr>
            <w:r w:rsidRPr="00C13406">
              <w:t>Methodenlänge</w:t>
            </w:r>
          </w:p>
        </w:tc>
        <w:tc>
          <w:tcPr>
            <w:tcW w:w="5981" w:type="dxa"/>
          </w:tcPr>
          <w:p w:rsidR="007F6A7D" w:rsidRPr="00C13406" w:rsidRDefault="007F6A7D" w:rsidP="007F6A7D">
            <w:pPr>
              <w:pStyle w:val="Text"/>
            </w:pPr>
            <w:r w:rsidRPr="00C13406">
              <w:t>Methoden sollen nicht zu lang sein.</w:t>
            </w:r>
          </w:p>
        </w:tc>
      </w:tr>
      <w:tr w:rsidR="007F6A7D" w:rsidRPr="00C13406" w:rsidTr="002B7117">
        <w:tc>
          <w:tcPr>
            <w:tcW w:w="3261" w:type="dxa"/>
          </w:tcPr>
          <w:p w:rsidR="007F6A7D" w:rsidRPr="00C13406" w:rsidRDefault="00467152" w:rsidP="007F6A7D">
            <w:pPr>
              <w:pStyle w:val="Text"/>
            </w:pPr>
            <w:r w:rsidRPr="00C13406">
              <w:t>Component</w:t>
            </w:r>
          </w:p>
        </w:tc>
        <w:tc>
          <w:tcPr>
            <w:tcW w:w="5981" w:type="dxa"/>
          </w:tcPr>
          <w:p w:rsidR="00DC2205" w:rsidRPr="00C13406" w:rsidRDefault="00DC2205" w:rsidP="007F6A7D">
            <w:pPr>
              <w:pStyle w:val="Text"/>
            </w:pPr>
            <w:r w:rsidRPr="00C13406">
              <w:t xml:space="preserve">Pro Component ist ein eigenes </w:t>
            </w:r>
            <w:r w:rsidR="00F9671A" w:rsidRPr="00C13406">
              <w:t>Verzeichnis anzulegen</w:t>
            </w:r>
          </w:p>
          <w:p w:rsidR="007F6A7D" w:rsidRPr="00A174EF" w:rsidRDefault="00A55E73" w:rsidP="007F6A7D">
            <w:pPr>
              <w:pStyle w:val="Text"/>
              <w:rPr>
                <w:lang w:val="en-US"/>
              </w:rPr>
            </w:pPr>
            <w:r w:rsidRPr="00A174EF">
              <w:rPr>
                <w:lang w:val="en-US"/>
              </w:rPr>
              <w:t>KomponentenName.</w:t>
            </w:r>
            <w:r w:rsidR="00343037" w:rsidRPr="00A174EF">
              <w:rPr>
                <w:lang w:val="en-US"/>
              </w:rPr>
              <w:t>component.(ts | html | less</w:t>
            </w:r>
            <w:r w:rsidR="00EC7815" w:rsidRPr="00A174EF">
              <w:rPr>
                <w:lang w:val="en-US"/>
              </w:rPr>
              <w:t>)</w:t>
            </w:r>
          </w:p>
          <w:p w:rsidR="006A6BAB" w:rsidRPr="00C13406" w:rsidRDefault="006A6BAB" w:rsidP="007F6A7D">
            <w:pPr>
              <w:pStyle w:val="Text"/>
            </w:pPr>
            <w:r w:rsidRPr="00C13406">
              <w:t>Services sind im S</w:t>
            </w:r>
            <w:r w:rsidR="00EB1A40" w:rsidRPr="00C13406">
              <w:t xml:space="preserve">ervices Verzeichnis abzulegen und via </w:t>
            </w:r>
            <w:r w:rsidR="0014017B" w:rsidRPr="00C13406">
              <w:t xml:space="preserve">Dependency Injection </w:t>
            </w:r>
            <w:r w:rsidR="00190700" w:rsidRPr="00C13406">
              <w:t xml:space="preserve">mit Angular </w:t>
            </w:r>
            <w:r w:rsidR="000A3982" w:rsidRPr="00C13406">
              <w:t>anzusteuern.</w:t>
            </w:r>
          </w:p>
        </w:tc>
      </w:tr>
    </w:tbl>
    <w:p w:rsidR="004955F9" w:rsidRPr="00C13406" w:rsidRDefault="006E25A3" w:rsidP="006E25A3">
      <w:pPr>
        <w:pStyle w:val="Caption"/>
      </w:pPr>
      <w:bookmarkStart w:id="79" w:name="_Toc510789122"/>
      <w:r w:rsidRPr="00C13406">
        <w:t xml:space="preserve">Tabelle </w:t>
      </w:r>
      <w:r w:rsidRPr="00C13406">
        <w:fldChar w:fldCharType="begin"/>
      </w:r>
      <w:r w:rsidRPr="00C13406">
        <w:instrText xml:space="preserve"> SEQ Tabelle \* ARABIC </w:instrText>
      </w:r>
      <w:r w:rsidRPr="00C13406">
        <w:fldChar w:fldCharType="separate"/>
      </w:r>
      <w:r w:rsidR="001108DB">
        <w:rPr>
          <w:noProof/>
        </w:rPr>
        <w:t>5</w:t>
      </w:r>
      <w:r w:rsidRPr="00C13406">
        <w:fldChar w:fldCharType="end"/>
      </w:r>
      <w:r w:rsidRPr="00C13406">
        <w:t xml:space="preserve"> - Code Konventionen TypeScript</w:t>
      </w:r>
      <w:bookmarkEnd w:id="79"/>
    </w:p>
    <w:p w:rsidR="008E7408" w:rsidRDefault="008E7408">
      <w:pPr>
        <w:spacing w:line="240" w:lineRule="auto"/>
      </w:pPr>
      <w:r>
        <w:br w:type="page"/>
      </w:r>
    </w:p>
    <w:p w:rsidR="00700E9D" w:rsidRPr="00C13406" w:rsidRDefault="00BB60C9" w:rsidP="002C0C55">
      <w:pPr>
        <w:pStyle w:val="Heading3"/>
      </w:pPr>
      <w:bookmarkStart w:id="80" w:name="_Toc509235233"/>
      <w:bookmarkStart w:id="81" w:name="_Toc510196303"/>
      <w:bookmarkStart w:id="82" w:name="_Toc510789233"/>
      <w:r w:rsidRPr="00C13406">
        <w:lastRenderedPageBreak/>
        <w:t>Layout-</w:t>
      </w:r>
      <w:r w:rsidR="00700E9D" w:rsidRPr="00C13406">
        <w:t>Konventionen</w:t>
      </w:r>
      <w:bookmarkEnd w:id="80"/>
      <w:bookmarkEnd w:id="81"/>
      <w:bookmarkEnd w:id="82"/>
    </w:p>
    <w:tbl>
      <w:tblPr>
        <w:tblStyle w:val="TableGrid"/>
        <w:tblW w:w="0" w:type="auto"/>
        <w:tblLook w:val="04A0" w:firstRow="1" w:lastRow="0" w:firstColumn="1" w:lastColumn="0" w:noHBand="0" w:noVBand="1"/>
      </w:tblPr>
      <w:tblGrid>
        <w:gridCol w:w="3261"/>
        <w:gridCol w:w="5981"/>
      </w:tblGrid>
      <w:tr w:rsidR="004955F9" w:rsidRPr="00C13406" w:rsidTr="004955F9">
        <w:trPr>
          <w:cnfStyle w:val="100000000000" w:firstRow="1" w:lastRow="0" w:firstColumn="0" w:lastColumn="0" w:oddVBand="0" w:evenVBand="0" w:oddHBand="0" w:evenHBand="0" w:firstRowFirstColumn="0" w:firstRowLastColumn="0" w:lastRowFirstColumn="0" w:lastRowLastColumn="0"/>
        </w:trPr>
        <w:tc>
          <w:tcPr>
            <w:tcW w:w="3261" w:type="dxa"/>
          </w:tcPr>
          <w:p w:rsidR="004955F9" w:rsidRPr="00C13406" w:rsidRDefault="004955F9" w:rsidP="003073F5">
            <w:pPr>
              <w:pStyle w:val="Text"/>
            </w:pPr>
            <w:r w:rsidRPr="00C13406">
              <w:t>Bereich</w:t>
            </w:r>
          </w:p>
        </w:tc>
        <w:tc>
          <w:tcPr>
            <w:tcW w:w="5981" w:type="dxa"/>
          </w:tcPr>
          <w:p w:rsidR="004955F9" w:rsidRPr="00C13406" w:rsidRDefault="004955F9" w:rsidP="003073F5">
            <w:pPr>
              <w:pStyle w:val="Text"/>
            </w:pPr>
            <w:r w:rsidRPr="00C13406">
              <w:t>Vorgabe</w:t>
            </w:r>
          </w:p>
        </w:tc>
      </w:tr>
      <w:tr w:rsidR="004955F9" w:rsidRPr="00C13406" w:rsidTr="004955F9">
        <w:tc>
          <w:tcPr>
            <w:tcW w:w="3261" w:type="dxa"/>
          </w:tcPr>
          <w:p w:rsidR="004955F9" w:rsidRPr="00C13406" w:rsidRDefault="0029441E" w:rsidP="003073F5">
            <w:pPr>
              <w:pStyle w:val="Text"/>
            </w:pPr>
            <w:r>
              <w:t>Layoutrichtlinien</w:t>
            </w:r>
          </w:p>
        </w:tc>
        <w:tc>
          <w:tcPr>
            <w:tcW w:w="5981" w:type="dxa"/>
          </w:tcPr>
          <w:p w:rsidR="004955F9" w:rsidRPr="00C13406" w:rsidRDefault="00B27666" w:rsidP="003073F5">
            <w:pPr>
              <w:pStyle w:val="Text"/>
            </w:pPr>
            <w:r>
              <w:t>Richtlinien</w:t>
            </w:r>
            <w:r w:rsidR="00435847" w:rsidRPr="00C13406">
              <w:t xml:space="preserve"> des Bundes </w:t>
            </w:r>
            <w:r w:rsidR="00ED085D">
              <w:t>sind</w:t>
            </w:r>
            <w:r w:rsidR="00435847" w:rsidRPr="00C13406">
              <w:t xml:space="preserve"> einzuhalten. Sagt dieses nichts aus</w:t>
            </w:r>
            <w:r w:rsidR="00390AB1">
              <w:t>,</w:t>
            </w:r>
            <w:r w:rsidR="00435847" w:rsidRPr="00C13406">
              <w:t xml:space="preserve"> ist auf Bootstrap zurückzugreifen. Ist da ebenfalls nichts definiert, so muss </w:t>
            </w:r>
            <w:r w:rsidR="00DC501C">
              <w:t xml:space="preserve">selbst </w:t>
            </w:r>
            <w:r w:rsidR="00435847" w:rsidRPr="00C13406">
              <w:t>ein Vorschlag gemacht werden.</w:t>
            </w:r>
          </w:p>
        </w:tc>
      </w:tr>
      <w:tr w:rsidR="004955F9" w:rsidRPr="00C13406" w:rsidTr="004955F9">
        <w:tc>
          <w:tcPr>
            <w:tcW w:w="3261" w:type="dxa"/>
          </w:tcPr>
          <w:p w:rsidR="004955F9" w:rsidRPr="00C13406" w:rsidRDefault="00D5422E" w:rsidP="003073F5">
            <w:pPr>
              <w:pStyle w:val="Text"/>
            </w:pPr>
            <w:r w:rsidRPr="00C13406">
              <w:t>Barrierefreiheit</w:t>
            </w:r>
          </w:p>
        </w:tc>
        <w:tc>
          <w:tcPr>
            <w:tcW w:w="5981" w:type="dxa"/>
          </w:tcPr>
          <w:p w:rsidR="004955F9" w:rsidRPr="00C13406" w:rsidRDefault="009F23B3" w:rsidP="003073F5">
            <w:pPr>
              <w:pStyle w:val="Text"/>
            </w:pPr>
            <w:r w:rsidRPr="00C13406">
              <w:t>Es muss alles mit der Tastatur bedienbar sein.</w:t>
            </w:r>
          </w:p>
        </w:tc>
      </w:tr>
    </w:tbl>
    <w:p w:rsidR="006E25A3" w:rsidRDefault="006E25A3" w:rsidP="006E25A3">
      <w:pPr>
        <w:pStyle w:val="Caption"/>
      </w:pPr>
      <w:bookmarkStart w:id="83" w:name="_Toc509235234"/>
      <w:bookmarkStart w:id="84" w:name="_Toc510789123"/>
      <w:r w:rsidRPr="00C13406">
        <w:t xml:space="preserve">Tabelle </w:t>
      </w:r>
      <w:r w:rsidRPr="00C13406">
        <w:fldChar w:fldCharType="begin"/>
      </w:r>
      <w:r w:rsidRPr="00C13406">
        <w:instrText xml:space="preserve"> SEQ Tabelle \* ARABIC </w:instrText>
      </w:r>
      <w:r w:rsidRPr="00C13406">
        <w:fldChar w:fldCharType="separate"/>
      </w:r>
      <w:r w:rsidR="001108DB">
        <w:rPr>
          <w:noProof/>
        </w:rPr>
        <w:t>6</w:t>
      </w:r>
      <w:r w:rsidRPr="00C13406">
        <w:fldChar w:fldCharType="end"/>
      </w:r>
      <w:r w:rsidRPr="00C13406">
        <w:t xml:space="preserve"> - Layout-Konventionen</w:t>
      </w:r>
      <w:bookmarkEnd w:id="84"/>
    </w:p>
    <w:p w:rsidR="00D005A4" w:rsidRDefault="00D005A4" w:rsidP="00D005A4">
      <w:pPr>
        <w:pStyle w:val="Heading3"/>
      </w:pPr>
      <w:bookmarkStart w:id="85" w:name="_Toc510789234"/>
      <w:r>
        <w:t>Unittests-Konventionen</w:t>
      </w:r>
      <w:bookmarkEnd w:id="85"/>
    </w:p>
    <w:tbl>
      <w:tblPr>
        <w:tblStyle w:val="TableGrid"/>
        <w:tblW w:w="0" w:type="auto"/>
        <w:tblLook w:val="04A0" w:firstRow="1" w:lastRow="0" w:firstColumn="1" w:lastColumn="0" w:noHBand="0" w:noVBand="1"/>
      </w:tblPr>
      <w:tblGrid>
        <w:gridCol w:w="3261"/>
        <w:gridCol w:w="5981"/>
      </w:tblGrid>
      <w:tr w:rsidR="007D310D" w:rsidTr="007D310D">
        <w:trPr>
          <w:cnfStyle w:val="100000000000" w:firstRow="1" w:lastRow="0" w:firstColumn="0" w:lastColumn="0" w:oddVBand="0" w:evenVBand="0" w:oddHBand="0" w:evenHBand="0" w:firstRowFirstColumn="0" w:firstRowLastColumn="0" w:lastRowFirstColumn="0" w:lastRowLastColumn="0"/>
        </w:trPr>
        <w:tc>
          <w:tcPr>
            <w:tcW w:w="3261" w:type="dxa"/>
          </w:tcPr>
          <w:p w:rsidR="007D310D" w:rsidRDefault="007D310D" w:rsidP="00D005A4">
            <w:pPr>
              <w:pStyle w:val="Text"/>
            </w:pPr>
            <w:r>
              <w:t>Bereich</w:t>
            </w:r>
          </w:p>
        </w:tc>
        <w:tc>
          <w:tcPr>
            <w:tcW w:w="5981" w:type="dxa"/>
          </w:tcPr>
          <w:p w:rsidR="007D310D" w:rsidRDefault="007D310D" w:rsidP="00D005A4">
            <w:pPr>
              <w:pStyle w:val="Text"/>
            </w:pPr>
            <w:r>
              <w:t>Vorgabe</w:t>
            </w:r>
          </w:p>
        </w:tc>
      </w:tr>
      <w:tr w:rsidR="007D310D" w:rsidTr="007D310D">
        <w:tc>
          <w:tcPr>
            <w:tcW w:w="3261" w:type="dxa"/>
          </w:tcPr>
          <w:p w:rsidR="007D310D" w:rsidRDefault="007D310D" w:rsidP="00D005A4">
            <w:pPr>
              <w:pStyle w:val="Text"/>
            </w:pPr>
            <w:r>
              <w:t>Assemblyname</w:t>
            </w:r>
          </w:p>
        </w:tc>
        <w:tc>
          <w:tcPr>
            <w:tcW w:w="5981" w:type="dxa"/>
          </w:tcPr>
          <w:p w:rsidR="007D310D" w:rsidRDefault="0018720B" w:rsidP="00D005A4">
            <w:pPr>
              <w:pStyle w:val="Text"/>
            </w:pPr>
            <w:r>
              <w:t>Die Testassembly muss gleich wie die normale Assembly heissen mit der Endung «.Tests» als Suffix.</w:t>
            </w:r>
          </w:p>
        </w:tc>
      </w:tr>
      <w:tr w:rsidR="007D310D" w:rsidTr="007D310D">
        <w:tc>
          <w:tcPr>
            <w:tcW w:w="3261" w:type="dxa"/>
          </w:tcPr>
          <w:p w:rsidR="007D310D" w:rsidRDefault="00446247" w:rsidP="00D005A4">
            <w:pPr>
              <w:pStyle w:val="Text"/>
            </w:pPr>
            <w:r>
              <w:t>Methodennamen</w:t>
            </w:r>
          </w:p>
        </w:tc>
        <w:tc>
          <w:tcPr>
            <w:tcW w:w="5981" w:type="dxa"/>
          </w:tcPr>
          <w:p w:rsidR="007D310D" w:rsidRDefault="00CB3E0B" w:rsidP="00D005A4">
            <w:pPr>
              <w:pStyle w:val="Text"/>
            </w:pPr>
            <w:r>
              <w:t xml:space="preserve">Upper </w:t>
            </w:r>
            <w:r w:rsidR="00446247">
              <w:t>Sn</w:t>
            </w:r>
            <w:r w:rsidR="004F47D0">
              <w:t>ake</w:t>
            </w:r>
            <w:r>
              <w:t xml:space="preserve"> </w:t>
            </w:r>
            <w:r w:rsidR="004F47D0">
              <w:t>Case</w:t>
            </w:r>
          </w:p>
        </w:tc>
      </w:tr>
    </w:tbl>
    <w:p w:rsidR="00D005A4" w:rsidRPr="00D005A4" w:rsidRDefault="006B5374" w:rsidP="006B5374">
      <w:pPr>
        <w:pStyle w:val="Caption"/>
      </w:pPr>
      <w:bookmarkStart w:id="86" w:name="_Toc510789124"/>
      <w:r>
        <w:t xml:space="preserve">Tabelle </w:t>
      </w:r>
      <w:r>
        <w:fldChar w:fldCharType="begin"/>
      </w:r>
      <w:r>
        <w:instrText xml:space="preserve"> SEQ Tabelle \* ARABIC </w:instrText>
      </w:r>
      <w:r>
        <w:fldChar w:fldCharType="separate"/>
      </w:r>
      <w:r w:rsidR="001108DB">
        <w:rPr>
          <w:noProof/>
        </w:rPr>
        <w:t>7</w:t>
      </w:r>
      <w:r>
        <w:fldChar w:fldCharType="end"/>
      </w:r>
      <w:r>
        <w:t xml:space="preserve"> - Unittests-Konventionen</w:t>
      </w:r>
      <w:bookmarkEnd w:id="86"/>
    </w:p>
    <w:p w:rsidR="00E177F8" w:rsidRPr="00C13406" w:rsidRDefault="00B15BAD" w:rsidP="00E177F8">
      <w:pPr>
        <w:pStyle w:val="Heading2"/>
      </w:pPr>
      <w:bookmarkStart w:id="87" w:name="_Toc510196304"/>
      <w:bookmarkStart w:id="88" w:name="_Toc510789235"/>
      <w:r w:rsidRPr="00C13406">
        <w:t>Vorgehensmodell</w:t>
      </w:r>
      <w:bookmarkEnd w:id="83"/>
      <w:bookmarkEnd w:id="87"/>
      <w:bookmarkEnd w:id="88"/>
    </w:p>
    <w:p w:rsidR="00046DCB" w:rsidRPr="00C13406" w:rsidRDefault="00637B00" w:rsidP="00637B00">
      <w:pPr>
        <w:pStyle w:val="Text"/>
      </w:pPr>
      <w:r w:rsidRPr="00C13406">
        <w:t xml:space="preserve">Das Projekt wird </w:t>
      </w:r>
      <w:r w:rsidR="00F00B63" w:rsidRPr="00C13406">
        <w:t xml:space="preserve">mit IPERKA umgesetzt. </w:t>
      </w:r>
      <w:r w:rsidR="00244FCB" w:rsidRPr="00C13406">
        <w:t>Die CM Informatik AG setzt in der Entwicklung auf Scrum</w:t>
      </w:r>
      <w:r w:rsidR="004C31A3" w:rsidRPr="00C13406">
        <w:t xml:space="preserve">. Dies ist jedoch bewusst anders gewählt, da </w:t>
      </w:r>
      <w:r w:rsidR="008F3935" w:rsidRPr="00C13406">
        <w:t>die CM Informatik AG mit einem</w:t>
      </w:r>
      <w:r w:rsidR="00334C31" w:rsidRPr="00C13406">
        <w:t xml:space="preserve"> 1 Monatssprint arbeitet. Dies ist nicht </w:t>
      </w:r>
      <w:r w:rsidR="00B62D33">
        <w:t>s</w:t>
      </w:r>
      <w:r w:rsidR="00334C31" w:rsidRPr="00C13406">
        <w:t>innvoll für ein Projekt von 3 Wochen Dauer.</w:t>
      </w:r>
      <w:r w:rsidR="00844A3B" w:rsidRPr="00C13406">
        <w:t xml:space="preserve"> Zudem kommen die Vorteile der </w:t>
      </w:r>
      <w:r w:rsidR="002C1035">
        <w:t>a</w:t>
      </w:r>
      <w:r w:rsidR="00844A3B" w:rsidRPr="00C13406">
        <w:t xml:space="preserve">gilen Entwicklung in einem in sich selbst </w:t>
      </w:r>
      <w:r w:rsidR="002A7721">
        <w:t>a</w:t>
      </w:r>
      <w:r w:rsidR="00844A3B" w:rsidRPr="00C13406">
        <w:t>bgeschlossenen Projekt nicht zum Tragen.</w:t>
      </w:r>
      <w:r w:rsidR="00DA094D" w:rsidRPr="00C13406">
        <w:t xml:space="preserve"> Da die IPA eine Projektarbeit unter idealen Bedingungen darstellt, muss auch nicht auf allfällige Anforderungsänderungen eingegangen werden.</w:t>
      </w:r>
    </w:p>
    <w:p w:rsidR="00037074" w:rsidRPr="00C13406" w:rsidRDefault="00F56AA3" w:rsidP="00F56AA3">
      <w:pPr>
        <w:pStyle w:val="Heading3"/>
      </w:pPr>
      <w:bookmarkStart w:id="89" w:name="_Toc509235235"/>
      <w:bookmarkStart w:id="90" w:name="_Toc510196305"/>
      <w:bookmarkStart w:id="91" w:name="_Toc510789236"/>
      <w:r w:rsidRPr="00C13406">
        <w:t>IPERKA</w:t>
      </w:r>
      <w:bookmarkEnd w:id="89"/>
      <w:bookmarkEnd w:id="90"/>
      <w:bookmarkEnd w:id="91"/>
    </w:p>
    <w:p w:rsidR="00F56AA3" w:rsidRDefault="00841CA9" w:rsidP="00F56AA3">
      <w:pPr>
        <w:pStyle w:val="Text"/>
      </w:pPr>
      <w:r w:rsidRPr="00C13406">
        <w:rPr>
          <w:noProof/>
        </w:rPr>
        <w:drawing>
          <wp:inline distT="0" distB="0" distL="0" distR="0">
            <wp:extent cx="5769621" cy="662940"/>
            <wp:effectExtent l="19050" t="0" r="4064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971CDB" w:rsidRPr="00C13406" w:rsidRDefault="00971CDB" w:rsidP="00971CDB">
      <w:pPr>
        <w:pStyle w:val="Caption"/>
      </w:pPr>
      <w:bookmarkStart w:id="92" w:name="_Toc510789013"/>
      <w:r>
        <w:t xml:space="preserve">Abbildung </w:t>
      </w:r>
      <w:r>
        <w:fldChar w:fldCharType="begin"/>
      </w:r>
      <w:r>
        <w:instrText xml:space="preserve"> SEQ Abbildung \* ARABIC </w:instrText>
      </w:r>
      <w:r>
        <w:fldChar w:fldCharType="separate"/>
      </w:r>
      <w:r w:rsidR="001108DB">
        <w:rPr>
          <w:noProof/>
        </w:rPr>
        <w:t>4</w:t>
      </w:r>
      <w:r>
        <w:fldChar w:fldCharType="end"/>
      </w:r>
      <w:r>
        <w:t xml:space="preserve"> - IPERKA</w:t>
      </w:r>
      <w:bookmarkEnd w:id="92"/>
    </w:p>
    <w:p w:rsidR="009E3F40" w:rsidRPr="00C13406" w:rsidRDefault="007713FD" w:rsidP="00F56AA3">
      <w:pPr>
        <w:pStyle w:val="Text"/>
      </w:pPr>
      <w:r w:rsidRPr="00C13406">
        <w:t>Das gewählte Arbeitsmodell IPERKA bietet sich für diese Projektarbeit an, da sie ein</w:t>
      </w:r>
      <w:r w:rsidR="009C25F7">
        <w:t>en</w:t>
      </w:r>
      <w:r w:rsidRPr="00C13406">
        <w:t xml:space="preserve"> grossen Wert auf die Dokumentation legt. Dadurch, dass die Dokumentation bei dieser Arbeit im Vordergrund steht, kommt diese Stärke hier sehr gut zu</w:t>
      </w:r>
      <w:r w:rsidR="008325DA">
        <w:t>m</w:t>
      </w:r>
      <w:r w:rsidRPr="00C13406">
        <w:t xml:space="preserve"> Tragen. </w:t>
      </w:r>
      <w:r w:rsidR="009E3F40" w:rsidRPr="00C13406">
        <w:t>Die sechs Phasen von IPERKA</w:t>
      </w:r>
      <w:r w:rsidR="006E7F29" w:rsidRPr="00C13406">
        <w:t xml:space="preserve"> gehen ineinander über</w:t>
      </w:r>
      <w:r w:rsidR="000C0383" w:rsidRPr="00C13406">
        <w:t>.</w:t>
      </w:r>
      <w:r w:rsidR="00170D95" w:rsidRPr="00C13406">
        <w:t xml:space="preserve"> Welcher Task zu welchem </w:t>
      </w:r>
      <w:r w:rsidR="00845547">
        <w:t>S</w:t>
      </w:r>
      <w:r w:rsidR="000D0FDD" w:rsidRPr="00C13406">
        <w:t>chritt gehört</w:t>
      </w:r>
      <w:r w:rsidR="002471DD">
        <w:t>,</w:t>
      </w:r>
      <w:r w:rsidR="000D0FDD" w:rsidRPr="00C13406">
        <w:t xml:space="preserve"> ist im Zeitplan ersichtlich</w:t>
      </w:r>
      <w:r w:rsidR="00C451F4">
        <w:t>.</w:t>
      </w:r>
    </w:p>
    <w:p w:rsidR="00F537FF" w:rsidRPr="00C13406" w:rsidRDefault="00F537FF">
      <w:pPr>
        <w:spacing w:line="240" w:lineRule="auto"/>
      </w:pPr>
      <w:r w:rsidRPr="00C13406">
        <w:br w:type="page"/>
      </w:r>
    </w:p>
    <w:p w:rsidR="006022C1" w:rsidRPr="00C13406" w:rsidRDefault="004F01E6" w:rsidP="00845DF6">
      <w:pPr>
        <w:pStyle w:val="Heading1"/>
      </w:pPr>
      <w:bookmarkStart w:id="93" w:name="_Toc510196306"/>
      <w:bookmarkStart w:id="94" w:name="_Toc510789237"/>
      <w:r w:rsidRPr="00C13406">
        <w:lastRenderedPageBreak/>
        <w:t>Umsysteme,</w:t>
      </w:r>
      <w:r w:rsidR="00D8204C" w:rsidRPr="00C13406">
        <w:t xml:space="preserve"> </w:t>
      </w:r>
      <w:r w:rsidR="003376FA" w:rsidRPr="00C13406">
        <w:t>Abhängigkeiten</w:t>
      </w:r>
      <w:r w:rsidR="00752B23" w:rsidRPr="00C13406">
        <w:t xml:space="preserve">, </w:t>
      </w:r>
      <w:r w:rsidR="001B24D0" w:rsidRPr="00C13406">
        <w:t>Systemgrenzen</w:t>
      </w:r>
      <w:r w:rsidR="00752B23" w:rsidRPr="00C13406">
        <w:t xml:space="preserve"> und Schnittstellen</w:t>
      </w:r>
      <w:bookmarkEnd w:id="93"/>
      <w:bookmarkEnd w:id="94"/>
    </w:p>
    <w:p w:rsidR="00267254" w:rsidRPr="00C13406" w:rsidRDefault="00270719" w:rsidP="00270719">
      <w:pPr>
        <w:pStyle w:val="Hinweis"/>
      </w:pPr>
      <w:r w:rsidRPr="00C13406">
        <w:t>Das ganze System ist anhand</w:t>
      </w:r>
      <w:r w:rsidR="00E862D1" w:rsidRPr="00C13406">
        <w:t xml:space="preserve"> der v</w:t>
      </w:r>
      <w:r w:rsidRPr="00C13406">
        <w:t>ereinfachten Bedingungen während der IPA aufgezeigt, da das Livesystem zu gross und komplex ist für die</w:t>
      </w:r>
      <w:r w:rsidR="004F5736" w:rsidRPr="00C13406">
        <w:t>ses Projekt. Die Services, die</w:t>
      </w:r>
      <w:r w:rsidR="00954C00" w:rsidRPr="00C13406">
        <w:t xml:space="preserve"> </w:t>
      </w:r>
      <w:r w:rsidRPr="00C13406">
        <w:t xml:space="preserve">im Livesystem </w:t>
      </w:r>
      <w:r w:rsidR="00954C00" w:rsidRPr="00C13406">
        <w:t xml:space="preserve">vorhanden sind, </w:t>
      </w:r>
      <w:r w:rsidRPr="00C13406">
        <w:t xml:space="preserve">verhalten sich gleich, wie jene, die </w:t>
      </w:r>
      <w:r w:rsidR="0030128B" w:rsidRPr="00C13406">
        <w:t>sich im</w:t>
      </w:r>
      <w:r w:rsidR="00ED2748" w:rsidRPr="00C13406">
        <w:t xml:space="preserve"> </w:t>
      </w:r>
      <w:r w:rsidRPr="00C13406">
        <w:t xml:space="preserve">IPA-System </w:t>
      </w:r>
      <w:r w:rsidR="00ED2748" w:rsidRPr="00C13406">
        <w:t>befinden</w:t>
      </w:r>
      <w:r w:rsidRPr="00C13406">
        <w:t>.</w:t>
      </w:r>
    </w:p>
    <w:p w:rsidR="00BF759E" w:rsidRPr="00C13406" w:rsidRDefault="002052B7" w:rsidP="00F6115E">
      <w:pPr>
        <w:pStyle w:val="Heading2"/>
      </w:pPr>
      <w:bookmarkStart w:id="95" w:name="_Toc509235236"/>
      <w:bookmarkStart w:id="96" w:name="_Toc510196307"/>
      <w:bookmarkStart w:id="97" w:name="_Toc510789238"/>
      <w:r w:rsidRPr="00C13406">
        <w:t>Umsysteme</w:t>
      </w:r>
      <w:bookmarkEnd w:id="95"/>
      <w:bookmarkEnd w:id="96"/>
      <w:bookmarkEnd w:id="97"/>
    </w:p>
    <w:p w:rsidR="000E145F" w:rsidRPr="00C13406" w:rsidRDefault="00BE20C9" w:rsidP="002052B7">
      <w:pPr>
        <w:pStyle w:val="Text"/>
      </w:pPr>
      <w:r w:rsidRPr="00C13406">
        <w:t xml:space="preserve">Für </w:t>
      </w:r>
      <w:r w:rsidR="00F16474" w:rsidRPr="00C13406">
        <w:t>das IPA-</w:t>
      </w:r>
      <w:r w:rsidRPr="00C13406">
        <w:t xml:space="preserve">Projekt gibt es keine relevanten Umsysteme, da man sich innerhalb des Projektes Viaduc befindet. Die Kommunikation mit den Umsystemen findet im Viaduc über einzelne </w:t>
      </w:r>
      <w:r w:rsidR="008F4E66" w:rsidRPr="00C13406">
        <w:t>Microservices stat</w:t>
      </w:r>
      <w:r w:rsidR="009E7680">
        <w:t>t</w:t>
      </w:r>
      <w:r w:rsidR="008F4E66" w:rsidRPr="00C13406">
        <w:t xml:space="preserve">. Da diese aber in der </w:t>
      </w:r>
      <w:r w:rsidR="003944E2" w:rsidRPr="00C13406">
        <w:t xml:space="preserve">IPA nicht </w:t>
      </w:r>
      <w:r w:rsidR="00880F52" w:rsidRPr="00C13406">
        <w:t xml:space="preserve">enthalten sind, kommuniziert das System </w:t>
      </w:r>
      <w:r w:rsidR="00EB5AFA" w:rsidRPr="00C13406">
        <w:t>mit keinem Umsystem.</w:t>
      </w:r>
      <w:r w:rsidR="007A3EE3" w:rsidRPr="00C13406">
        <w:t xml:space="preserve"> In untenstehendem Diagramm sehen wir die Microservices, welche im Rahmen der IPA umgesetzt werden. Sie sind Dummy-Services </w:t>
      </w:r>
      <w:r w:rsidR="00142EC9" w:rsidRPr="00C13406">
        <w:t>und bieten verschiedene Parameter an.</w:t>
      </w:r>
    </w:p>
    <w:p w:rsidR="00841CCB" w:rsidRPr="00C13406" w:rsidRDefault="00841CCB" w:rsidP="002052B7">
      <w:pPr>
        <w:pStyle w:val="Text"/>
      </w:pPr>
    </w:p>
    <w:p w:rsidR="008E0D26" w:rsidRDefault="00841CCB" w:rsidP="002052B7">
      <w:pPr>
        <w:pStyle w:val="Text"/>
      </w:pPr>
      <w:r w:rsidRPr="00C13406">
        <w:rPr>
          <w:noProof/>
        </w:rPr>
        <w:drawing>
          <wp:inline distT="0" distB="0" distL="0" distR="0">
            <wp:extent cx="5867400" cy="3457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3457575"/>
                    </a:xfrm>
                    <a:prstGeom prst="rect">
                      <a:avLst/>
                    </a:prstGeom>
                    <a:noFill/>
                    <a:ln>
                      <a:noFill/>
                    </a:ln>
                  </pic:spPr>
                </pic:pic>
              </a:graphicData>
            </a:graphic>
          </wp:inline>
        </w:drawing>
      </w:r>
    </w:p>
    <w:p w:rsidR="00971CDB" w:rsidRPr="00C13406" w:rsidRDefault="00971CDB" w:rsidP="00971CDB">
      <w:pPr>
        <w:pStyle w:val="Caption"/>
      </w:pPr>
      <w:bookmarkStart w:id="98" w:name="_Toc510789014"/>
      <w:r>
        <w:t xml:space="preserve">Abbildung </w:t>
      </w:r>
      <w:r>
        <w:fldChar w:fldCharType="begin"/>
      </w:r>
      <w:r>
        <w:instrText xml:space="preserve"> SEQ Abbildung \* ARABIC </w:instrText>
      </w:r>
      <w:r>
        <w:fldChar w:fldCharType="separate"/>
      </w:r>
      <w:r w:rsidR="001108DB">
        <w:rPr>
          <w:noProof/>
        </w:rPr>
        <w:t>5</w:t>
      </w:r>
      <w:r>
        <w:fldChar w:fldCharType="end"/>
      </w:r>
      <w:r>
        <w:t xml:space="preserve"> - Umsysteme</w:t>
      </w:r>
      <w:bookmarkEnd w:id="98"/>
    </w:p>
    <w:p w:rsidR="00335151" w:rsidRPr="00C13406" w:rsidRDefault="00AE4F34" w:rsidP="00AE4F34">
      <w:pPr>
        <w:pStyle w:val="Heading2"/>
      </w:pPr>
      <w:bookmarkStart w:id="99" w:name="_Toc509235237"/>
      <w:bookmarkStart w:id="100" w:name="_Toc510196308"/>
      <w:bookmarkStart w:id="101" w:name="_Toc510789239"/>
      <w:r w:rsidRPr="00C13406">
        <w:t>Abhängigkeiten</w:t>
      </w:r>
      <w:bookmarkEnd w:id="99"/>
      <w:bookmarkEnd w:id="100"/>
      <w:bookmarkEnd w:id="101"/>
    </w:p>
    <w:p w:rsidR="00AE4F34" w:rsidRPr="00C13406" w:rsidRDefault="007A09F2" w:rsidP="00AE4F34">
      <w:pPr>
        <w:pStyle w:val="Text"/>
      </w:pPr>
      <w:r w:rsidRPr="00C13406">
        <w:t xml:space="preserve">Aufgrund der Microservices-Architektur ist das ganze Programm so unabhängig wie es geht. </w:t>
      </w:r>
      <w:r w:rsidR="008C4C60" w:rsidRPr="00C13406">
        <w:t>Jeder Service ist in sich selbst gekapselt.</w:t>
      </w:r>
      <w:r w:rsidR="0062466B" w:rsidRPr="00C13406">
        <w:t xml:space="preserve"> Die einzelnen Services sind nur über die jeweilige </w:t>
      </w:r>
      <w:r w:rsidR="00B845F7" w:rsidRPr="00C13406">
        <w:t>Cont</w:t>
      </w:r>
      <w:r w:rsidR="00140498" w:rsidRPr="00C13406">
        <w:t>ract DLL miteinander verbunden.</w:t>
      </w:r>
    </w:p>
    <w:p w:rsidR="00140498" w:rsidRPr="00C13406" w:rsidRDefault="00140498" w:rsidP="00AE4F34">
      <w:pPr>
        <w:pStyle w:val="Text"/>
      </w:pPr>
      <w:r w:rsidRPr="00C13406">
        <w:t xml:space="preserve">Im Fall dieser Arbeit ist dies </w:t>
      </w:r>
      <w:r w:rsidR="00EA4A26" w:rsidRPr="00C13406">
        <w:t>die</w:t>
      </w:r>
      <w:r w:rsidRPr="00C13406">
        <w:t xml:space="preserve"> CMI.Contract</w:t>
      </w:r>
      <w:r w:rsidR="00ED6F1F" w:rsidRPr="00C13406">
        <w:t>.Parameter, welche</w:t>
      </w:r>
      <w:r w:rsidR="004544BE" w:rsidRPr="00C13406">
        <w:t xml:space="preserve"> als einzi</w:t>
      </w:r>
      <w:r w:rsidR="00C30881" w:rsidRPr="00C13406">
        <w:t>ge eine Abhängigkeit hat, eine z</w:t>
      </w:r>
      <w:r w:rsidR="004544BE" w:rsidRPr="00C13406">
        <w:t>entrale</w:t>
      </w:r>
      <w:r w:rsidR="00761B3A" w:rsidRPr="00C13406">
        <w:t xml:space="preserve"> Rolle. In dieser DLL werden sämtliche</w:t>
      </w:r>
      <w:r w:rsidR="00784496" w:rsidRPr="00C13406">
        <w:t xml:space="preserve"> Kommunikationsinterfaces für den Parameter Service definiert.</w:t>
      </w:r>
      <w:r w:rsidR="004544BE" w:rsidRPr="00C13406">
        <w:t xml:space="preserve"> </w:t>
      </w:r>
    </w:p>
    <w:p w:rsidR="00BC588E" w:rsidRPr="00C13406" w:rsidRDefault="00BC588E">
      <w:pPr>
        <w:spacing w:line="240" w:lineRule="auto"/>
        <w:rPr>
          <w:rFonts w:eastAsia="Times New Roman"/>
          <w:b/>
          <w:sz w:val="24"/>
          <w:szCs w:val="26"/>
        </w:rPr>
      </w:pPr>
    </w:p>
    <w:p w:rsidR="00B13726" w:rsidRPr="00C13406" w:rsidRDefault="00B13726" w:rsidP="00B503EF">
      <w:pPr>
        <w:pStyle w:val="Heading2"/>
      </w:pPr>
      <w:bookmarkStart w:id="102" w:name="_Toc509235238"/>
      <w:bookmarkStart w:id="103" w:name="_Toc510196309"/>
      <w:bookmarkStart w:id="104" w:name="_Toc510789240"/>
      <w:r w:rsidRPr="00C13406">
        <w:lastRenderedPageBreak/>
        <w:t>Systemgrenzen</w:t>
      </w:r>
      <w:bookmarkEnd w:id="102"/>
      <w:bookmarkEnd w:id="103"/>
      <w:bookmarkEnd w:id="104"/>
    </w:p>
    <w:p w:rsidR="001C1C16" w:rsidRPr="00C13406" w:rsidRDefault="001C1C16" w:rsidP="001C1C16">
      <w:pPr>
        <w:pStyle w:val="Text"/>
      </w:pPr>
      <w:r w:rsidRPr="00C13406">
        <w:t xml:space="preserve">Im Projekt Viaduc haben wir verschiedenste </w:t>
      </w:r>
      <w:r w:rsidR="00E46087" w:rsidRPr="00C13406">
        <w:t xml:space="preserve">Services. Diese sind im Rahmen dieser Projektarbeit durch die </w:t>
      </w:r>
      <w:r w:rsidR="009A33C1" w:rsidRPr="00C13406">
        <w:t>«</w:t>
      </w:r>
      <w:r w:rsidR="00E46087" w:rsidRPr="00C13406">
        <w:t>Example Services</w:t>
      </w:r>
      <w:r w:rsidR="009A33C1" w:rsidRPr="00C13406">
        <w:t>»</w:t>
      </w:r>
      <w:r w:rsidR="00E46087" w:rsidRPr="00C13406">
        <w:t xml:space="preserve"> A und B</w:t>
      </w:r>
      <w:r w:rsidR="009A33C1" w:rsidRPr="00C13406">
        <w:t xml:space="preserve"> repräsentiert. </w:t>
      </w:r>
      <w:r w:rsidR="007D7141" w:rsidRPr="00C13406">
        <w:t>Der Web Managementteil dient nur zum Informationseingang</w:t>
      </w:r>
      <w:r w:rsidR="002E04B2">
        <w:t>.</w:t>
      </w:r>
      <w:r w:rsidR="007D7141" w:rsidRPr="00C13406">
        <w:t xml:space="preserve"> </w:t>
      </w:r>
      <w:r w:rsidR="0081196C" w:rsidRPr="00C13406">
        <w:t xml:space="preserve">Sämtliche Logik ist im Parameter Service zu </w:t>
      </w:r>
      <w:r w:rsidR="008A0CE0" w:rsidRPr="00C13406">
        <w:t>schreiben.</w:t>
      </w:r>
    </w:p>
    <w:p w:rsidR="00CA7607" w:rsidRPr="00C13406" w:rsidRDefault="00CA7607" w:rsidP="001C1C16">
      <w:pPr>
        <w:pStyle w:val="Text"/>
      </w:pPr>
    </w:p>
    <w:tbl>
      <w:tblPr>
        <w:tblStyle w:val="TableGrid"/>
        <w:tblW w:w="0" w:type="auto"/>
        <w:tblLook w:val="04A0" w:firstRow="1" w:lastRow="0" w:firstColumn="1" w:lastColumn="0" w:noHBand="0" w:noVBand="1"/>
      </w:tblPr>
      <w:tblGrid>
        <w:gridCol w:w="2552"/>
        <w:gridCol w:w="6690"/>
      </w:tblGrid>
      <w:tr w:rsidR="001C1C16" w:rsidRPr="00C13406" w:rsidTr="001C1C16">
        <w:trPr>
          <w:cnfStyle w:val="100000000000" w:firstRow="1" w:lastRow="0" w:firstColumn="0" w:lastColumn="0" w:oddVBand="0" w:evenVBand="0" w:oddHBand="0" w:evenHBand="0" w:firstRowFirstColumn="0" w:firstRowLastColumn="0" w:lastRowFirstColumn="0" w:lastRowLastColumn="0"/>
        </w:trPr>
        <w:tc>
          <w:tcPr>
            <w:tcW w:w="2552" w:type="dxa"/>
          </w:tcPr>
          <w:p w:rsidR="001C1C16" w:rsidRPr="00C13406" w:rsidRDefault="001C1C16" w:rsidP="0059769D">
            <w:pPr>
              <w:pStyle w:val="Text"/>
            </w:pPr>
            <w:r w:rsidRPr="00C13406">
              <w:t>Bezeichnung</w:t>
            </w:r>
          </w:p>
        </w:tc>
        <w:tc>
          <w:tcPr>
            <w:tcW w:w="6690" w:type="dxa"/>
          </w:tcPr>
          <w:p w:rsidR="001C1C16" w:rsidRPr="00C13406" w:rsidRDefault="001C1C16" w:rsidP="0059769D">
            <w:pPr>
              <w:pStyle w:val="Text"/>
            </w:pPr>
            <w:r w:rsidRPr="00C13406">
              <w:t>Was es ist</w:t>
            </w:r>
          </w:p>
        </w:tc>
      </w:tr>
      <w:tr w:rsidR="001C1C16" w:rsidRPr="00C13406" w:rsidTr="001C1C16">
        <w:tc>
          <w:tcPr>
            <w:tcW w:w="2552" w:type="dxa"/>
          </w:tcPr>
          <w:p w:rsidR="001C1C16" w:rsidRPr="00C13406" w:rsidRDefault="001C1C16" w:rsidP="0059769D">
            <w:pPr>
              <w:pStyle w:val="Text"/>
            </w:pPr>
            <w:r w:rsidRPr="00C13406">
              <w:t>Management Client</w:t>
            </w:r>
          </w:p>
        </w:tc>
        <w:tc>
          <w:tcPr>
            <w:tcW w:w="6690" w:type="dxa"/>
          </w:tcPr>
          <w:p w:rsidR="001C1C16" w:rsidRPr="00C13406" w:rsidRDefault="001C1C16" w:rsidP="0059769D">
            <w:pPr>
              <w:pStyle w:val="Text"/>
            </w:pPr>
            <w:r w:rsidRPr="00C13406">
              <w:t xml:space="preserve">Der Web Client vom Projekt </w:t>
            </w:r>
          </w:p>
        </w:tc>
      </w:tr>
      <w:tr w:rsidR="001C1C16" w:rsidRPr="00C13406" w:rsidTr="001C1C16">
        <w:tc>
          <w:tcPr>
            <w:tcW w:w="2552" w:type="dxa"/>
          </w:tcPr>
          <w:p w:rsidR="001C1C16" w:rsidRPr="00C13406" w:rsidRDefault="001C1C16" w:rsidP="0059769D">
            <w:pPr>
              <w:pStyle w:val="Text"/>
            </w:pPr>
            <w:r w:rsidRPr="00C13406">
              <w:t>Web Management</w:t>
            </w:r>
          </w:p>
        </w:tc>
        <w:tc>
          <w:tcPr>
            <w:tcW w:w="6690" w:type="dxa"/>
          </w:tcPr>
          <w:p w:rsidR="001C1C16" w:rsidRPr="00C13406" w:rsidRDefault="001C1C16" w:rsidP="0059769D">
            <w:pPr>
              <w:pStyle w:val="Text"/>
            </w:pPr>
            <w:r w:rsidRPr="00C13406">
              <w:t xml:space="preserve">Der </w:t>
            </w:r>
            <w:r w:rsidR="003466D0">
              <w:t>Ort</w:t>
            </w:r>
            <w:r w:rsidRPr="00C13406">
              <w:t xml:space="preserve">, </w:t>
            </w:r>
            <w:r w:rsidR="004C5603">
              <w:t>an welchem</w:t>
            </w:r>
            <w:r w:rsidRPr="00C13406">
              <w:t xml:space="preserve"> </w:t>
            </w:r>
            <w:r w:rsidR="00D32F41">
              <w:t xml:space="preserve">sich </w:t>
            </w:r>
            <w:r w:rsidRPr="00C13406">
              <w:t xml:space="preserve">die </w:t>
            </w:r>
            <w:r w:rsidR="00035A96" w:rsidRPr="00C13406">
              <w:t>APIs</w:t>
            </w:r>
            <w:r w:rsidRPr="00C13406">
              <w:t xml:space="preserve"> befinden</w:t>
            </w:r>
          </w:p>
        </w:tc>
      </w:tr>
      <w:tr w:rsidR="001C1C16" w:rsidRPr="00C13406" w:rsidTr="001C1C16">
        <w:tc>
          <w:tcPr>
            <w:tcW w:w="2552" w:type="dxa"/>
          </w:tcPr>
          <w:p w:rsidR="001C1C16" w:rsidRPr="00C13406" w:rsidRDefault="001C1C16" w:rsidP="0059769D">
            <w:pPr>
              <w:pStyle w:val="Text"/>
            </w:pPr>
            <w:r w:rsidRPr="00C13406">
              <w:t>Parameter Service</w:t>
            </w:r>
          </w:p>
        </w:tc>
        <w:tc>
          <w:tcPr>
            <w:tcW w:w="6690" w:type="dxa"/>
          </w:tcPr>
          <w:p w:rsidR="001C1C16" w:rsidRPr="00C13406" w:rsidRDefault="001C1C16" w:rsidP="0059769D">
            <w:pPr>
              <w:pStyle w:val="Text"/>
            </w:pPr>
            <w:r w:rsidRPr="00C13406">
              <w:t xml:space="preserve">Der Service, </w:t>
            </w:r>
            <w:r w:rsidR="005823F5">
              <w:t>um welchen</w:t>
            </w:r>
            <w:r w:rsidR="00607A9C">
              <w:t xml:space="preserve"> sich die IPA dreht</w:t>
            </w:r>
          </w:p>
        </w:tc>
      </w:tr>
      <w:tr w:rsidR="001C1C16" w:rsidRPr="00C13406" w:rsidTr="001C1C16">
        <w:tc>
          <w:tcPr>
            <w:tcW w:w="2552" w:type="dxa"/>
          </w:tcPr>
          <w:p w:rsidR="001C1C16" w:rsidRPr="00C13406" w:rsidRDefault="001C1C16" w:rsidP="0059769D">
            <w:pPr>
              <w:pStyle w:val="Text"/>
            </w:pPr>
            <w:r w:rsidRPr="00C13406">
              <w:t>Example Service A &amp; B</w:t>
            </w:r>
          </w:p>
        </w:tc>
        <w:tc>
          <w:tcPr>
            <w:tcW w:w="6690" w:type="dxa"/>
          </w:tcPr>
          <w:p w:rsidR="001C1C16" w:rsidRPr="00C13406" w:rsidRDefault="001C1C16" w:rsidP="0059769D">
            <w:pPr>
              <w:pStyle w:val="Text"/>
            </w:pPr>
            <w:r w:rsidRPr="00C13406">
              <w:t>Diese zwei Services stellen zwei beliebige Viaduc Microservices dar</w:t>
            </w:r>
          </w:p>
        </w:tc>
      </w:tr>
      <w:tr w:rsidR="001C1C16" w:rsidRPr="00C13406" w:rsidTr="001C1C16">
        <w:tc>
          <w:tcPr>
            <w:tcW w:w="2552" w:type="dxa"/>
          </w:tcPr>
          <w:p w:rsidR="001C1C16" w:rsidRPr="00C13406" w:rsidRDefault="001C1C16" w:rsidP="0059769D">
            <w:pPr>
              <w:pStyle w:val="Text"/>
            </w:pPr>
            <w:r w:rsidRPr="00C13406">
              <w:t>1</w:t>
            </w:r>
          </w:p>
        </w:tc>
        <w:tc>
          <w:tcPr>
            <w:tcW w:w="6690" w:type="dxa"/>
          </w:tcPr>
          <w:p w:rsidR="001C1C16" w:rsidRPr="00C13406" w:rsidRDefault="001C1C16" w:rsidP="0059769D">
            <w:pPr>
              <w:pStyle w:val="Text"/>
            </w:pPr>
            <w:r w:rsidRPr="00C13406">
              <w:t>API Call und Response</w:t>
            </w:r>
          </w:p>
        </w:tc>
      </w:tr>
      <w:tr w:rsidR="001C1C16" w:rsidRPr="00C13406" w:rsidTr="001C1C16">
        <w:tc>
          <w:tcPr>
            <w:tcW w:w="2552" w:type="dxa"/>
          </w:tcPr>
          <w:p w:rsidR="001C1C16" w:rsidRPr="00C13406" w:rsidRDefault="001C1C16" w:rsidP="0059769D">
            <w:pPr>
              <w:pStyle w:val="Text"/>
            </w:pPr>
            <w:r w:rsidRPr="00C13406">
              <w:t>2</w:t>
            </w:r>
            <w:r w:rsidR="00162A59" w:rsidRPr="00C13406">
              <w:t>, 3, 4</w:t>
            </w:r>
          </w:p>
        </w:tc>
        <w:tc>
          <w:tcPr>
            <w:tcW w:w="6690" w:type="dxa"/>
          </w:tcPr>
          <w:p w:rsidR="001C1C16" w:rsidRPr="00C13406" w:rsidRDefault="00F41B2C" w:rsidP="0059769D">
            <w:pPr>
              <w:pStyle w:val="Text"/>
            </w:pPr>
            <w:r w:rsidRPr="00C13406">
              <w:t>Rabbit</w:t>
            </w:r>
            <w:r w:rsidR="001C1C16" w:rsidRPr="00C13406">
              <w:t xml:space="preserve">MQ / </w:t>
            </w:r>
            <w:r w:rsidR="008D0148" w:rsidRPr="00C13406">
              <w:t>Mass</w:t>
            </w:r>
            <w:r w:rsidRPr="00C13406">
              <w:t>Transit</w:t>
            </w:r>
            <w:r w:rsidR="001C1C16" w:rsidRPr="00C13406">
              <w:t xml:space="preserve"> </w:t>
            </w:r>
            <w:r w:rsidR="00EE12EF" w:rsidRPr="00C13406">
              <w:t>K</w:t>
            </w:r>
            <w:r w:rsidR="00162A59" w:rsidRPr="00C13406">
              <w:t>ommunikation</w:t>
            </w:r>
          </w:p>
        </w:tc>
      </w:tr>
    </w:tbl>
    <w:p w:rsidR="00245900" w:rsidRPr="00C13406" w:rsidRDefault="009F4625" w:rsidP="009F4625">
      <w:pPr>
        <w:pStyle w:val="Caption"/>
      </w:pPr>
      <w:bookmarkStart w:id="105" w:name="_Toc510789125"/>
      <w:r w:rsidRPr="00C13406">
        <w:t xml:space="preserve">Tabelle </w:t>
      </w:r>
      <w:r w:rsidRPr="00C13406">
        <w:fldChar w:fldCharType="begin"/>
      </w:r>
      <w:r w:rsidRPr="00C13406">
        <w:instrText xml:space="preserve"> SEQ Tabelle \* ARABIC </w:instrText>
      </w:r>
      <w:r w:rsidRPr="00C13406">
        <w:fldChar w:fldCharType="separate"/>
      </w:r>
      <w:r w:rsidR="001108DB">
        <w:rPr>
          <w:noProof/>
        </w:rPr>
        <w:t>8</w:t>
      </w:r>
      <w:r w:rsidRPr="00C13406">
        <w:fldChar w:fldCharType="end"/>
      </w:r>
      <w:r w:rsidRPr="00C13406">
        <w:t xml:space="preserve"> - Systemgrenze Erklärungen Diagramm</w:t>
      </w:r>
      <w:bookmarkEnd w:id="105"/>
    </w:p>
    <w:p w:rsidR="00245900" w:rsidRPr="00C13406" w:rsidRDefault="00245900" w:rsidP="0059769D">
      <w:pPr>
        <w:pStyle w:val="Text"/>
      </w:pPr>
    </w:p>
    <w:p w:rsidR="007423E7" w:rsidRDefault="00421227" w:rsidP="0059769D">
      <w:pPr>
        <w:pStyle w:val="Text"/>
      </w:pPr>
      <w:r w:rsidRPr="00C13406">
        <w:rPr>
          <w:noProof/>
        </w:rPr>
        <w:drawing>
          <wp:inline distT="0" distB="0" distL="0" distR="0">
            <wp:extent cx="5867400" cy="4191000"/>
            <wp:effectExtent l="0" t="0" r="0" b="0"/>
            <wp:docPr id="7" name="Picture 7" descr="C:\Users\kre.CMIAG\Downloads\Systemgrenz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e.CMIAG\Downloads\Systemgrenzen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inline>
        </w:drawing>
      </w:r>
    </w:p>
    <w:p w:rsidR="00766861" w:rsidRPr="00C13406" w:rsidRDefault="00766861" w:rsidP="00766861">
      <w:pPr>
        <w:pStyle w:val="Caption"/>
      </w:pPr>
      <w:bookmarkStart w:id="106" w:name="_Toc510789015"/>
      <w:r>
        <w:t xml:space="preserve">Abbildung </w:t>
      </w:r>
      <w:r>
        <w:fldChar w:fldCharType="begin"/>
      </w:r>
      <w:r>
        <w:instrText xml:space="preserve"> SEQ Abbildung \* ARABIC </w:instrText>
      </w:r>
      <w:r>
        <w:fldChar w:fldCharType="separate"/>
      </w:r>
      <w:r w:rsidR="001108DB">
        <w:rPr>
          <w:noProof/>
        </w:rPr>
        <w:t>6</w:t>
      </w:r>
      <w:r>
        <w:fldChar w:fldCharType="end"/>
      </w:r>
      <w:r>
        <w:t xml:space="preserve"> - Systemgrenzen</w:t>
      </w:r>
      <w:bookmarkEnd w:id="106"/>
    </w:p>
    <w:p w:rsidR="007E1A2B" w:rsidRDefault="007E1A2B">
      <w:pPr>
        <w:spacing w:line="240" w:lineRule="auto"/>
      </w:pPr>
      <w:r>
        <w:br w:type="page"/>
      </w:r>
    </w:p>
    <w:p w:rsidR="0059769D" w:rsidRPr="00C13406" w:rsidRDefault="00C473E8" w:rsidP="00C473E8">
      <w:pPr>
        <w:pStyle w:val="Heading2"/>
      </w:pPr>
      <w:bookmarkStart w:id="107" w:name="_Toc509235239"/>
      <w:bookmarkStart w:id="108" w:name="_Toc510196310"/>
      <w:bookmarkStart w:id="109" w:name="_Toc510789241"/>
      <w:r w:rsidRPr="00C13406">
        <w:lastRenderedPageBreak/>
        <w:t>Schnittstellen</w:t>
      </w:r>
      <w:bookmarkEnd w:id="107"/>
      <w:bookmarkEnd w:id="108"/>
      <w:bookmarkEnd w:id="109"/>
    </w:p>
    <w:p w:rsidR="005F07B9" w:rsidRPr="00C13406" w:rsidRDefault="00D81E2E" w:rsidP="00C473E8">
      <w:pPr>
        <w:pStyle w:val="Text"/>
      </w:pPr>
      <w:r w:rsidRPr="00C13406">
        <w:t xml:space="preserve">Die Kommunikation entsteht durch RabbitMQ und </w:t>
      </w:r>
      <w:r w:rsidR="008A51BB" w:rsidRPr="00C13406">
        <w:t xml:space="preserve">MassTransit. </w:t>
      </w:r>
      <w:r w:rsidR="00402CB8" w:rsidRPr="00C13406">
        <w:t xml:space="preserve">Mit diesen beiden Frameworks </w:t>
      </w:r>
      <w:r w:rsidR="00BE15A9" w:rsidRPr="00C13406">
        <w:t xml:space="preserve">ist es möglich </w:t>
      </w:r>
      <w:r w:rsidR="00402CB8" w:rsidRPr="00C13406">
        <w:t>verschiedene Kommunikations</w:t>
      </w:r>
      <w:r w:rsidR="00015C7D" w:rsidRPr="00C13406">
        <w:t>-</w:t>
      </w:r>
      <w:r w:rsidR="00402CB8" w:rsidRPr="00C13406">
        <w:t>Queues</w:t>
      </w:r>
      <w:r w:rsidR="00BE15A9" w:rsidRPr="00C13406">
        <w:t xml:space="preserve"> zu</w:t>
      </w:r>
      <w:r w:rsidR="00402CB8" w:rsidRPr="00C13406">
        <w:t xml:space="preserve"> </w:t>
      </w:r>
      <w:r w:rsidR="00015C7D" w:rsidRPr="00C13406">
        <w:t xml:space="preserve">erstellen. </w:t>
      </w:r>
      <w:r w:rsidR="00E709D9" w:rsidRPr="00C13406">
        <w:t xml:space="preserve">Diese werden dann nach dem First in First out Prinzip </w:t>
      </w:r>
      <w:r w:rsidR="003E7249" w:rsidRPr="00C13406">
        <w:t>abgearbeitet.</w:t>
      </w:r>
      <w:r w:rsidR="00BE15A9" w:rsidRPr="00C13406">
        <w:t xml:space="preserve"> </w:t>
      </w:r>
      <w:r w:rsidR="00CA7607" w:rsidRPr="00C13406">
        <w:t>Das gesamte Backend kommuniziert über solche RabbitMQ Queues. Die Kommunikation ist wie folgt gezeigt sich vorzustellen</w:t>
      </w:r>
      <w:r w:rsidR="00B96FC3">
        <w:t>:</w:t>
      </w:r>
    </w:p>
    <w:p w:rsidR="000E7871" w:rsidRPr="00C13406" w:rsidRDefault="000E7871" w:rsidP="00C473E8">
      <w:pPr>
        <w:pStyle w:val="Text"/>
      </w:pPr>
    </w:p>
    <w:p w:rsidR="005E7EEF" w:rsidRPr="00C13406" w:rsidRDefault="00A84316" w:rsidP="00C473E8">
      <w:pPr>
        <w:pStyle w:val="Text"/>
      </w:pPr>
      <w:r>
        <w:rPr>
          <w:noProof/>
        </w:rPr>
        <w:drawing>
          <wp:inline distT="0" distB="0" distL="0" distR="0">
            <wp:extent cx="5865495" cy="42799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5495" cy="4279900"/>
                    </a:xfrm>
                    <a:prstGeom prst="rect">
                      <a:avLst/>
                    </a:prstGeom>
                    <a:noFill/>
                    <a:ln>
                      <a:noFill/>
                    </a:ln>
                  </pic:spPr>
                </pic:pic>
              </a:graphicData>
            </a:graphic>
          </wp:inline>
        </w:drawing>
      </w:r>
    </w:p>
    <w:p w:rsidR="00CA7607" w:rsidRPr="00C13406" w:rsidRDefault="00A84316" w:rsidP="00A84316">
      <w:pPr>
        <w:pStyle w:val="Caption"/>
      </w:pPr>
      <w:bookmarkStart w:id="110" w:name="_Toc510789016"/>
      <w:r>
        <w:t xml:space="preserve">Abbildung </w:t>
      </w:r>
      <w:r>
        <w:fldChar w:fldCharType="begin"/>
      </w:r>
      <w:r>
        <w:instrText xml:space="preserve"> SEQ Abbildung \* ARABIC </w:instrText>
      </w:r>
      <w:r>
        <w:fldChar w:fldCharType="separate"/>
      </w:r>
      <w:r w:rsidR="001108DB">
        <w:rPr>
          <w:noProof/>
        </w:rPr>
        <w:t>7</w:t>
      </w:r>
      <w:r>
        <w:fldChar w:fldCharType="end"/>
      </w:r>
      <w:r>
        <w:t xml:space="preserve"> - RabbitMQ Event Kommunikation</w:t>
      </w:r>
      <w:bookmarkEnd w:id="110"/>
    </w:p>
    <w:p w:rsidR="00C23E5C" w:rsidRPr="00C13406" w:rsidRDefault="00C23E5C" w:rsidP="00C23E5C">
      <w:pPr>
        <w:pStyle w:val="Hinweis"/>
      </w:pPr>
      <w:r w:rsidRPr="00C13406">
        <w:t xml:space="preserve">Dieses Diagramm zeigt die Event-Kommunikation von RabbitMQ und MassTransit auf. Der Sender Service gibt Messages in die Queue und von der Queue aus </w:t>
      </w:r>
      <w:r w:rsidR="00E238D4">
        <w:t>gelangt</w:t>
      </w:r>
      <w:r w:rsidRPr="00C13406">
        <w:t xml:space="preserve"> dann </w:t>
      </w:r>
      <w:r w:rsidR="00E238D4">
        <w:t xml:space="preserve">eine Kopie der Nachricht an jeden Subscriber(Empfänger Service) gesendet. </w:t>
      </w:r>
      <w:r w:rsidRPr="00C13406">
        <w:t>Einmal erfolgreich abgearbeitet, werden die Messages aus der Queue entfernt.</w:t>
      </w:r>
    </w:p>
    <w:p w:rsidR="00C23E5C" w:rsidRDefault="00A725B3" w:rsidP="00A725B3">
      <w:pPr>
        <w:pStyle w:val="Heading1"/>
      </w:pPr>
      <w:bookmarkStart w:id="111" w:name="_Toc510789242"/>
      <w:r>
        <w:lastRenderedPageBreak/>
        <w:t>Tagesjournale</w:t>
      </w:r>
      <w:bookmarkEnd w:id="111"/>
    </w:p>
    <w:p w:rsidR="00395833" w:rsidRPr="00395833" w:rsidRDefault="009A7773" w:rsidP="00395833">
      <w:pPr>
        <w:pStyle w:val="Heading2"/>
      </w:pPr>
      <w:bookmarkStart w:id="112" w:name="_Toc510789243"/>
      <w:r>
        <w:t>Tagesjournal</w:t>
      </w:r>
      <w:r w:rsidR="001D4E91">
        <w:t xml:space="preserve"> vom 19.03.2018</w:t>
      </w:r>
      <w:bookmarkEnd w:id="112"/>
    </w:p>
    <w:p w:rsidR="009A7773" w:rsidRPr="00416AEB" w:rsidRDefault="009A7773" w:rsidP="009A7773">
      <w:pPr>
        <w:pStyle w:val="zOawBlindzeile"/>
      </w:pPr>
    </w:p>
    <w:p w:rsidR="009A7773" w:rsidRPr="00416AEB" w:rsidRDefault="009A7773" w:rsidP="009A7773">
      <w:pPr>
        <w:pStyle w:val="zOawBlindzeile"/>
      </w:pPr>
    </w:p>
    <w:p w:rsidR="009A7773" w:rsidRPr="00416AEB" w:rsidRDefault="009A7773" w:rsidP="009A7773">
      <w:pPr>
        <w:pStyle w:val="zOawBlindzeile"/>
      </w:pPr>
    </w:p>
    <w:p w:rsidR="009A7773" w:rsidRPr="00416AEB" w:rsidRDefault="009A7773" w:rsidP="009A7773">
      <w:pPr>
        <w:pStyle w:val="zOawBlindzeile"/>
        <w:sectPr w:rsidR="009A7773" w:rsidRPr="00416AEB" w:rsidSect="00E2562A">
          <w:headerReference w:type="default" r:id="rId26"/>
          <w:footerReference w:type="default" r:id="rId27"/>
          <w:type w:val="continuous"/>
          <w:pgSz w:w="11906" w:h="16838" w:code="9"/>
          <w:pgMar w:top="2126" w:right="1332" w:bottom="1021" w:left="1332" w:header="425" w:footer="425" w:gutter="0"/>
          <w:cols w:space="708"/>
          <w:docGrid w:linePitch="360"/>
        </w:sectPr>
      </w:pPr>
    </w:p>
    <w:tbl>
      <w:tblPr>
        <w:tblStyle w:val="TableGrid"/>
        <w:tblW w:w="9242" w:type="dxa"/>
        <w:tblLook w:val="04A0" w:firstRow="1" w:lastRow="0" w:firstColumn="1" w:lastColumn="0" w:noHBand="0" w:noVBand="1"/>
      </w:tblPr>
      <w:tblGrid>
        <w:gridCol w:w="426"/>
        <w:gridCol w:w="4489"/>
        <w:gridCol w:w="701"/>
        <w:gridCol w:w="763"/>
        <w:gridCol w:w="1330"/>
        <w:gridCol w:w="1533"/>
      </w:tblGrid>
      <w:tr w:rsidR="009A7773" w:rsidRPr="00416AEB" w:rsidTr="009A18A6">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9A7773" w:rsidRPr="00416AEB" w:rsidRDefault="009A7773" w:rsidP="00E2562A">
            <w:pPr>
              <w:pStyle w:val="Text"/>
            </w:pPr>
            <w:bookmarkStart w:id="113" w:name="Unterschriftenblock"/>
            <w:r w:rsidRPr="00416AEB">
              <w:t>Geplante Tagesziele</w:t>
            </w:r>
          </w:p>
        </w:tc>
      </w:tr>
      <w:tr w:rsidR="009A7773" w:rsidRPr="00416AEB" w:rsidTr="009A18A6">
        <w:tc>
          <w:tcPr>
            <w:tcW w:w="426" w:type="dxa"/>
          </w:tcPr>
          <w:p w:rsidR="009A7773" w:rsidRPr="00416AEB" w:rsidRDefault="009A7773" w:rsidP="00E2562A">
            <w:pPr>
              <w:pStyle w:val="Text"/>
              <w:rPr>
                <w:b/>
              </w:rPr>
            </w:pPr>
            <w:r w:rsidRPr="00416AEB">
              <w:rPr>
                <w:b/>
              </w:rPr>
              <w:t>Nr.</w:t>
            </w:r>
          </w:p>
        </w:tc>
        <w:tc>
          <w:tcPr>
            <w:tcW w:w="4489" w:type="dxa"/>
          </w:tcPr>
          <w:p w:rsidR="009A7773" w:rsidRPr="00416AEB" w:rsidRDefault="009A7773" w:rsidP="00E2562A">
            <w:pPr>
              <w:pStyle w:val="Text"/>
              <w:rPr>
                <w:b/>
              </w:rPr>
            </w:pPr>
            <w:r w:rsidRPr="00416AEB">
              <w:rPr>
                <w:b/>
              </w:rPr>
              <w:t>Ziel</w:t>
            </w:r>
          </w:p>
        </w:tc>
        <w:tc>
          <w:tcPr>
            <w:tcW w:w="701" w:type="dxa"/>
          </w:tcPr>
          <w:p w:rsidR="009A7773" w:rsidRPr="00416AEB" w:rsidRDefault="009A7773" w:rsidP="00E2562A">
            <w:pPr>
              <w:pStyle w:val="Text"/>
              <w:rPr>
                <w:b/>
              </w:rPr>
            </w:pPr>
            <w:r w:rsidRPr="00416AEB">
              <w:rPr>
                <w:b/>
              </w:rPr>
              <w:t>Soll</w:t>
            </w:r>
          </w:p>
        </w:tc>
        <w:tc>
          <w:tcPr>
            <w:tcW w:w="763" w:type="dxa"/>
          </w:tcPr>
          <w:p w:rsidR="009A7773" w:rsidRPr="00416AEB" w:rsidRDefault="009A7773" w:rsidP="00E2562A">
            <w:pPr>
              <w:pStyle w:val="Text"/>
              <w:rPr>
                <w:b/>
              </w:rPr>
            </w:pPr>
            <w:r w:rsidRPr="00416AEB">
              <w:rPr>
                <w:b/>
              </w:rPr>
              <w:t>Ist</w:t>
            </w:r>
          </w:p>
        </w:tc>
        <w:tc>
          <w:tcPr>
            <w:tcW w:w="1330" w:type="dxa"/>
          </w:tcPr>
          <w:p w:rsidR="009A7773" w:rsidRPr="00416AEB" w:rsidRDefault="009A7773" w:rsidP="00E2562A">
            <w:pPr>
              <w:pStyle w:val="Text"/>
              <w:rPr>
                <w:b/>
              </w:rPr>
            </w:pPr>
            <w:r w:rsidRPr="00416AEB">
              <w:rPr>
                <w:b/>
              </w:rPr>
              <w:t>Abweichung</w:t>
            </w:r>
          </w:p>
        </w:tc>
        <w:tc>
          <w:tcPr>
            <w:tcW w:w="1533" w:type="dxa"/>
          </w:tcPr>
          <w:p w:rsidR="009A7773" w:rsidRPr="00416AEB" w:rsidRDefault="009A7773" w:rsidP="00E2562A">
            <w:pPr>
              <w:pStyle w:val="Text"/>
              <w:rPr>
                <w:b/>
              </w:rPr>
            </w:pPr>
            <w:r w:rsidRPr="00416AEB">
              <w:rPr>
                <w:b/>
              </w:rPr>
              <w:t>Abgeschlossen</w:t>
            </w:r>
          </w:p>
        </w:tc>
      </w:tr>
      <w:tr w:rsidR="009A7773" w:rsidRPr="00416AEB" w:rsidTr="009A18A6">
        <w:tc>
          <w:tcPr>
            <w:tcW w:w="426" w:type="dxa"/>
          </w:tcPr>
          <w:p w:rsidR="009A7773" w:rsidRPr="00416AEB" w:rsidRDefault="009A7773" w:rsidP="00E2562A">
            <w:pPr>
              <w:pStyle w:val="Text"/>
            </w:pPr>
            <w:r w:rsidRPr="00416AEB">
              <w:t>1</w:t>
            </w:r>
          </w:p>
        </w:tc>
        <w:tc>
          <w:tcPr>
            <w:tcW w:w="4489" w:type="dxa"/>
          </w:tcPr>
          <w:p w:rsidR="009A7773" w:rsidRPr="00416AEB" w:rsidRDefault="009A7773" w:rsidP="00E2562A">
            <w:pPr>
              <w:pStyle w:val="Text"/>
            </w:pPr>
            <w:r>
              <w:t>Aufgabenbeschreibung und Allgemeines beschreiben</w:t>
            </w:r>
          </w:p>
        </w:tc>
        <w:tc>
          <w:tcPr>
            <w:tcW w:w="701" w:type="dxa"/>
          </w:tcPr>
          <w:p w:rsidR="009A7773" w:rsidRPr="00416AEB" w:rsidRDefault="009A7773" w:rsidP="00E2562A">
            <w:pPr>
              <w:pStyle w:val="Text"/>
            </w:pPr>
            <w:r>
              <w:t>4</w:t>
            </w:r>
          </w:p>
        </w:tc>
        <w:tc>
          <w:tcPr>
            <w:tcW w:w="763" w:type="dxa"/>
          </w:tcPr>
          <w:p w:rsidR="009A7773" w:rsidRPr="00416AEB" w:rsidRDefault="009A7773" w:rsidP="00E2562A">
            <w:pPr>
              <w:pStyle w:val="Text"/>
            </w:pPr>
            <w:r>
              <w:t>4</w:t>
            </w:r>
          </w:p>
        </w:tc>
        <w:tc>
          <w:tcPr>
            <w:tcW w:w="1330" w:type="dxa"/>
          </w:tcPr>
          <w:p w:rsidR="009A7773" w:rsidRPr="00416AEB" w:rsidRDefault="009A7773" w:rsidP="00E2562A">
            <w:pPr>
              <w:pStyle w:val="Text"/>
            </w:pPr>
            <w:r>
              <w:t>0</w:t>
            </w:r>
          </w:p>
        </w:tc>
        <w:tc>
          <w:tcPr>
            <w:tcW w:w="1533" w:type="dxa"/>
          </w:tcPr>
          <w:p w:rsidR="009A7773" w:rsidRPr="00416AEB" w:rsidRDefault="009A7773" w:rsidP="00E2562A">
            <w:pPr>
              <w:pStyle w:val="Text"/>
            </w:pPr>
            <w:r>
              <w:t>Ja</w:t>
            </w:r>
          </w:p>
        </w:tc>
      </w:tr>
      <w:tr w:rsidR="009A7773" w:rsidRPr="00416AEB" w:rsidTr="009A18A6">
        <w:tc>
          <w:tcPr>
            <w:tcW w:w="426" w:type="dxa"/>
          </w:tcPr>
          <w:p w:rsidR="009A7773" w:rsidRPr="00416AEB" w:rsidRDefault="009A7773" w:rsidP="00E2562A">
            <w:pPr>
              <w:pStyle w:val="Text"/>
            </w:pPr>
            <w:r>
              <w:t>2</w:t>
            </w:r>
          </w:p>
        </w:tc>
        <w:tc>
          <w:tcPr>
            <w:tcW w:w="4489" w:type="dxa"/>
          </w:tcPr>
          <w:p w:rsidR="009A7773" w:rsidRDefault="009A7773" w:rsidP="00E2562A">
            <w:pPr>
              <w:pStyle w:val="Text"/>
            </w:pPr>
            <w:r>
              <w:t>Umsystem und Abhängigkeiten beschreiben</w:t>
            </w:r>
          </w:p>
        </w:tc>
        <w:tc>
          <w:tcPr>
            <w:tcW w:w="701" w:type="dxa"/>
          </w:tcPr>
          <w:p w:rsidR="009A7773" w:rsidRDefault="009A7773" w:rsidP="00E2562A">
            <w:pPr>
              <w:pStyle w:val="Text"/>
            </w:pPr>
            <w:r>
              <w:t>1.5</w:t>
            </w:r>
          </w:p>
        </w:tc>
        <w:tc>
          <w:tcPr>
            <w:tcW w:w="763" w:type="dxa"/>
          </w:tcPr>
          <w:p w:rsidR="009A7773" w:rsidRDefault="009A7773" w:rsidP="00E2562A">
            <w:pPr>
              <w:pStyle w:val="Text"/>
            </w:pPr>
            <w:r>
              <w:t>1.5</w:t>
            </w:r>
          </w:p>
        </w:tc>
        <w:tc>
          <w:tcPr>
            <w:tcW w:w="1330" w:type="dxa"/>
          </w:tcPr>
          <w:p w:rsidR="009A7773" w:rsidRDefault="009A7773" w:rsidP="00E2562A">
            <w:pPr>
              <w:pStyle w:val="Text"/>
            </w:pPr>
            <w:r>
              <w:t>0</w:t>
            </w:r>
          </w:p>
        </w:tc>
        <w:tc>
          <w:tcPr>
            <w:tcW w:w="1533" w:type="dxa"/>
          </w:tcPr>
          <w:p w:rsidR="009A7773" w:rsidRDefault="009A7773" w:rsidP="00E2562A">
            <w:pPr>
              <w:pStyle w:val="Text"/>
            </w:pPr>
            <w:r>
              <w:t>Nein</w:t>
            </w:r>
          </w:p>
        </w:tc>
      </w:tr>
      <w:tr w:rsidR="009A7773" w:rsidRPr="00416AEB" w:rsidTr="009A18A6">
        <w:tc>
          <w:tcPr>
            <w:tcW w:w="426" w:type="dxa"/>
          </w:tcPr>
          <w:p w:rsidR="009A7773" w:rsidRDefault="009A7773" w:rsidP="00E2562A">
            <w:pPr>
              <w:pStyle w:val="Text"/>
            </w:pPr>
            <w:r>
              <w:t>3</w:t>
            </w:r>
          </w:p>
        </w:tc>
        <w:tc>
          <w:tcPr>
            <w:tcW w:w="4489" w:type="dxa"/>
          </w:tcPr>
          <w:p w:rsidR="009A7773" w:rsidRDefault="009A7773" w:rsidP="00E2562A">
            <w:pPr>
              <w:pStyle w:val="Text"/>
            </w:pPr>
            <w:r>
              <w:t>Zeitplanerstellung / Taskerstellung</w:t>
            </w:r>
          </w:p>
        </w:tc>
        <w:tc>
          <w:tcPr>
            <w:tcW w:w="701" w:type="dxa"/>
          </w:tcPr>
          <w:p w:rsidR="009A7773" w:rsidRDefault="009A7773" w:rsidP="00E2562A">
            <w:pPr>
              <w:pStyle w:val="Text"/>
            </w:pPr>
            <w:r>
              <w:t>2</w:t>
            </w:r>
          </w:p>
        </w:tc>
        <w:tc>
          <w:tcPr>
            <w:tcW w:w="763" w:type="dxa"/>
          </w:tcPr>
          <w:p w:rsidR="009A7773" w:rsidRDefault="009A7773" w:rsidP="00E2562A">
            <w:pPr>
              <w:pStyle w:val="Text"/>
            </w:pPr>
            <w:r>
              <w:t>2</w:t>
            </w:r>
          </w:p>
        </w:tc>
        <w:tc>
          <w:tcPr>
            <w:tcW w:w="1330" w:type="dxa"/>
          </w:tcPr>
          <w:p w:rsidR="009A7773" w:rsidRDefault="009A7773" w:rsidP="00E2562A">
            <w:pPr>
              <w:pStyle w:val="Text"/>
            </w:pPr>
            <w:r>
              <w:t>0</w:t>
            </w:r>
          </w:p>
        </w:tc>
        <w:tc>
          <w:tcPr>
            <w:tcW w:w="1533" w:type="dxa"/>
          </w:tcPr>
          <w:p w:rsidR="009A7773" w:rsidRDefault="009A7773" w:rsidP="00E2562A">
            <w:pPr>
              <w:pStyle w:val="Text"/>
            </w:pPr>
            <w:r>
              <w:t>Ja</w:t>
            </w:r>
          </w:p>
        </w:tc>
      </w:tr>
    </w:tbl>
    <w:p w:rsidR="009A7773" w:rsidRPr="00416AEB" w:rsidRDefault="00FC458D" w:rsidP="00FC458D">
      <w:pPr>
        <w:pStyle w:val="Caption"/>
      </w:pPr>
      <w:bookmarkStart w:id="114" w:name="_Toc510789126"/>
      <w:r>
        <w:t xml:space="preserve">Tabelle </w:t>
      </w:r>
      <w:r>
        <w:fldChar w:fldCharType="begin"/>
      </w:r>
      <w:r>
        <w:instrText xml:space="preserve"> SEQ Tabelle \* ARABIC </w:instrText>
      </w:r>
      <w:r>
        <w:fldChar w:fldCharType="separate"/>
      </w:r>
      <w:r w:rsidR="001108DB">
        <w:rPr>
          <w:noProof/>
        </w:rPr>
        <w:t>9</w:t>
      </w:r>
      <w:r>
        <w:fldChar w:fldCharType="end"/>
      </w:r>
      <w:r>
        <w:t xml:space="preserve"> - Geplante Tagesziele Tag </w:t>
      </w:r>
      <w:r>
        <w:rPr>
          <w:noProof/>
        </w:rPr>
        <w:t>1</w:t>
      </w:r>
      <w:bookmarkEnd w:id="114"/>
    </w:p>
    <w:tbl>
      <w:tblPr>
        <w:tblStyle w:val="TableGrid"/>
        <w:tblW w:w="9242" w:type="dxa"/>
        <w:tblLook w:val="04A0" w:firstRow="1" w:lastRow="0" w:firstColumn="1" w:lastColumn="0" w:noHBand="0" w:noVBand="1"/>
      </w:tblPr>
      <w:tblGrid>
        <w:gridCol w:w="6379"/>
        <w:gridCol w:w="1311"/>
        <w:gridCol w:w="986"/>
        <w:gridCol w:w="566"/>
      </w:tblGrid>
      <w:tr w:rsidR="009A7773" w:rsidRPr="00416AEB" w:rsidTr="009A18A6">
        <w:trPr>
          <w:cnfStyle w:val="100000000000" w:firstRow="1" w:lastRow="0" w:firstColumn="0" w:lastColumn="0" w:oddVBand="0" w:evenVBand="0" w:oddHBand="0" w:evenHBand="0" w:firstRowFirstColumn="0" w:firstRowLastColumn="0" w:lastRowFirstColumn="0" w:lastRowLastColumn="0"/>
        </w:trPr>
        <w:tc>
          <w:tcPr>
            <w:tcW w:w="6379" w:type="dxa"/>
          </w:tcPr>
          <w:p w:rsidR="009A7773" w:rsidRPr="00416AEB" w:rsidRDefault="009A7773" w:rsidP="00E2562A">
            <w:pPr>
              <w:pStyle w:val="Text"/>
            </w:pPr>
            <w:r w:rsidRPr="00416AEB">
              <w:t>Tätigkeit</w:t>
            </w:r>
          </w:p>
        </w:tc>
        <w:tc>
          <w:tcPr>
            <w:tcW w:w="1311" w:type="dxa"/>
          </w:tcPr>
          <w:p w:rsidR="009A7773" w:rsidRPr="00416AEB" w:rsidRDefault="009A7773" w:rsidP="00E2562A">
            <w:pPr>
              <w:pStyle w:val="Text"/>
            </w:pPr>
            <w:r w:rsidRPr="00416AEB">
              <w:t>Zeit</w:t>
            </w:r>
          </w:p>
        </w:tc>
        <w:tc>
          <w:tcPr>
            <w:tcW w:w="986" w:type="dxa"/>
          </w:tcPr>
          <w:p w:rsidR="009A7773" w:rsidRPr="00416AEB" w:rsidRDefault="009A7773" w:rsidP="00E2562A">
            <w:pPr>
              <w:pStyle w:val="Text"/>
            </w:pPr>
            <w:r w:rsidRPr="00416AEB">
              <w:t>Aufwand</w:t>
            </w:r>
          </w:p>
        </w:tc>
        <w:tc>
          <w:tcPr>
            <w:tcW w:w="566" w:type="dxa"/>
          </w:tcPr>
          <w:p w:rsidR="009A7773" w:rsidRPr="00416AEB" w:rsidRDefault="009A7773" w:rsidP="00E2562A">
            <w:pPr>
              <w:pStyle w:val="Text"/>
            </w:pPr>
            <w:r w:rsidRPr="00416AEB">
              <w:t>Ziel</w:t>
            </w:r>
          </w:p>
        </w:tc>
      </w:tr>
      <w:tr w:rsidR="009A7773" w:rsidRPr="00416AEB" w:rsidTr="009A18A6">
        <w:tc>
          <w:tcPr>
            <w:tcW w:w="6379" w:type="dxa"/>
          </w:tcPr>
          <w:p w:rsidR="009A7773" w:rsidRPr="00416AEB" w:rsidRDefault="009A7773" w:rsidP="00E2562A">
            <w:pPr>
              <w:pStyle w:val="Text"/>
            </w:pPr>
            <w:r>
              <w:t>Dokument erstellt, Aufgabenbeschreibungen erstellt</w:t>
            </w:r>
          </w:p>
        </w:tc>
        <w:tc>
          <w:tcPr>
            <w:tcW w:w="1311" w:type="dxa"/>
          </w:tcPr>
          <w:p w:rsidR="009A7773" w:rsidRDefault="009A7773" w:rsidP="00E2562A">
            <w:pPr>
              <w:pStyle w:val="Text"/>
            </w:pPr>
            <w:r>
              <w:t>8.15 – 11.45</w:t>
            </w:r>
          </w:p>
          <w:p w:rsidR="009A7773" w:rsidRPr="00416AEB" w:rsidRDefault="009A7773" w:rsidP="00E2562A">
            <w:pPr>
              <w:pStyle w:val="Text"/>
            </w:pPr>
            <w:r>
              <w:t>12.15-12.45</w:t>
            </w:r>
          </w:p>
        </w:tc>
        <w:tc>
          <w:tcPr>
            <w:tcW w:w="986" w:type="dxa"/>
          </w:tcPr>
          <w:p w:rsidR="009A7773" w:rsidRPr="00416AEB" w:rsidRDefault="009A7773" w:rsidP="00E2562A">
            <w:pPr>
              <w:pStyle w:val="Text"/>
            </w:pPr>
            <w:r>
              <w:t>4</w:t>
            </w:r>
          </w:p>
        </w:tc>
        <w:tc>
          <w:tcPr>
            <w:tcW w:w="566" w:type="dxa"/>
          </w:tcPr>
          <w:p w:rsidR="009A7773" w:rsidRPr="00416AEB" w:rsidRDefault="009A7773" w:rsidP="00E2562A">
            <w:pPr>
              <w:pStyle w:val="Text"/>
            </w:pPr>
            <w:r>
              <w:t>1</w:t>
            </w:r>
          </w:p>
        </w:tc>
      </w:tr>
      <w:tr w:rsidR="009A7773" w:rsidRPr="00416AEB" w:rsidTr="009A18A6">
        <w:tc>
          <w:tcPr>
            <w:tcW w:w="6379" w:type="dxa"/>
          </w:tcPr>
          <w:p w:rsidR="009A7773" w:rsidRDefault="009A7773" w:rsidP="00E2562A">
            <w:pPr>
              <w:pStyle w:val="Text"/>
            </w:pPr>
            <w:r>
              <w:t>Umsysteme und Abhängigkeiten beschrieben</w:t>
            </w:r>
          </w:p>
        </w:tc>
        <w:tc>
          <w:tcPr>
            <w:tcW w:w="1311" w:type="dxa"/>
          </w:tcPr>
          <w:p w:rsidR="009A7773" w:rsidRDefault="009A7773" w:rsidP="00E2562A">
            <w:pPr>
              <w:pStyle w:val="Text"/>
            </w:pPr>
            <w:r>
              <w:t>12.45 – 14.15</w:t>
            </w:r>
          </w:p>
        </w:tc>
        <w:tc>
          <w:tcPr>
            <w:tcW w:w="986" w:type="dxa"/>
          </w:tcPr>
          <w:p w:rsidR="009A7773" w:rsidRDefault="009A7773" w:rsidP="00E2562A">
            <w:pPr>
              <w:pStyle w:val="Text"/>
            </w:pPr>
            <w:r>
              <w:t>1.5</w:t>
            </w:r>
          </w:p>
        </w:tc>
        <w:tc>
          <w:tcPr>
            <w:tcW w:w="566" w:type="dxa"/>
          </w:tcPr>
          <w:p w:rsidR="009A7773" w:rsidRDefault="009A7773" w:rsidP="00E2562A">
            <w:pPr>
              <w:pStyle w:val="Text"/>
            </w:pPr>
            <w:r>
              <w:t>2</w:t>
            </w:r>
          </w:p>
        </w:tc>
      </w:tr>
      <w:tr w:rsidR="009A7773" w:rsidRPr="00416AEB" w:rsidTr="009A18A6">
        <w:tc>
          <w:tcPr>
            <w:tcW w:w="6379" w:type="dxa"/>
          </w:tcPr>
          <w:p w:rsidR="009A7773" w:rsidRDefault="009A7773" w:rsidP="00E2562A">
            <w:pPr>
              <w:pStyle w:val="Text"/>
            </w:pPr>
            <w:r>
              <w:t>Tasks erstellt</w:t>
            </w:r>
          </w:p>
        </w:tc>
        <w:tc>
          <w:tcPr>
            <w:tcW w:w="1311" w:type="dxa"/>
          </w:tcPr>
          <w:p w:rsidR="009A7773" w:rsidRDefault="009A7773" w:rsidP="00E2562A">
            <w:pPr>
              <w:pStyle w:val="Text"/>
            </w:pPr>
            <w:r>
              <w:t>14.30 – 15.30</w:t>
            </w:r>
          </w:p>
        </w:tc>
        <w:tc>
          <w:tcPr>
            <w:tcW w:w="986" w:type="dxa"/>
          </w:tcPr>
          <w:p w:rsidR="009A7773" w:rsidRDefault="009A7773" w:rsidP="00E2562A">
            <w:pPr>
              <w:pStyle w:val="Text"/>
            </w:pPr>
            <w:r>
              <w:t>1</w:t>
            </w:r>
          </w:p>
        </w:tc>
        <w:tc>
          <w:tcPr>
            <w:tcW w:w="566" w:type="dxa"/>
          </w:tcPr>
          <w:p w:rsidR="009A7773" w:rsidRDefault="009A7773" w:rsidP="00E2562A">
            <w:pPr>
              <w:pStyle w:val="Text"/>
            </w:pPr>
            <w:r>
              <w:t>3</w:t>
            </w:r>
          </w:p>
        </w:tc>
      </w:tr>
      <w:tr w:rsidR="009A7773" w:rsidRPr="00416AEB" w:rsidTr="009A18A6">
        <w:tc>
          <w:tcPr>
            <w:tcW w:w="6379" w:type="dxa"/>
          </w:tcPr>
          <w:p w:rsidR="009A7773" w:rsidRDefault="009A7773" w:rsidP="00E2562A">
            <w:pPr>
              <w:pStyle w:val="Text"/>
            </w:pPr>
            <w:r>
              <w:t>Zeitplan erstellt</w:t>
            </w:r>
          </w:p>
        </w:tc>
        <w:tc>
          <w:tcPr>
            <w:tcW w:w="1311" w:type="dxa"/>
          </w:tcPr>
          <w:p w:rsidR="009A7773" w:rsidRDefault="009A7773" w:rsidP="00E2562A">
            <w:pPr>
              <w:pStyle w:val="Text"/>
            </w:pPr>
            <w:r>
              <w:t>15.30 – 16.30</w:t>
            </w:r>
          </w:p>
        </w:tc>
        <w:tc>
          <w:tcPr>
            <w:tcW w:w="986" w:type="dxa"/>
          </w:tcPr>
          <w:p w:rsidR="009A7773" w:rsidRDefault="009A7773" w:rsidP="00E2562A">
            <w:pPr>
              <w:pStyle w:val="Text"/>
            </w:pPr>
            <w:r>
              <w:t>1</w:t>
            </w:r>
          </w:p>
        </w:tc>
        <w:tc>
          <w:tcPr>
            <w:tcW w:w="566" w:type="dxa"/>
          </w:tcPr>
          <w:p w:rsidR="009A7773" w:rsidRDefault="009A7773" w:rsidP="00E2562A">
            <w:pPr>
              <w:pStyle w:val="Text"/>
            </w:pPr>
            <w:r>
              <w:t>3</w:t>
            </w:r>
          </w:p>
        </w:tc>
      </w:tr>
      <w:tr w:rsidR="009A7773" w:rsidRPr="00416AEB" w:rsidTr="009A18A6">
        <w:tc>
          <w:tcPr>
            <w:tcW w:w="6379" w:type="dxa"/>
          </w:tcPr>
          <w:p w:rsidR="009A7773" w:rsidRDefault="009A7773" w:rsidP="00E2562A">
            <w:pPr>
              <w:pStyle w:val="Text"/>
            </w:pPr>
            <w:r>
              <w:t>Tagesabschluss</w:t>
            </w:r>
          </w:p>
        </w:tc>
        <w:tc>
          <w:tcPr>
            <w:tcW w:w="1311" w:type="dxa"/>
          </w:tcPr>
          <w:p w:rsidR="009A7773" w:rsidRDefault="009A7773" w:rsidP="00E2562A">
            <w:pPr>
              <w:pStyle w:val="Text"/>
            </w:pPr>
            <w:r>
              <w:t>16.30 – 17.00</w:t>
            </w:r>
          </w:p>
        </w:tc>
        <w:tc>
          <w:tcPr>
            <w:tcW w:w="986" w:type="dxa"/>
          </w:tcPr>
          <w:p w:rsidR="009A7773" w:rsidRDefault="009A7773" w:rsidP="00E2562A">
            <w:pPr>
              <w:pStyle w:val="Text"/>
            </w:pPr>
            <w:r>
              <w:t>0.5</w:t>
            </w:r>
          </w:p>
        </w:tc>
        <w:tc>
          <w:tcPr>
            <w:tcW w:w="566" w:type="dxa"/>
          </w:tcPr>
          <w:p w:rsidR="009A7773" w:rsidRDefault="009A7773" w:rsidP="00E2562A">
            <w:pPr>
              <w:pStyle w:val="Text"/>
            </w:pPr>
            <w:r>
              <w:t>-</w:t>
            </w:r>
          </w:p>
        </w:tc>
      </w:tr>
    </w:tbl>
    <w:p w:rsidR="009A7773" w:rsidRPr="00416AEB" w:rsidRDefault="009E04B4" w:rsidP="009E04B4">
      <w:pPr>
        <w:pStyle w:val="Caption"/>
      </w:pPr>
      <w:bookmarkStart w:id="115" w:name="_Toc510789127"/>
      <w:r>
        <w:t xml:space="preserve">Tabelle </w:t>
      </w:r>
      <w:r>
        <w:fldChar w:fldCharType="begin"/>
      </w:r>
      <w:r>
        <w:instrText xml:space="preserve"> SEQ Tabelle \* ARABIC </w:instrText>
      </w:r>
      <w:r>
        <w:fldChar w:fldCharType="separate"/>
      </w:r>
      <w:r w:rsidR="001108DB">
        <w:rPr>
          <w:noProof/>
        </w:rPr>
        <w:t>10</w:t>
      </w:r>
      <w:r>
        <w:fldChar w:fldCharType="end"/>
      </w:r>
      <w:r>
        <w:t xml:space="preserve"> - Tätigkeiten Tag 1</w:t>
      </w:r>
      <w:bookmarkEnd w:id="115"/>
    </w:p>
    <w:tbl>
      <w:tblPr>
        <w:tblStyle w:val="TableGrid"/>
        <w:tblW w:w="0" w:type="auto"/>
        <w:tblLook w:val="04A0" w:firstRow="1" w:lastRow="0" w:firstColumn="1" w:lastColumn="0" w:noHBand="0" w:noVBand="1"/>
      </w:tblPr>
      <w:tblGrid>
        <w:gridCol w:w="9242"/>
      </w:tblGrid>
      <w:tr w:rsidR="009A7773" w:rsidRPr="00416AEB"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9A7773" w:rsidRPr="00416AEB" w:rsidRDefault="009A7773" w:rsidP="00E2562A">
            <w:pPr>
              <w:pStyle w:val="Text"/>
            </w:pPr>
            <w:r w:rsidRPr="00416AEB">
              <w:t>Probleme</w:t>
            </w:r>
          </w:p>
        </w:tc>
      </w:tr>
      <w:tr w:rsidR="009A7773" w:rsidRPr="00B24720" w:rsidTr="00E2562A">
        <w:tc>
          <w:tcPr>
            <w:tcW w:w="9242" w:type="dxa"/>
          </w:tcPr>
          <w:p w:rsidR="009A7773" w:rsidRPr="00B24720" w:rsidRDefault="009A7773" w:rsidP="00F467B4">
            <w:pPr>
              <w:pStyle w:val="Text"/>
            </w:pPr>
            <w:r>
              <w:t>Kriterium «</w:t>
            </w:r>
            <w:r w:rsidRPr="00330FFB">
              <w:t>eine Beispielimplementierung im Projekt Via</w:t>
            </w:r>
            <w:r>
              <w:t>duc ist vorhanden und einsehbar» warf noch eine Frage auf. Siehe Hilfestellung.</w:t>
            </w:r>
            <w:r w:rsidR="00F467B4">
              <w:t xml:space="preserve"> Des </w:t>
            </w:r>
            <w:r w:rsidR="00AB76DA">
              <w:t>W</w:t>
            </w:r>
            <w:r w:rsidR="00F467B4">
              <w:t>eiteren scheint</w:t>
            </w:r>
            <w:r w:rsidRPr="00B24720">
              <w:t xml:space="preserve"> </w:t>
            </w:r>
            <w:r w:rsidR="00F467B4">
              <w:t xml:space="preserve">unsere </w:t>
            </w:r>
            <w:r w:rsidRPr="00B24720">
              <w:t>Office at Work Vorlage noch einen kleinen Bug zu haben, welcher verhindert, dass Überschriften erster Stufe im Inhaltsverzeichnis erscheinen. H</w:t>
            </w:r>
            <w:r>
              <w:t xml:space="preserve">abe diesen Fehler unserer Expertin </w:t>
            </w:r>
            <w:r w:rsidR="00C61C0B">
              <w:t>Melanie Müller</w:t>
            </w:r>
            <w:r>
              <w:t xml:space="preserve"> geschickt und hoffe, ihn mit ihr diese Woche noch beheben zu können.</w:t>
            </w:r>
          </w:p>
        </w:tc>
      </w:tr>
    </w:tbl>
    <w:p w:rsidR="009A7773" w:rsidRPr="00B24720" w:rsidRDefault="00D84C0E" w:rsidP="00D84C0E">
      <w:pPr>
        <w:pStyle w:val="Caption"/>
      </w:pPr>
      <w:bookmarkStart w:id="116" w:name="_Toc510789128"/>
      <w:r>
        <w:t xml:space="preserve">Tabelle </w:t>
      </w:r>
      <w:r>
        <w:fldChar w:fldCharType="begin"/>
      </w:r>
      <w:r>
        <w:instrText xml:space="preserve"> SEQ Tabelle \* ARABIC </w:instrText>
      </w:r>
      <w:r>
        <w:fldChar w:fldCharType="separate"/>
      </w:r>
      <w:r w:rsidR="001108DB">
        <w:rPr>
          <w:noProof/>
        </w:rPr>
        <w:t>11</w:t>
      </w:r>
      <w:r>
        <w:fldChar w:fldCharType="end"/>
      </w:r>
      <w:r>
        <w:t xml:space="preserve"> - Probleme Tag 1</w:t>
      </w:r>
      <w:bookmarkEnd w:id="116"/>
    </w:p>
    <w:tbl>
      <w:tblPr>
        <w:tblStyle w:val="TableGrid"/>
        <w:tblW w:w="0" w:type="auto"/>
        <w:tblLook w:val="04A0" w:firstRow="1" w:lastRow="0" w:firstColumn="1" w:lastColumn="0" w:noHBand="0" w:noVBand="1"/>
      </w:tblPr>
      <w:tblGrid>
        <w:gridCol w:w="9242"/>
      </w:tblGrid>
      <w:tr w:rsidR="009A7773" w:rsidRPr="00416AEB"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9A7773" w:rsidRPr="00416AEB" w:rsidRDefault="009A7773" w:rsidP="00E2562A">
            <w:pPr>
              <w:pStyle w:val="Text"/>
            </w:pPr>
            <w:r w:rsidRPr="00416AEB">
              <w:t>Hilfestellung</w:t>
            </w:r>
          </w:p>
        </w:tc>
      </w:tr>
      <w:tr w:rsidR="009A7773" w:rsidRPr="00416AEB" w:rsidTr="00E2562A">
        <w:tc>
          <w:tcPr>
            <w:tcW w:w="9242" w:type="dxa"/>
          </w:tcPr>
          <w:p w:rsidR="009A7773" w:rsidRPr="00416AEB" w:rsidRDefault="009A7773" w:rsidP="00E2562A">
            <w:pPr>
              <w:pStyle w:val="Text"/>
            </w:pPr>
            <w:r>
              <w:t>Ich habe Matthias Hess gefragt, ob ich das Kriterium «</w:t>
            </w:r>
            <w:r w:rsidRPr="00CF772F">
              <w:t>eine Beispielimplementierung im Projekt Via</w:t>
            </w:r>
            <w:r>
              <w:t>duc ist vorhanden und einsehbar» etwas komisch formuliert ist, denn es lässt vermuten, dass die IPA dann auch im Livesystem umgesetzt werden müsste. Dem ist jedoch nicht der Fall. Ich habe mir notiert, dies noch explizit mit Herr Schättin am Donnerstag an zu schauen, wenn er einen Besuch machen kommt.</w:t>
            </w:r>
          </w:p>
        </w:tc>
      </w:tr>
    </w:tbl>
    <w:p w:rsidR="009A7773" w:rsidRPr="00416AEB" w:rsidRDefault="00CA0B92" w:rsidP="00CA0B92">
      <w:pPr>
        <w:pStyle w:val="Caption"/>
      </w:pPr>
      <w:bookmarkStart w:id="117" w:name="_Toc510789129"/>
      <w:r>
        <w:t xml:space="preserve">Tabelle </w:t>
      </w:r>
      <w:r>
        <w:fldChar w:fldCharType="begin"/>
      </w:r>
      <w:r>
        <w:instrText xml:space="preserve"> SEQ Tabelle \* ARABIC </w:instrText>
      </w:r>
      <w:r>
        <w:fldChar w:fldCharType="separate"/>
      </w:r>
      <w:r w:rsidR="001108DB">
        <w:rPr>
          <w:noProof/>
        </w:rPr>
        <w:t>12</w:t>
      </w:r>
      <w:r>
        <w:fldChar w:fldCharType="end"/>
      </w:r>
      <w:r>
        <w:t xml:space="preserve"> - </w:t>
      </w:r>
      <w:r w:rsidR="00931509">
        <w:t>Hilfestellung</w:t>
      </w:r>
      <w:r>
        <w:t xml:space="preserve"> Tag 1</w:t>
      </w:r>
      <w:bookmarkEnd w:id="117"/>
    </w:p>
    <w:tbl>
      <w:tblPr>
        <w:tblStyle w:val="TableGrid"/>
        <w:tblW w:w="0" w:type="auto"/>
        <w:tblLook w:val="04A0" w:firstRow="1" w:lastRow="0" w:firstColumn="1" w:lastColumn="0" w:noHBand="0" w:noVBand="1"/>
      </w:tblPr>
      <w:tblGrid>
        <w:gridCol w:w="9242"/>
      </w:tblGrid>
      <w:tr w:rsidR="009A7773" w:rsidRPr="00416AEB"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9A7773" w:rsidRPr="00416AEB" w:rsidRDefault="00CA0B92" w:rsidP="00E2562A">
            <w:pPr>
              <w:pStyle w:val="Text"/>
            </w:pPr>
            <w:r>
              <w:t>Tagesreflexion</w:t>
            </w:r>
          </w:p>
        </w:tc>
      </w:tr>
      <w:tr w:rsidR="009A7773" w:rsidRPr="00416AEB" w:rsidTr="00E2562A">
        <w:tc>
          <w:tcPr>
            <w:tcW w:w="9242" w:type="dxa"/>
          </w:tcPr>
          <w:p w:rsidR="009A7773" w:rsidRPr="00416AEB" w:rsidRDefault="009A7773" w:rsidP="00E2562A">
            <w:pPr>
              <w:pStyle w:val="Text"/>
            </w:pPr>
            <w:r>
              <w:t>Ich bin überraschend gut vorangekommen. Für die zwei Probleme, denen ich heute begegnet bin, konnte ich schnell eine Lösung finden.</w:t>
            </w:r>
          </w:p>
        </w:tc>
      </w:tr>
    </w:tbl>
    <w:p w:rsidR="009A7773" w:rsidRPr="00416AEB" w:rsidRDefault="008F2339" w:rsidP="008F2339">
      <w:pPr>
        <w:pStyle w:val="Caption"/>
      </w:pPr>
      <w:bookmarkStart w:id="118" w:name="_Toc510789130"/>
      <w:r>
        <w:t xml:space="preserve">Tabelle </w:t>
      </w:r>
      <w:r>
        <w:fldChar w:fldCharType="begin"/>
      </w:r>
      <w:r>
        <w:instrText xml:space="preserve"> SEQ Tabelle \* ARABIC </w:instrText>
      </w:r>
      <w:r>
        <w:fldChar w:fldCharType="separate"/>
      </w:r>
      <w:r w:rsidR="001108DB">
        <w:rPr>
          <w:noProof/>
        </w:rPr>
        <w:t>13</w:t>
      </w:r>
      <w:r>
        <w:fldChar w:fldCharType="end"/>
      </w:r>
      <w:r>
        <w:t xml:space="preserve"> - Tagesreflexion Tag 1</w:t>
      </w:r>
      <w:bookmarkEnd w:id="118"/>
    </w:p>
    <w:p w:rsidR="009A7773" w:rsidRPr="00416AEB" w:rsidRDefault="009A7773" w:rsidP="009A7773">
      <w:pPr>
        <w:pStyle w:val="Text"/>
        <w:rPr>
          <w:b/>
        </w:rPr>
      </w:pPr>
      <w:r w:rsidRPr="00416AEB">
        <w:rPr>
          <w:b/>
        </w:rPr>
        <w:t>Ich bin</w:t>
      </w:r>
      <w:r w:rsidRPr="00416AEB">
        <w:rPr>
          <w:b/>
          <w:noProof/>
          <w:lang w:eastAsia="de-CH"/>
        </w:rPr>
        <w:drawing>
          <wp:anchor distT="0" distB="0" distL="114300" distR="114300" simplePos="0" relativeHeight="251659264" behindDoc="1" locked="1" layoutInCell="1" allowOverlap="1" wp14:anchorId="79FC6999" wp14:editId="636C03F2">
            <wp:simplePos x="0" y="0"/>
            <wp:positionH relativeFrom="column">
              <wp:posOffset>1905</wp:posOffset>
            </wp:positionH>
            <wp:positionV relativeFrom="paragraph">
              <wp:posOffset>635</wp:posOffset>
            </wp:positionV>
            <wp:extent cx="4048690" cy="1333686"/>
            <wp:effectExtent l="0" t="0" r="0" b="0"/>
            <wp:wrapNone/>
            <wp:docPr id="16"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bookmarkEnd w:id="113"/>
      <w:r w:rsidRPr="00416AEB">
        <w:rPr>
          <w:b/>
          <w:noProof/>
          <w:lang w:eastAsia="de-CH"/>
        </w:rPr>
        <w:drawing>
          <wp:anchor distT="0" distB="0" distL="114300" distR="114300" simplePos="0" relativeHeight="251660288" behindDoc="1" locked="1" layoutInCell="1" allowOverlap="1" wp14:anchorId="41E0545F" wp14:editId="5611AB35">
            <wp:simplePos x="0" y="0"/>
            <wp:positionH relativeFrom="column">
              <wp:posOffset>1697355</wp:posOffset>
            </wp:positionH>
            <wp:positionV relativeFrom="paragraph">
              <wp:posOffset>10160</wp:posOffset>
            </wp:positionV>
            <wp:extent cx="4048125" cy="1333500"/>
            <wp:effectExtent l="0" t="0" r="0" b="0"/>
            <wp:wrapNone/>
            <wp:docPr id="18"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416AEB">
        <w:rPr>
          <w:b/>
        </w:rPr>
        <w:t>:</w:t>
      </w:r>
    </w:p>
    <w:p w:rsidR="009A7773" w:rsidRPr="00416AEB" w:rsidRDefault="009A7773" w:rsidP="009A7773">
      <w:pPr>
        <w:pStyle w:val="Text"/>
        <w:numPr>
          <w:ilvl w:val="0"/>
          <w:numId w:val="40"/>
        </w:numPr>
      </w:pPr>
      <w:r w:rsidRPr="00416AEB">
        <w:t>Voraus</w:t>
      </w:r>
    </w:p>
    <w:p w:rsidR="009A7773" w:rsidRPr="00B55700" w:rsidRDefault="009A7773" w:rsidP="009A7773">
      <w:pPr>
        <w:pStyle w:val="Text"/>
        <w:numPr>
          <w:ilvl w:val="0"/>
          <w:numId w:val="40"/>
        </w:numPr>
        <w:rPr>
          <w:b/>
        </w:rPr>
      </w:pPr>
      <w:r w:rsidRPr="00B55700">
        <w:rPr>
          <w:b/>
        </w:rPr>
        <w:t>Im Plan</w:t>
      </w:r>
    </w:p>
    <w:p w:rsidR="009A7773" w:rsidRDefault="009A7773" w:rsidP="009A7773">
      <w:pPr>
        <w:pStyle w:val="Text"/>
        <w:numPr>
          <w:ilvl w:val="0"/>
          <w:numId w:val="40"/>
        </w:numPr>
      </w:pPr>
      <w:r w:rsidRPr="00416AEB">
        <w:t>In Verzug</w:t>
      </w:r>
    </w:p>
    <w:p w:rsidR="001D4E91" w:rsidRDefault="001D4E91" w:rsidP="001D4E91">
      <w:pPr>
        <w:pStyle w:val="Subtitle"/>
      </w:pPr>
    </w:p>
    <w:p w:rsidR="009A7773" w:rsidRDefault="001D4E91" w:rsidP="00322D33">
      <w:pPr>
        <w:pStyle w:val="Heading2"/>
      </w:pPr>
      <w:bookmarkStart w:id="119" w:name="_Toc510789244"/>
      <w:r>
        <w:lastRenderedPageBreak/>
        <w:t>Tagesjournal vom 20.03.2018</w:t>
      </w:r>
      <w:bookmarkEnd w:id="119"/>
    </w:p>
    <w:tbl>
      <w:tblPr>
        <w:tblStyle w:val="TableGrid"/>
        <w:tblW w:w="9242" w:type="dxa"/>
        <w:tblLook w:val="04A0" w:firstRow="1" w:lastRow="0" w:firstColumn="1" w:lastColumn="0" w:noHBand="0" w:noVBand="1"/>
      </w:tblPr>
      <w:tblGrid>
        <w:gridCol w:w="426"/>
        <w:gridCol w:w="4489"/>
        <w:gridCol w:w="701"/>
        <w:gridCol w:w="763"/>
        <w:gridCol w:w="1330"/>
        <w:gridCol w:w="1533"/>
      </w:tblGrid>
      <w:tr w:rsidR="00395833"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395833" w:rsidRPr="00FF18AF" w:rsidRDefault="00395833" w:rsidP="00E2562A">
            <w:pPr>
              <w:pStyle w:val="Text"/>
            </w:pPr>
            <w:r w:rsidRPr="00FF18AF">
              <w:t>Geplante Tagesziele</w:t>
            </w:r>
          </w:p>
        </w:tc>
      </w:tr>
      <w:tr w:rsidR="00395833" w:rsidRPr="00FF18AF" w:rsidTr="009A18A6">
        <w:tc>
          <w:tcPr>
            <w:tcW w:w="426" w:type="dxa"/>
          </w:tcPr>
          <w:p w:rsidR="00395833" w:rsidRPr="00FF18AF" w:rsidRDefault="00395833" w:rsidP="00E2562A">
            <w:pPr>
              <w:pStyle w:val="Text"/>
              <w:rPr>
                <w:b/>
              </w:rPr>
            </w:pPr>
            <w:r w:rsidRPr="00FF18AF">
              <w:rPr>
                <w:b/>
              </w:rPr>
              <w:t>Nr.</w:t>
            </w:r>
          </w:p>
        </w:tc>
        <w:tc>
          <w:tcPr>
            <w:tcW w:w="4489" w:type="dxa"/>
          </w:tcPr>
          <w:p w:rsidR="00395833" w:rsidRPr="00FF18AF" w:rsidRDefault="00395833" w:rsidP="00E2562A">
            <w:pPr>
              <w:pStyle w:val="Text"/>
              <w:rPr>
                <w:b/>
              </w:rPr>
            </w:pPr>
            <w:r w:rsidRPr="00FF18AF">
              <w:rPr>
                <w:b/>
              </w:rPr>
              <w:t>Ziel</w:t>
            </w:r>
          </w:p>
        </w:tc>
        <w:tc>
          <w:tcPr>
            <w:tcW w:w="701" w:type="dxa"/>
          </w:tcPr>
          <w:p w:rsidR="00395833" w:rsidRPr="00FF18AF" w:rsidRDefault="00395833" w:rsidP="00E2562A">
            <w:pPr>
              <w:pStyle w:val="Text"/>
              <w:rPr>
                <w:b/>
              </w:rPr>
            </w:pPr>
            <w:r w:rsidRPr="00FF18AF">
              <w:rPr>
                <w:b/>
              </w:rPr>
              <w:t>Soll</w:t>
            </w:r>
          </w:p>
        </w:tc>
        <w:tc>
          <w:tcPr>
            <w:tcW w:w="763" w:type="dxa"/>
          </w:tcPr>
          <w:p w:rsidR="00395833" w:rsidRPr="00FF18AF" w:rsidRDefault="00395833" w:rsidP="00E2562A">
            <w:pPr>
              <w:pStyle w:val="Text"/>
              <w:rPr>
                <w:b/>
              </w:rPr>
            </w:pPr>
            <w:r w:rsidRPr="00FF18AF">
              <w:rPr>
                <w:b/>
              </w:rPr>
              <w:t>Ist</w:t>
            </w:r>
          </w:p>
        </w:tc>
        <w:tc>
          <w:tcPr>
            <w:tcW w:w="1330" w:type="dxa"/>
          </w:tcPr>
          <w:p w:rsidR="00395833" w:rsidRPr="00FF18AF" w:rsidRDefault="00395833" w:rsidP="00E2562A">
            <w:pPr>
              <w:pStyle w:val="Text"/>
              <w:rPr>
                <w:b/>
              </w:rPr>
            </w:pPr>
            <w:r w:rsidRPr="00FF18AF">
              <w:rPr>
                <w:b/>
              </w:rPr>
              <w:t>Abweichung</w:t>
            </w:r>
          </w:p>
        </w:tc>
        <w:tc>
          <w:tcPr>
            <w:tcW w:w="1533" w:type="dxa"/>
          </w:tcPr>
          <w:p w:rsidR="00395833" w:rsidRPr="00FF18AF" w:rsidRDefault="00395833" w:rsidP="00E2562A">
            <w:pPr>
              <w:pStyle w:val="Text"/>
              <w:rPr>
                <w:b/>
              </w:rPr>
            </w:pPr>
            <w:r w:rsidRPr="00FF18AF">
              <w:rPr>
                <w:b/>
              </w:rPr>
              <w:t>Abgeschlossen</w:t>
            </w:r>
          </w:p>
        </w:tc>
      </w:tr>
      <w:tr w:rsidR="00395833" w:rsidRPr="008B6AF0" w:rsidTr="009A18A6">
        <w:tc>
          <w:tcPr>
            <w:tcW w:w="426" w:type="dxa"/>
          </w:tcPr>
          <w:p w:rsidR="00395833" w:rsidRPr="008B6AF0" w:rsidRDefault="00395833" w:rsidP="00E2562A">
            <w:pPr>
              <w:pStyle w:val="Text"/>
            </w:pPr>
            <w:r>
              <w:t>1</w:t>
            </w:r>
          </w:p>
        </w:tc>
        <w:tc>
          <w:tcPr>
            <w:tcW w:w="4489" w:type="dxa"/>
          </w:tcPr>
          <w:p w:rsidR="00395833" w:rsidRPr="008B6AF0" w:rsidRDefault="00395833" w:rsidP="00E2562A">
            <w:pPr>
              <w:pStyle w:val="Text"/>
            </w:pPr>
            <w:r>
              <w:t>Umsysteme und Abhängigkeiten beschreiben</w:t>
            </w:r>
          </w:p>
        </w:tc>
        <w:tc>
          <w:tcPr>
            <w:tcW w:w="701" w:type="dxa"/>
          </w:tcPr>
          <w:p w:rsidR="00395833" w:rsidRPr="008B6AF0" w:rsidRDefault="00395833" w:rsidP="00E2562A">
            <w:pPr>
              <w:pStyle w:val="Text"/>
            </w:pPr>
            <w:r>
              <w:t>0.5</w:t>
            </w:r>
          </w:p>
        </w:tc>
        <w:tc>
          <w:tcPr>
            <w:tcW w:w="763" w:type="dxa"/>
          </w:tcPr>
          <w:p w:rsidR="00395833" w:rsidRPr="008B6AF0" w:rsidRDefault="00395833" w:rsidP="00E2562A">
            <w:pPr>
              <w:pStyle w:val="Text"/>
            </w:pPr>
            <w:r>
              <w:t>0.5</w:t>
            </w:r>
          </w:p>
        </w:tc>
        <w:tc>
          <w:tcPr>
            <w:tcW w:w="1330" w:type="dxa"/>
          </w:tcPr>
          <w:p w:rsidR="00395833" w:rsidRPr="008B6AF0" w:rsidRDefault="00395833" w:rsidP="00E2562A">
            <w:pPr>
              <w:pStyle w:val="Text"/>
            </w:pPr>
            <w:r>
              <w:t>0</w:t>
            </w:r>
          </w:p>
        </w:tc>
        <w:tc>
          <w:tcPr>
            <w:tcW w:w="1533" w:type="dxa"/>
          </w:tcPr>
          <w:p w:rsidR="00395833" w:rsidRPr="008B6AF0" w:rsidRDefault="00395833" w:rsidP="00E2562A">
            <w:pPr>
              <w:pStyle w:val="Text"/>
            </w:pPr>
            <w:r>
              <w:t>Ja</w:t>
            </w:r>
          </w:p>
        </w:tc>
      </w:tr>
      <w:tr w:rsidR="00395833" w:rsidRPr="008B6AF0" w:rsidTr="009A18A6">
        <w:tc>
          <w:tcPr>
            <w:tcW w:w="426" w:type="dxa"/>
          </w:tcPr>
          <w:p w:rsidR="00395833" w:rsidRDefault="00395833" w:rsidP="00E2562A">
            <w:pPr>
              <w:pStyle w:val="Text"/>
            </w:pPr>
            <w:r>
              <w:t>2</w:t>
            </w:r>
          </w:p>
        </w:tc>
        <w:tc>
          <w:tcPr>
            <w:tcW w:w="4489" w:type="dxa"/>
          </w:tcPr>
          <w:p w:rsidR="00395833" w:rsidRDefault="00395833" w:rsidP="00E2562A">
            <w:pPr>
              <w:pStyle w:val="Text"/>
            </w:pPr>
            <w:r>
              <w:t>Anforderungsanalyse pro Task</w:t>
            </w:r>
          </w:p>
        </w:tc>
        <w:tc>
          <w:tcPr>
            <w:tcW w:w="701" w:type="dxa"/>
          </w:tcPr>
          <w:p w:rsidR="00395833" w:rsidRDefault="00395833" w:rsidP="00E2562A">
            <w:pPr>
              <w:pStyle w:val="Text"/>
            </w:pPr>
            <w:r>
              <w:t>2</w:t>
            </w:r>
          </w:p>
        </w:tc>
        <w:tc>
          <w:tcPr>
            <w:tcW w:w="763" w:type="dxa"/>
          </w:tcPr>
          <w:p w:rsidR="00395833" w:rsidRDefault="00395833" w:rsidP="00E2562A">
            <w:pPr>
              <w:pStyle w:val="Text"/>
            </w:pPr>
            <w:r>
              <w:t>2</w:t>
            </w:r>
          </w:p>
        </w:tc>
        <w:tc>
          <w:tcPr>
            <w:tcW w:w="1330" w:type="dxa"/>
          </w:tcPr>
          <w:p w:rsidR="00395833" w:rsidRDefault="00395833" w:rsidP="00E2562A">
            <w:pPr>
              <w:pStyle w:val="Text"/>
            </w:pPr>
            <w:r>
              <w:t>0</w:t>
            </w:r>
          </w:p>
        </w:tc>
        <w:tc>
          <w:tcPr>
            <w:tcW w:w="1533" w:type="dxa"/>
          </w:tcPr>
          <w:p w:rsidR="00395833" w:rsidRDefault="00395833" w:rsidP="00E2562A">
            <w:pPr>
              <w:pStyle w:val="Text"/>
            </w:pPr>
            <w:r>
              <w:t>Ja</w:t>
            </w:r>
          </w:p>
        </w:tc>
      </w:tr>
      <w:tr w:rsidR="00395833" w:rsidRPr="008B6AF0" w:rsidTr="009A18A6">
        <w:tc>
          <w:tcPr>
            <w:tcW w:w="426" w:type="dxa"/>
          </w:tcPr>
          <w:p w:rsidR="00395833" w:rsidRDefault="00395833" w:rsidP="00E2562A">
            <w:pPr>
              <w:pStyle w:val="Text"/>
            </w:pPr>
            <w:r>
              <w:t>3</w:t>
            </w:r>
          </w:p>
        </w:tc>
        <w:tc>
          <w:tcPr>
            <w:tcW w:w="4489" w:type="dxa"/>
          </w:tcPr>
          <w:p w:rsidR="00395833" w:rsidRDefault="00395833" w:rsidP="00E2562A">
            <w:pPr>
              <w:pStyle w:val="Text"/>
            </w:pPr>
            <w:r>
              <w:t>Vorgehensweise und Pattern-Erklärung</w:t>
            </w:r>
          </w:p>
        </w:tc>
        <w:tc>
          <w:tcPr>
            <w:tcW w:w="701" w:type="dxa"/>
          </w:tcPr>
          <w:p w:rsidR="00395833" w:rsidRDefault="00395833" w:rsidP="00E2562A">
            <w:pPr>
              <w:pStyle w:val="Text"/>
            </w:pPr>
            <w:r>
              <w:t>4</w:t>
            </w:r>
          </w:p>
        </w:tc>
        <w:tc>
          <w:tcPr>
            <w:tcW w:w="763" w:type="dxa"/>
          </w:tcPr>
          <w:p w:rsidR="00395833" w:rsidRDefault="00395833" w:rsidP="00E2562A">
            <w:pPr>
              <w:pStyle w:val="Text"/>
            </w:pPr>
            <w:r>
              <w:t>1.5</w:t>
            </w:r>
          </w:p>
        </w:tc>
        <w:tc>
          <w:tcPr>
            <w:tcW w:w="1330" w:type="dxa"/>
          </w:tcPr>
          <w:p w:rsidR="00395833" w:rsidRDefault="00395833" w:rsidP="00E2562A">
            <w:pPr>
              <w:pStyle w:val="Text"/>
            </w:pPr>
            <w:r>
              <w:t>-2.5</w:t>
            </w:r>
          </w:p>
        </w:tc>
        <w:tc>
          <w:tcPr>
            <w:tcW w:w="1533" w:type="dxa"/>
          </w:tcPr>
          <w:p w:rsidR="00395833" w:rsidRDefault="00395833" w:rsidP="00E2562A">
            <w:pPr>
              <w:pStyle w:val="Text"/>
            </w:pPr>
            <w:r>
              <w:t>Nein</w:t>
            </w:r>
          </w:p>
        </w:tc>
      </w:tr>
      <w:tr w:rsidR="00395833" w:rsidRPr="008B6AF0" w:rsidTr="009A18A6">
        <w:tc>
          <w:tcPr>
            <w:tcW w:w="426" w:type="dxa"/>
          </w:tcPr>
          <w:p w:rsidR="00395833" w:rsidRDefault="00395833" w:rsidP="00E2562A">
            <w:pPr>
              <w:pStyle w:val="Text"/>
            </w:pPr>
            <w:r>
              <w:t>4</w:t>
            </w:r>
          </w:p>
        </w:tc>
        <w:tc>
          <w:tcPr>
            <w:tcW w:w="4489" w:type="dxa"/>
          </w:tcPr>
          <w:p w:rsidR="00395833" w:rsidRDefault="00395833" w:rsidP="00E2562A">
            <w:pPr>
              <w:pStyle w:val="Text"/>
            </w:pPr>
            <w:r>
              <w:t>Korrektur des Gegenlesens</w:t>
            </w:r>
          </w:p>
        </w:tc>
        <w:tc>
          <w:tcPr>
            <w:tcW w:w="701" w:type="dxa"/>
          </w:tcPr>
          <w:p w:rsidR="00395833" w:rsidRDefault="00395833" w:rsidP="00E2562A">
            <w:pPr>
              <w:pStyle w:val="Text"/>
            </w:pPr>
            <w:r>
              <w:t>1</w:t>
            </w:r>
          </w:p>
        </w:tc>
        <w:tc>
          <w:tcPr>
            <w:tcW w:w="763" w:type="dxa"/>
          </w:tcPr>
          <w:p w:rsidR="00395833" w:rsidRDefault="00395833" w:rsidP="00E2562A">
            <w:pPr>
              <w:pStyle w:val="Text"/>
            </w:pPr>
            <w:r>
              <w:t>0.25</w:t>
            </w:r>
          </w:p>
        </w:tc>
        <w:tc>
          <w:tcPr>
            <w:tcW w:w="1330" w:type="dxa"/>
          </w:tcPr>
          <w:p w:rsidR="00395833" w:rsidRDefault="00395833" w:rsidP="00E2562A">
            <w:pPr>
              <w:pStyle w:val="Text"/>
            </w:pPr>
            <w:r>
              <w:t>- 0.</w:t>
            </w:r>
            <w:r w:rsidR="00540DA5">
              <w:t>7</w:t>
            </w:r>
            <w:r>
              <w:t>5</w:t>
            </w:r>
          </w:p>
        </w:tc>
        <w:tc>
          <w:tcPr>
            <w:tcW w:w="1533" w:type="dxa"/>
          </w:tcPr>
          <w:p w:rsidR="00395833" w:rsidRDefault="00395833" w:rsidP="00E2562A">
            <w:pPr>
              <w:pStyle w:val="Text"/>
            </w:pPr>
            <w:r>
              <w:t>Nein</w:t>
            </w:r>
          </w:p>
        </w:tc>
      </w:tr>
    </w:tbl>
    <w:p w:rsidR="00395833" w:rsidRPr="00FF18AF" w:rsidRDefault="00FC458D" w:rsidP="00FC458D">
      <w:pPr>
        <w:pStyle w:val="Caption"/>
      </w:pPr>
      <w:bookmarkStart w:id="120" w:name="_Toc510789131"/>
      <w:r>
        <w:t xml:space="preserve">Tabelle </w:t>
      </w:r>
      <w:r>
        <w:fldChar w:fldCharType="begin"/>
      </w:r>
      <w:r>
        <w:instrText xml:space="preserve"> SEQ Tabelle \* ARABIC </w:instrText>
      </w:r>
      <w:r>
        <w:fldChar w:fldCharType="separate"/>
      </w:r>
      <w:r w:rsidR="001108DB">
        <w:rPr>
          <w:noProof/>
        </w:rPr>
        <w:t>14</w:t>
      </w:r>
      <w:r>
        <w:fldChar w:fldCharType="end"/>
      </w:r>
      <w:r w:rsidRPr="00DD30FA">
        <w:t xml:space="preserve"> - Geplante Tagesziele Tag </w:t>
      </w:r>
      <w:r>
        <w:t>2</w:t>
      </w:r>
      <w:bookmarkEnd w:id="120"/>
    </w:p>
    <w:tbl>
      <w:tblPr>
        <w:tblStyle w:val="TableGrid"/>
        <w:tblW w:w="9242" w:type="dxa"/>
        <w:tblLook w:val="04A0" w:firstRow="1" w:lastRow="0" w:firstColumn="1" w:lastColumn="0" w:noHBand="0" w:noVBand="1"/>
      </w:tblPr>
      <w:tblGrid>
        <w:gridCol w:w="6379"/>
        <w:gridCol w:w="1311"/>
        <w:gridCol w:w="986"/>
        <w:gridCol w:w="566"/>
      </w:tblGrid>
      <w:tr w:rsidR="00395833" w:rsidRPr="00FF18AF" w:rsidTr="009A18A6">
        <w:trPr>
          <w:cnfStyle w:val="100000000000" w:firstRow="1" w:lastRow="0" w:firstColumn="0" w:lastColumn="0" w:oddVBand="0" w:evenVBand="0" w:oddHBand="0" w:evenHBand="0" w:firstRowFirstColumn="0" w:firstRowLastColumn="0" w:lastRowFirstColumn="0" w:lastRowLastColumn="0"/>
        </w:trPr>
        <w:tc>
          <w:tcPr>
            <w:tcW w:w="6379" w:type="dxa"/>
          </w:tcPr>
          <w:p w:rsidR="00395833" w:rsidRPr="00FF18AF" w:rsidRDefault="00395833" w:rsidP="00E2562A">
            <w:pPr>
              <w:pStyle w:val="Text"/>
            </w:pPr>
            <w:r w:rsidRPr="00FF18AF">
              <w:t>Tätigkeit</w:t>
            </w:r>
          </w:p>
        </w:tc>
        <w:tc>
          <w:tcPr>
            <w:tcW w:w="1311" w:type="dxa"/>
          </w:tcPr>
          <w:p w:rsidR="00395833" w:rsidRPr="00FF18AF" w:rsidRDefault="00395833" w:rsidP="00E2562A">
            <w:pPr>
              <w:pStyle w:val="Text"/>
            </w:pPr>
            <w:r w:rsidRPr="00FF18AF">
              <w:t>Zeit</w:t>
            </w:r>
          </w:p>
        </w:tc>
        <w:tc>
          <w:tcPr>
            <w:tcW w:w="986" w:type="dxa"/>
          </w:tcPr>
          <w:p w:rsidR="00395833" w:rsidRPr="00FF18AF" w:rsidRDefault="00395833" w:rsidP="00E2562A">
            <w:pPr>
              <w:pStyle w:val="Text"/>
            </w:pPr>
            <w:r w:rsidRPr="00FF18AF">
              <w:t>Aufwand</w:t>
            </w:r>
          </w:p>
        </w:tc>
        <w:tc>
          <w:tcPr>
            <w:tcW w:w="566" w:type="dxa"/>
          </w:tcPr>
          <w:p w:rsidR="00395833" w:rsidRPr="00FF18AF" w:rsidRDefault="00395833" w:rsidP="00E2562A">
            <w:pPr>
              <w:pStyle w:val="Text"/>
            </w:pPr>
            <w:r w:rsidRPr="00FF18AF">
              <w:t>Ziel</w:t>
            </w:r>
          </w:p>
        </w:tc>
      </w:tr>
      <w:tr w:rsidR="00395833" w:rsidRPr="00FF18AF" w:rsidTr="009A18A6">
        <w:tc>
          <w:tcPr>
            <w:tcW w:w="6379" w:type="dxa"/>
          </w:tcPr>
          <w:p w:rsidR="00395833" w:rsidRPr="00FF18AF" w:rsidRDefault="00395833" w:rsidP="00E2562A">
            <w:pPr>
              <w:pStyle w:val="Text"/>
            </w:pPr>
            <w:r>
              <w:t>RabbitMQ Beschreibung der Kommunikation</w:t>
            </w:r>
          </w:p>
        </w:tc>
        <w:tc>
          <w:tcPr>
            <w:tcW w:w="1311" w:type="dxa"/>
          </w:tcPr>
          <w:p w:rsidR="00395833" w:rsidRPr="00FF18AF" w:rsidRDefault="00395833" w:rsidP="00E2562A">
            <w:pPr>
              <w:pStyle w:val="Text"/>
            </w:pPr>
            <w:r>
              <w:t>8.15 – 8.45</w:t>
            </w:r>
          </w:p>
        </w:tc>
        <w:tc>
          <w:tcPr>
            <w:tcW w:w="986" w:type="dxa"/>
          </w:tcPr>
          <w:p w:rsidR="00395833" w:rsidRPr="00FF18AF" w:rsidRDefault="00395833" w:rsidP="00E2562A">
            <w:pPr>
              <w:pStyle w:val="Text"/>
            </w:pPr>
            <w:r>
              <w:t>0.5</w:t>
            </w:r>
          </w:p>
        </w:tc>
        <w:tc>
          <w:tcPr>
            <w:tcW w:w="566" w:type="dxa"/>
          </w:tcPr>
          <w:p w:rsidR="00395833" w:rsidRPr="00FF18AF" w:rsidRDefault="00395833" w:rsidP="00E2562A">
            <w:pPr>
              <w:pStyle w:val="Text"/>
            </w:pPr>
            <w:r>
              <w:t>1</w:t>
            </w:r>
          </w:p>
        </w:tc>
      </w:tr>
      <w:tr w:rsidR="00395833" w:rsidRPr="00FF18AF" w:rsidTr="009A18A6">
        <w:tc>
          <w:tcPr>
            <w:tcW w:w="6379" w:type="dxa"/>
          </w:tcPr>
          <w:p w:rsidR="00395833" w:rsidRDefault="00395833" w:rsidP="00E2562A">
            <w:pPr>
              <w:pStyle w:val="Text"/>
            </w:pPr>
            <w:r>
              <w:t>Hilfe von Melanie Müller mit OAW Vorlage Inhaltsverzeichnis</w:t>
            </w:r>
          </w:p>
        </w:tc>
        <w:tc>
          <w:tcPr>
            <w:tcW w:w="1311" w:type="dxa"/>
          </w:tcPr>
          <w:p w:rsidR="00395833" w:rsidRDefault="00395833" w:rsidP="00E2562A">
            <w:pPr>
              <w:pStyle w:val="Text"/>
            </w:pPr>
            <w:r>
              <w:t>8.45 – 9.00</w:t>
            </w:r>
          </w:p>
        </w:tc>
        <w:tc>
          <w:tcPr>
            <w:tcW w:w="986" w:type="dxa"/>
          </w:tcPr>
          <w:p w:rsidR="00395833" w:rsidRDefault="00395833" w:rsidP="00E2562A">
            <w:pPr>
              <w:pStyle w:val="Text"/>
            </w:pPr>
            <w:r>
              <w:t>0.25</w:t>
            </w:r>
          </w:p>
        </w:tc>
        <w:tc>
          <w:tcPr>
            <w:tcW w:w="566" w:type="dxa"/>
          </w:tcPr>
          <w:p w:rsidR="00395833" w:rsidRDefault="00395833" w:rsidP="00E2562A">
            <w:pPr>
              <w:pStyle w:val="Text"/>
            </w:pPr>
            <w:r>
              <w:t>-</w:t>
            </w:r>
          </w:p>
        </w:tc>
      </w:tr>
      <w:tr w:rsidR="00395833" w:rsidRPr="00FF18AF" w:rsidTr="009A18A6">
        <w:tc>
          <w:tcPr>
            <w:tcW w:w="6379" w:type="dxa"/>
          </w:tcPr>
          <w:p w:rsidR="00395833" w:rsidRDefault="00395833" w:rsidP="00E2562A">
            <w:pPr>
              <w:pStyle w:val="Text"/>
            </w:pPr>
            <w:r>
              <w:t>Anforderungsanalyse und Umsetzungsreihenfolge definieren</w:t>
            </w:r>
          </w:p>
        </w:tc>
        <w:tc>
          <w:tcPr>
            <w:tcW w:w="1311" w:type="dxa"/>
          </w:tcPr>
          <w:p w:rsidR="00395833" w:rsidRDefault="00395833" w:rsidP="00E2562A">
            <w:pPr>
              <w:pStyle w:val="Text"/>
            </w:pPr>
            <w:r>
              <w:t>9.00 – 11.00</w:t>
            </w:r>
          </w:p>
        </w:tc>
        <w:tc>
          <w:tcPr>
            <w:tcW w:w="986" w:type="dxa"/>
          </w:tcPr>
          <w:p w:rsidR="00395833" w:rsidRDefault="00395833" w:rsidP="00E2562A">
            <w:pPr>
              <w:pStyle w:val="Text"/>
            </w:pPr>
            <w:r>
              <w:t>2</w:t>
            </w:r>
          </w:p>
        </w:tc>
        <w:tc>
          <w:tcPr>
            <w:tcW w:w="566" w:type="dxa"/>
          </w:tcPr>
          <w:p w:rsidR="00395833" w:rsidRDefault="00395833" w:rsidP="00E2562A">
            <w:pPr>
              <w:pStyle w:val="Text"/>
            </w:pPr>
            <w:r>
              <w:t>2</w:t>
            </w:r>
          </w:p>
        </w:tc>
      </w:tr>
      <w:tr w:rsidR="00395833" w:rsidRPr="00FF18AF" w:rsidTr="009A18A6">
        <w:tc>
          <w:tcPr>
            <w:tcW w:w="6379" w:type="dxa"/>
          </w:tcPr>
          <w:p w:rsidR="00395833" w:rsidRDefault="00395833" w:rsidP="00E2562A">
            <w:pPr>
              <w:pStyle w:val="Text"/>
            </w:pPr>
            <w:r>
              <w:t>Vorgehensweise und Pattern-Erklärung</w:t>
            </w:r>
          </w:p>
        </w:tc>
        <w:tc>
          <w:tcPr>
            <w:tcW w:w="1311" w:type="dxa"/>
          </w:tcPr>
          <w:p w:rsidR="00395833" w:rsidRDefault="00395833" w:rsidP="00E2562A">
            <w:pPr>
              <w:pStyle w:val="Text"/>
            </w:pPr>
            <w:r>
              <w:t>11.00 – 12.00</w:t>
            </w:r>
          </w:p>
          <w:p w:rsidR="00395833" w:rsidRDefault="00395833" w:rsidP="00E2562A">
            <w:pPr>
              <w:pStyle w:val="Text"/>
            </w:pPr>
            <w:r>
              <w:t>12.30 – 13.00</w:t>
            </w:r>
          </w:p>
        </w:tc>
        <w:tc>
          <w:tcPr>
            <w:tcW w:w="986" w:type="dxa"/>
          </w:tcPr>
          <w:p w:rsidR="00395833" w:rsidRDefault="00395833" w:rsidP="00E2562A">
            <w:pPr>
              <w:pStyle w:val="Text"/>
            </w:pPr>
            <w:r>
              <w:t>1.5</w:t>
            </w:r>
          </w:p>
        </w:tc>
        <w:tc>
          <w:tcPr>
            <w:tcW w:w="566" w:type="dxa"/>
          </w:tcPr>
          <w:p w:rsidR="00395833" w:rsidRDefault="00395833" w:rsidP="00E2562A">
            <w:pPr>
              <w:pStyle w:val="Text"/>
            </w:pPr>
            <w:r>
              <w:t>3</w:t>
            </w:r>
          </w:p>
        </w:tc>
      </w:tr>
      <w:tr w:rsidR="00395833" w:rsidRPr="00FF18AF" w:rsidTr="009A18A6">
        <w:tc>
          <w:tcPr>
            <w:tcW w:w="6379" w:type="dxa"/>
          </w:tcPr>
          <w:p w:rsidR="00395833" w:rsidRDefault="00395833" w:rsidP="00E2562A">
            <w:pPr>
              <w:pStyle w:val="Text"/>
            </w:pPr>
            <w:r>
              <w:t>Umsetzungserklärungen der einzelnen Tasks</w:t>
            </w:r>
          </w:p>
        </w:tc>
        <w:tc>
          <w:tcPr>
            <w:tcW w:w="1311" w:type="dxa"/>
          </w:tcPr>
          <w:p w:rsidR="00395833" w:rsidRDefault="00395833" w:rsidP="00E2562A">
            <w:pPr>
              <w:pStyle w:val="Text"/>
            </w:pPr>
            <w:r>
              <w:t>13.00 – 16.00</w:t>
            </w:r>
          </w:p>
        </w:tc>
        <w:tc>
          <w:tcPr>
            <w:tcW w:w="986" w:type="dxa"/>
          </w:tcPr>
          <w:p w:rsidR="00395833" w:rsidRDefault="00395833" w:rsidP="00E2562A">
            <w:pPr>
              <w:pStyle w:val="Text"/>
            </w:pPr>
            <w:r>
              <w:t>3</w:t>
            </w:r>
          </w:p>
        </w:tc>
        <w:tc>
          <w:tcPr>
            <w:tcW w:w="566" w:type="dxa"/>
          </w:tcPr>
          <w:p w:rsidR="00395833" w:rsidRDefault="00395833" w:rsidP="00E2562A">
            <w:pPr>
              <w:pStyle w:val="Text"/>
            </w:pPr>
            <w:r>
              <w:t>-</w:t>
            </w:r>
          </w:p>
        </w:tc>
      </w:tr>
      <w:tr w:rsidR="00395833" w:rsidRPr="00FF18AF" w:rsidTr="009A18A6">
        <w:tc>
          <w:tcPr>
            <w:tcW w:w="6379" w:type="dxa"/>
          </w:tcPr>
          <w:p w:rsidR="00395833" w:rsidRDefault="00395833" w:rsidP="00E2562A">
            <w:pPr>
              <w:pStyle w:val="Text"/>
            </w:pPr>
            <w:r>
              <w:t xml:space="preserve">Nachfrage nach der gegengelesenen Doku bei </w:t>
            </w:r>
            <w:r w:rsidR="00FE79D8">
              <w:t>Matthias Hess</w:t>
            </w:r>
            <w:r>
              <w:t>, leider noch nicht dazu gekommen.</w:t>
            </w:r>
          </w:p>
        </w:tc>
        <w:tc>
          <w:tcPr>
            <w:tcW w:w="1311" w:type="dxa"/>
          </w:tcPr>
          <w:p w:rsidR="00395833" w:rsidRDefault="00395833" w:rsidP="00E2562A">
            <w:pPr>
              <w:pStyle w:val="Text"/>
            </w:pPr>
            <w:r>
              <w:t>16.00 – 16.15</w:t>
            </w:r>
          </w:p>
        </w:tc>
        <w:tc>
          <w:tcPr>
            <w:tcW w:w="986" w:type="dxa"/>
          </w:tcPr>
          <w:p w:rsidR="00395833" w:rsidRDefault="00395833" w:rsidP="00E2562A">
            <w:pPr>
              <w:pStyle w:val="Text"/>
            </w:pPr>
            <w:r>
              <w:t>0.25</w:t>
            </w:r>
          </w:p>
        </w:tc>
        <w:tc>
          <w:tcPr>
            <w:tcW w:w="566" w:type="dxa"/>
          </w:tcPr>
          <w:p w:rsidR="00395833" w:rsidRDefault="00395833" w:rsidP="00E2562A">
            <w:pPr>
              <w:pStyle w:val="Text"/>
            </w:pPr>
            <w:r>
              <w:t>4</w:t>
            </w:r>
          </w:p>
        </w:tc>
      </w:tr>
      <w:tr w:rsidR="00395833" w:rsidRPr="00FF18AF" w:rsidTr="009A18A6">
        <w:tc>
          <w:tcPr>
            <w:tcW w:w="6379" w:type="dxa"/>
          </w:tcPr>
          <w:p w:rsidR="00395833" w:rsidRDefault="00395833" w:rsidP="00E2562A">
            <w:pPr>
              <w:pStyle w:val="Text"/>
            </w:pPr>
            <w:r>
              <w:t>Tagesabschluss</w:t>
            </w:r>
          </w:p>
        </w:tc>
        <w:tc>
          <w:tcPr>
            <w:tcW w:w="1311" w:type="dxa"/>
          </w:tcPr>
          <w:p w:rsidR="00395833" w:rsidRDefault="00395833" w:rsidP="00E2562A">
            <w:pPr>
              <w:pStyle w:val="Text"/>
            </w:pPr>
            <w:r>
              <w:t>16.15 – 16.30</w:t>
            </w:r>
          </w:p>
        </w:tc>
        <w:tc>
          <w:tcPr>
            <w:tcW w:w="986" w:type="dxa"/>
          </w:tcPr>
          <w:p w:rsidR="00395833" w:rsidRDefault="00395833" w:rsidP="00E2562A">
            <w:pPr>
              <w:pStyle w:val="Text"/>
            </w:pPr>
            <w:r>
              <w:t>0.25</w:t>
            </w:r>
          </w:p>
        </w:tc>
        <w:tc>
          <w:tcPr>
            <w:tcW w:w="566" w:type="dxa"/>
          </w:tcPr>
          <w:p w:rsidR="00395833" w:rsidRDefault="00395833" w:rsidP="00E2562A">
            <w:pPr>
              <w:pStyle w:val="Text"/>
            </w:pPr>
            <w:r>
              <w:t>-</w:t>
            </w:r>
          </w:p>
        </w:tc>
      </w:tr>
    </w:tbl>
    <w:p w:rsidR="00395833" w:rsidRPr="00FF18AF" w:rsidRDefault="009E04B4" w:rsidP="009E04B4">
      <w:pPr>
        <w:pStyle w:val="Caption"/>
      </w:pPr>
      <w:bookmarkStart w:id="121" w:name="_Toc510789132"/>
      <w:r>
        <w:t xml:space="preserve">Tabelle </w:t>
      </w:r>
      <w:r>
        <w:fldChar w:fldCharType="begin"/>
      </w:r>
      <w:r>
        <w:instrText xml:space="preserve"> SEQ Tabelle \* ARABIC </w:instrText>
      </w:r>
      <w:r>
        <w:fldChar w:fldCharType="separate"/>
      </w:r>
      <w:r w:rsidR="001108DB">
        <w:rPr>
          <w:noProof/>
        </w:rPr>
        <w:t>15</w:t>
      </w:r>
      <w:r>
        <w:fldChar w:fldCharType="end"/>
      </w:r>
      <w:r w:rsidRPr="007916AC">
        <w:t xml:space="preserve"> - Tätigkeiten Tag </w:t>
      </w:r>
      <w:r>
        <w:t>2</w:t>
      </w:r>
      <w:bookmarkEnd w:id="121"/>
    </w:p>
    <w:tbl>
      <w:tblPr>
        <w:tblStyle w:val="TableGrid"/>
        <w:tblW w:w="0" w:type="auto"/>
        <w:tblLook w:val="04A0" w:firstRow="1" w:lastRow="0" w:firstColumn="1" w:lastColumn="0" w:noHBand="0" w:noVBand="1"/>
      </w:tblPr>
      <w:tblGrid>
        <w:gridCol w:w="9242"/>
      </w:tblGrid>
      <w:tr w:rsidR="00395833"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395833" w:rsidRPr="00FF18AF" w:rsidRDefault="00395833" w:rsidP="00E2562A">
            <w:pPr>
              <w:pStyle w:val="Text"/>
            </w:pPr>
            <w:r w:rsidRPr="00FF18AF">
              <w:t>Probleme</w:t>
            </w:r>
          </w:p>
        </w:tc>
      </w:tr>
      <w:tr w:rsidR="00395833" w:rsidRPr="00FF18AF" w:rsidTr="00E2562A">
        <w:tc>
          <w:tcPr>
            <w:tcW w:w="9242" w:type="dxa"/>
          </w:tcPr>
          <w:p w:rsidR="00395833" w:rsidRPr="00FF18AF" w:rsidRDefault="00395833" w:rsidP="00E2562A">
            <w:pPr>
              <w:pStyle w:val="Text"/>
            </w:pPr>
            <w:r>
              <w:t>Ich bin heute auf das Problem gestossen, dass ich während der Vorgehensweise und Pattern-Erklärung bemerkte, dass ich zuerst die Tasks definiert haben möchte, bevor ich genau die einzelnen Patterns etc. erkläre. Dies führt dazu, dass sich die Reihenfolge dieser zwei Tasks austauscht. So werde ich mich morgen vor allem mit der Pattern-Erklärung auseinandersetzen.</w:t>
            </w:r>
          </w:p>
        </w:tc>
      </w:tr>
    </w:tbl>
    <w:p w:rsidR="00395833" w:rsidRPr="00FF18AF" w:rsidRDefault="00D84C0E" w:rsidP="00D84C0E">
      <w:pPr>
        <w:pStyle w:val="Caption"/>
      </w:pPr>
      <w:bookmarkStart w:id="122" w:name="_Toc510789133"/>
      <w:r>
        <w:t xml:space="preserve">Tabelle </w:t>
      </w:r>
      <w:r>
        <w:fldChar w:fldCharType="begin"/>
      </w:r>
      <w:r>
        <w:instrText xml:space="preserve"> SEQ Tabelle \* ARABIC </w:instrText>
      </w:r>
      <w:r>
        <w:fldChar w:fldCharType="separate"/>
      </w:r>
      <w:r w:rsidR="001108DB">
        <w:rPr>
          <w:noProof/>
        </w:rPr>
        <w:t>16</w:t>
      </w:r>
      <w:r>
        <w:fldChar w:fldCharType="end"/>
      </w:r>
      <w:r w:rsidRPr="00A853D5">
        <w:t xml:space="preserve"> - Probleme Tag </w:t>
      </w:r>
      <w:r>
        <w:t>2</w:t>
      </w:r>
      <w:bookmarkEnd w:id="122"/>
    </w:p>
    <w:tbl>
      <w:tblPr>
        <w:tblStyle w:val="TableGrid"/>
        <w:tblW w:w="0" w:type="auto"/>
        <w:tblLook w:val="04A0" w:firstRow="1" w:lastRow="0" w:firstColumn="1" w:lastColumn="0" w:noHBand="0" w:noVBand="1"/>
      </w:tblPr>
      <w:tblGrid>
        <w:gridCol w:w="9242"/>
      </w:tblGrid>
      <w:tr w:rsidR="00395833"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395833" w:rsidRPr="00FF18AF" w:rsidRDefault="00395833" w:rsidP="00E2562A">
            <w:pPr>
              <w:pStyle w:val="Text"/>
            </w:pPr>
            <w:r w:rsidRPr="00FF18AF">
              <w:t>Hilfestellung</w:t>
            </w:r>
          </w:p>
        </w:tc>
      </w:tr>
      <w:tr w:rsidR="00395833" w:rsidRPr="00FF18AF" w:rsidTr="00E2562A">
        <w:tc>
          <w:tcPr>
            <w:tcW w:w="9242" w:type="dxa"/>
          </w:tcPr>
          <w:p w:rsidR="00395833" w:rsidRPr="00FF18AF" w:rsidRDefault="00395833" w:rsidP="00E2562A">
            <w:pPr>
              <w:pStyle w:val="Text"/>
            </w:pPr>
            <w:r>
              <w:t>Ich habe heute das Problem der OAW Vorlage mit Melanie Müller behoben.</w:t>
            </w:r>
          </w:p>
        </w:tc>
      </w:tr>
    </w:tbl>
    <w:p w:rsidR="00395833" w:rsidRPr="00FF18AF" w:rsidRDefault="00931509" w:rsidP="00931509">
      <w:pPr>
        <w:pStyle w:val="Caption"/>
      </w:pPr>
      <w:bookmarkStart w:id="123" w:name="_Toc510789134"/>
      <w:r>
        <w:t xml:space="preserve">Tabelle </w:t>
      </w:r>
      <w:r>
        <w:fldChar w:fldCharType="begin"/>
      </w:r>
      <w:r>
        <w:instrText xml:space="preserve"> SEQ Tabelle \* ARABIC </w:instrText>
      </w:r>
      <w:r>
        <w:fldChar w:fldCharType="separate"/>
      </w:r>
      <w:r w:rsidR="001108DB">
        <w:rPr>
          <w:noProof/>
        </w:rPr>
        <w:t>17</w:t>
      </w:r>
      <w:r>
        <w:fldChar w:fldCharType="end"/>
      </w:r>
      <w:r w:rsidRPr="00B54BEE">
        <w:t xml:space="preserve"> - Hilfestellung Tag </w:t>
      </w:r>
      <w:r>
        <w:t>2</w:t>
      </w:r>
      <w:bookmarkEnd w:id="123"/>
    </w:p>
    <w:tbl>
      <w:tblPr>
        <w:tblStyle w:val="TableGrid"/>
        <w:tblW w:w="0" w:type="auto"/>
        <w:tblLook w:val="04A0" w:firstRow="1" w:lastRow="0" w:firstColumn="1" w:lastColumn="0" w:noHBand="0" w:noVBand="1"/>
      </w:tblPr>
      <w:tblGrid>
        <w:gridCol w:w="9242"/>
      </w:tblGrid>
      <w:tr w:rsidR="00395833"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395833" w:rsidRPr="00FF18AF" w:rsidRDefault="00CA0B92" w:rsidP="00E2562A">
            <w:pPr>
              <w:pStyle w:val="Text"/>
            </w:pPr>
            <w:r>
              <w:t>Tagesreflexion</w:t>
            </w:r>
          </w:p>
        </w:tc>
      </w:tr>
      <w:tr w:rsidR="00395833" w:rsidRPr="00FF18AF" w:rsidTr="00E2562A">
        <w:tc>
          <w:tcPr>
            <w:tcW w:w="9242" w:type="dxa"/>
          </w:tcPr>
          <w:p w:rsidR="00395833" w:rsidRPr="00FF18AF" w:rsidRDefault="00395833" w:rsidP="00E2562A">
            <w:pPr>
              <w:pStyle w:val="Text"/>
            </w:pPr>
            <w:r>
              <w:t>Der Tag verlief gut, nicht ganz wie geplant, aber ich habe durch das Schieben der Tasks keine Zeit verloren.</w:t>
            </w:r>
          </w:p>
        </w:tc>
      </w:tr>
    </w:tbl>
    <w:p w:rsidR="00395833" w:rsidRPr="00FF18AF" w:rsidRDefault="008F2339" w:rsidP="008F2339">
      <w:pPr>
        <w:pStyle w:val="Caption"/>
      </w:pPr>
      <w:bookmarkStart w:id="124" w:name="_Toc510789135"/>
      <w:r>
        <w:t xml:space="preserve">Tabelle </w:t>
      </w:r>
      <w:r>
        <w:fldChar w:fldCharType="begin"/>
      </w:r>
      <w:r>
        <w:instrText xml:space="preserve"> SEQ Tabelle \* ARABIC </w:instrText>
      </w:r>
      <w:r>
        <w:fldChar w:fldCharType="separate"/>
      </w:r>
      <w:r w:rsidR="001108DB">
        <w:rPr>
          <w:noProof/>
        </w:rPr>
        <w:t>18</w:t>
      </w:r>
      <w:r>
        <w:fldChar w:fldCharType="end"/>
      </w:r>
      <w:r w:rsidRPr="008115BF">
        <w:t xml:space="preserve"> - Tagesreflexion Tag </w:t>
      </w:r>
      <w:r>
        <w:t>2</w:t>
      </w:r>
      <w:bookmarkEnd w:id="124"/>
    </w:p>
    <w:p w:rsidR="00395833" w:rsidRPr="00FF18AF" w:rsidRDefault="00395833" w:rsidP="00395833">
      <w:pPr>
        <w:pStyle w:val="Text"/>
        <w:rPr>
          <w:b/>
        </w:rPr>
      </w:pPr>
      <w:r w:rsidRPr="00FF18AF">
        <w:rPr>
          <w:b/>
        </w:rPr>
        <w:t>Ich bin</w:t>
      </w:r>
      <w:r w:rsidRPr="00FF18AF">
        <w:rPr>
          <w:b/>
          <w:noProof/>
          <w:lang w:eastAsia="de-CH"/>
        </w:rPr>
        <w:drawing>
          <wp:anchor distT="0" distB="0" distL="114300" distR="114300" simplePos="0" relativeHeight="251662336" behindDoc="1" locked="1" layoutInCell="1" allowOverlap="1" wp14:anchorId="15DF45D6" wp14:editId="3186D5FF">
            <wp:simplePos x="0" y="0"/>
            <wp:positionH relativeFrom="column">
              <wp:posOffset>1905</wp:posOffset>
            </wp:positionH>
            <wp:positionV relativeFrom="paragraph">
              <wp:posOffset>635</wp:posOffset>
            </wp:positionV>
            <wp:extent cx="4048690" cy="1333686"/>
            <wp:effectExtent l="0" t="0" r="0" b="0"/>
            <wp:wrapNone/>
            <wp:docPr id="25"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FF18AF">
        <w:rPr>
          <w:b/>
          <w:noProof/>
          <w:lang w:eastAsia="de-CH"/>
        </w:rPr>
        <w:drawing>
          <wp:anchor distT="0" distB="0" distL="114300" distR="114300" simplePos="0" relativeHeight="251663360" behindDoc="1" locked="1" layoutInCell="1" allowOverlap="1" wp14:anchorId="1CCC5468" wp14:editId="65CED92B">
            <wp:simplePos x="0" y="0"/>
            <wp:positionH relativeFrom="column">
              <wp:posOffset>1697355</wp:posOffset>
            </wp:positionH>
            <wp:positionV relativeFrom="paragraph">
              <wp:posOffset>10160</wp:posOffset>
            </wp:positionV>
            <wp:extent cx="4048125" cy="1333500"/>
            <wp:effectExtent l="0" t="0" r="0" b="0"/>
            <wp:wrapNone/>
            <wp:docPr id="26"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FF18AF">
        <w:rPr>
          <w:b/>
        </w:rPr>
        <w:t>:</w:t>
      </w:r>
    </w:p>
    <w:p w:rsidR="00395833" w:rsidRPr="00FF18AF" w:rsidRDefault="00395833" w:rsidP="00395833">
      <w:pPr>
        <w:pStyle w:val="Text"/>
        <w:numPr>
          <w:ilvl w:val="0"/>
          <w:numId w:val="40"/>
        </w:numPr>
      </w:pPr>
      <w:r w:rsidRPr="00FF18AF">
        <w:t>Voraus</w:t>
      </w:r>
    </w:p>
    <w:p w:rsidR="00395833" w:rsidRPr="00871290" w:rsidRDefault="00395833" w:rsidP="00395833">
      <w:pPr>
        <w:pStyle w:val="Text"/>
        <w:numPr>
          <w:ilvl w:val="0"/>
          <w:numId w:val="40"/>
        </w:numPr>
        <w:rPr>
          <w:b/>
        </w:rPr>
      </w:pPr>
      <w:r w:rsidRPr="00871290">
        <w:rPr>
          <w:b/>
        </w:rPr>
        <w:t>Im Plan</w:t>
      </w:r>
    </w:p>
    <w:p w:rsidR="00395833" w:rsidRDefault="00395833" w:rsidP="00395833">
      <w:pPr>
        <w:pStyle w:val="Text"/>
        <w:numPr>
          <w:ilvl w:val="0"/>
          <w:numId w:val="40"/>
        </w:numPr>
      </w:pPr>
      <w:r w:rsidRPr="00FF18AF">
        <w:t>In Verzug</w:t>
      </w:r>
    </w:p>
    <w:p w:rsidR="00395833" w:rsidRPr="00395833" w:rsidRDefault="00395833" w:rsidP="00395833">
      <w:pPr>
        <w:pStyle w:val="Heading2"/>
      </w:pPr>
      <w:bookmarkStart w:id="125" w:name="_Toc510789245"/>
      <w:r>
        <w:lastRenderedPageBreak/>
        <w:t>Tagesjournal vom 22.03.2018</w:t>
      </w:r>
      <w:bookmarkEnd w:id="125"/>
    </w:p>
    <w:tbl>
      <w:tblPr>
        <w:tblStyle w:val="TableGrid"/>
        <w:tblW w:w="9242" w:type="dxa"/>
        <w:tblLook w:val="04A0" w:firstRow="1" w:lastRow="0" w:firstColumn="1" w:lastColumn="0" w:noHBand="0" w:noVBand="1"/>
      </w:tblPr>
      <w:tblGrid>
        <w:gridCol w:w="426"/>
        <w:gridCol w:w="4489"/>
        <w:gridCol w:w="701"/>
        <w:gridCol w:w="763"/>
        <w:gridCol w:w="1330"/>
        <w:gridCol w:w="1533"/>
      </w:tblGrid>
      <w:tr w:rsidR="00395833" w:rsidRPr="00FF18AF" w:rsidTr="009A18A6">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395833" w:rsidRPr="00FF18AF" w:rsidRDefault="00395833" w:rsidP="00E2562A">
            <w:pPr>
              <w:pStyle w:val="Text"/>
            </w:pPr>
            <w:r w:rsidRPr="00FF18AF">
              <w:t>Geplante Tagesziele</w:t>
            </w:r>
          </w:p>
        </w:tc>
      </w:tr>
      <w:tr w:rsidR="00395833" w:rsidRPr="00FF18AF" w:rsidTr="009A18A6">
        <w:tc>
          <w:tcPr>
            <w:tcW w:w="426" w:type="dxa"/>
          </w:tcPr>
          <w:p w:rsidR="00395833" w:rsidRPr="00FF18AF" w:rsidRDefault="00395833" w:rsidP="00E2562A">
            <w:pPr>
              <w:pStyle w:val="Text"/>
              <w:rPr>
                <w:b/>
              </w:rPr>
            </w:pPr>
            <w:r w:rsidRPr="00FF18AF">
              <w:rPr>
                <w:b/>
              </w:rPr>
              <w:t>Nr.</w:t>
            </w:r>
          </w:p>
        </w:tc>
        <w:tc>
          <w:tcPr>
            <w:tcW w:w="4489" w:type="dxa"/>
          </w:tcPr>
          <w:p w:rsidR="00395833" w:rsidRPr="00FF18AF" w:rsidRDefault="00395833" w:rsidP="00E2562A">
            <w:pPr>
              <w:pStyle w:val="Text"/>
              <w:rPr>
                <w:b/>
              </w:rPr>
            </w:pPr>
            <w:r w:rsidRPr="00FF18AF">
              <w:rPr>
                <w:b/>
              </w:rPr>
              <w:t>Ziel</w:t>
            </w:r>
          </w:p>
        </w:tc>
        <w:tc>
          <w:tcPr>
            <w:tcW w:w="701" w:type="dxa"/>
          </w:tcPr>
          <w:p w:rsidR="00395833" w:rsidRPr="00FF18AF" w:rsidRDefault="00395833" w:rsidP="00E2562A">
            <w:pPr>
              <w:pStyle w:val="Text"/>
              <w:rPr>
                <w:b/>
              </w:rPr>
            </w:pPr>
            <w:r w:rsidRPr="00FF18AF">
              <w:rPr>
                <w:b/>
              </w:rPr>
              <w:t>Soll</w:t>
            </w:r>
          </w:p>
        </w:tc>
        <w:tc>
          <w:tcPr>
            <w:tcW w:w="763" w:type="dxa"/>
          </w:tcPr>
          <w:p w:rsidR="00395833" w:rsidRPr="00FF18AF" w:rsidRDefault="00395833" w:rsidP="00E2562A">
            <w:pPr>
              <w:pStyle w:val="Text"/>
              <w:rPr>
                <w:b/>
              </w:rPr>
            </w:pPr>
            <w:r w:rsidRPr="00FF18AF">
              <w:rPr>
                <w:b/>
              </w:rPr>
              <w:t>Ist</w:t>
            </w:r>
          </w:p>
        </w:tc>
        <w:tc>
          <w:tcPr>
            <w:tcW w:w="1330" w:type="dxa"/>
          </w:tcPr>
          <w:p w:rsidR="00395833" w:rsidRPr="00FF18AF" w:rsidRDefault="00395833" w:rsidP="00E2562A">
            <w:pPr>
              <w:pStyle w:val="Text"/>
              <w:rPr>
                <w:b/>
              </w:rPr>
            </w:pPr>
            <w:r w:rsidRPr="00FF18AF">
              <w:rPr>
                <w:b/>
              </w:rPr>
              <w:t>Abweichung</w:t>
            </w:r>
          </w:p>
        </w:tc>
        <w:tc>
          <w:tcPr>
            <w:tcW w:w="1533" w:type="dxa"/>
          </w:tcPr>
          <w:p w:rsidR="00395833" w:rsidRPr="00FF18AF" w:rsidRDefault="00395833" w:rsidP="00E2562A">
            <w:pPr>
              <w:pStyle w:val="Text"/>
              <w:rPr>
                <w:b/>
              </w:rPr>
            </w:pPr>
            <w:r w:rsidRPr="00FF18AF">
              <w:rPr>
                <w:b/>
              </w:rPr>
              <w:t>Abgeschlossen</w:t>
            </w:r>
          </w:p>
        </w:tc>
      </w:tr>
      <w:tr w:rsidR="00395833" w:rsidRPr="008B6AF0" w:rsidTr="009A18A6">
        <w:tc>
          <w:tcPr>
            <w:tcW w:w="426" w:type="dxa"/>
          </w:tcPr>
          <w:p w:rsidR="00395833" w:rsidRPr="008B6AF0" w:rsidRDefault="00395833" w:rsidP="00E2562A">
            <w:pPr>
              <w:pStyle w:val="Text"/>
            </w:pPr>
            <w:r>
              <w:t>1</w:t>
            </w:r>
          </w:p>
        </w:tc>
        <w:tc>
          <w:tcPr>
            <w:tcW w:w="4489" w:type="dxa"/>
          </w:tcPr>
          <w:p w:rsidR="00395833" w:rsidRPr="008B6AF0" w:rsidRDefault="00395833" w:rsidP="00E2562A">
            <w:pPr>
              <w:pStyle w:val="Text"/>
            </w:pPr>
            <w:r>
              <w:t>Umsetzungserklärung der einzelnen Tasks</w:t>
            </w:r>
          </w:p>
        </w:tc>
        <w:tc>
          <w:tcPr>
            <w:tcW w:w="701" w:type="dxa"/>
          </w:tcPr>
          <w:p w:rsidR="00395833" w:rsidRPr="008B6AF0" w:rsidRDefault="00395833" w:rsidP="00E2562A">
            <w:pPr>
              <w:pStyle w:val="Text"/>
            </w:pPr>
            <w:r>
              <w:t>4</w:t>
            </w:r>
          </w:p>
        </w:tc>
        <w:tc>
          <w:tcPr>
            <w:tcW w:w="763" w:type="dxa"/>
          </w:tcPr>
          <w:p w:rsidR="00395833" w:rsidRPr="008B6AF0" w:rsidRDefault="00395833" w:rsidP="00E2562A">
            <w:pPr>
              <w:pStyle w:val="Text"/>
            </w:pPr>
            <w:r>
              <w:t>4</w:t>
            </w:r>
          </w:p>
        </w:tc>
        <w:tc>
          <w:tcPr>
            <w:tcW w:w="1330" w:type="dxa"/>
          </w:tcPr>
          <w:p w:rsidR="00395833" w:rsidRPr="008B6AF0" w:rsidRDefault="00395833" w:rsidP="00E2562A">
            <w:pPr>
              <w:pStyle w:val="Text"/>
            </w:pPr>
            <w:r>
              <w:t>0</w:t>
            </w:r>
          </w:p>
        </w:tc>
        <w:tc>
          <w:tcPr>
            <w:tcW w:w="1533" w:type="dxa"/>
          </w:tcPr>
          <w:p w:rsidR="00395833" w:rsidRPr="008B6AF0" w:rsidRDefault="00395833" w:rsidP="00E2562A">
            <w:pPr>
              <w:pStyle w:val="Text"/>
            </w:pPr>
            <w:r>
              <w:t>Ja</w:t>
            </w:r>
          </w:p>
        </w:tc>
      </w:tr>
      <w:tr w:rsidR="00395833" w:rsidRPr="008B6AF0" w:rsidTr="009A18A6">
        <w:tc>
          <w:tcPr>
            <w:tcW w:w="426" w:type="dxa"/>
          </w:tcPr>
          <w:p w:rsidR="00395833" w:rsidRDefault="00395833" w:rsidP="00E2562A">
            <w:pPr>
              <w:pStyle w:val="Text"/>
            </w:pPr>
            <w:r>
              <w:t>2</w:t>
            </w:r>
          </w:p>
        </w:tc>
        <w:tc>
          <w:tcPr>
            <w:tcW w:w="4489" w:type="dxa"/>
          </w:tcPr>
          <w:p w:rsidR="00395833" w:rsidRDefault="00395833" w:rsidP="00E2562A">
            <w:pPr>
              <w:pStyle w:val="Text"/>
            </w:pPr>
            <w:r>
              <w:t>Expertenbesuch</w:t>
            </w:r>
          </w:p>
        </w:tc>
        <w:tc>
          <w:tcPr>
            <w:tcW w:w="701" w:type="dxa"/>
          </w:tcPr>
          <w:p w:rsidR="00395833" w:rsidRDefault="00395833" w:rsidP="00E2562A">
            <w:pPr>
              <w:pStyle w:val="Text"/>
            </w:pPr>
            <w:r>
              <w:t>1</w:t>
            </w:r>
          </w:p>
        </w:tc>
        <w:tc>
          <w:tcPr>
            <w:tcW w:w="763" w:type="dxa"/>
          </w:tcPr>
          <w:p w:rsidR="00395833" w:rsidRDefault="00395833" w:rsidP="00E2562A">
            <w:pPr>
              <w:pStyle w:val="Text"/>
            </w:pPr>
            <w:r>
              <w:t>1</w:t>
            </w:r>
          </w:p>
        </w:tc>
        <w:tc>
          <w:tcPr>
            <w:tcW w:w="1330" w:type="dxa"/>
          </w:tcPr>
          <w:p w:rsidR="00395833" w:rsidRDefault="00395833" w:rsidP="00E2562A">
            <w:pPr>
              <w:pStyle w:val="Text"/>
            </w:pPr>
            <w:r>
              <w:t>0</w:t>
            </w:r>
          </w:p>
        </w:tc>
        <w:tc>
          <w:tcPr>
            <w:tcW w:w="1533" w:type="dxa"/>
          </w:tcPr>
          <w:p w:rsidR="00395833" w:rsidRDefault="00395833" w:rsidP="00E2562A">
            <w:pPr>
              <w:pStyle w:val="Text"/>
            </w:pPr>
            <w:r>
              <w:t>Nein</w:t>
            </w:r>
          </w:p>
        </w:tc>
      </w:tr>
      <w:tr w:rsidR="00395833" w:rsidRPr="008B6AF0" w:rsidTr="009A18A6">
        <w:tc>
          <w:tcPr>
            <w:tcW w:w="426" w:type="dxa"/>
          </w:tcPr>
          <w:p w:rsidR="00395833" w:rsidRDefault="00395833" w:rsidP="00E2562A">
            <w:pPr>
              <w:pStyle w:val="Text"/>
            </w:pPr>
            <w:r>
              <w:t>3</w:t>
            </w:r>
          </w:p>
        </w:tc>
        <w:tc>
          <w:tcPr>
            <w:tcW w:w="4489" w:type="dxa"/>
          </w:tcPr>
          <w:p w:rsidR="00395833" w:rsidRDefault="00395833" w:rsidP="00E2562A">
            <w:pPr>
              <w:pStyle w:val="Text"/>
            </w:pPr>
            <w:r>
              <w:t>Speichern der Parameter</w:t>
            </w:r>
          </w:p>
        </w:tc>
        <w:tc>
          <w:tcPr>
            <w:tcW w:w="701" w:type="dxa"/>
          </w:tcPr>
          <w:p w:rsidR="00395833" w:rsidRDefault="00395833" w:rsidP="00E2562A">
            <w:pPr>
              <w:pStyle w:val="Text"/>
            </w:pPr>
            <w:r>
              <w:t>2.5</w:t>
            </w:r>
          </w:p>
        </w:tc>
        <w:tc>
          <w:tcPr>
            <w:tcW w:w="763" w:type="dxa"/>
          </w:tcPr>
          <w:p w:rsidR="00395833" w:rsidRDefault="00395833" w:rsidP="00E2562A">
            <w:pPr>
              <w:pStyle w:val="Text"/>
            </w:pPr>
            <w:r>
              <w:t>2</w:t>
            </w:r>
          </w:p>
        </w:tc>
        <w:tc>
          <w:tcPr>
            <w:tcW w:w="1330" w:type="dxa"/>
          </w:tcPr>
          <w:p w:rsidR="00395833" w:rsidRDefault="00F058F5" w:rsidP="00E2562A">
            <w:pPr>
              <w:pStyle w:val="Text"/>
            </w:pPr>
            <w:r>
              <w:t>-0.5</w:t>
            </w:r>
          </w:p>
        </w:tc>
        <w:tc>
          <w:tcPr>
            <w:tcW w:w="1533" w:type="dxa"/>
          </w:tcPr>
          <w:p w:rsidR="00395833" w:rsidRDefault="00395833" w:rsidP="00E2562A">
            <w:pPr>
              <w:pStyle w:val="Text"/>
            </w:pPr>
            <w:r>
              <w:t>Ja</w:t>
            </w:r>
          </w:p>
        </w:tc>
      </w:tr>
      <w:tr w:rsidR="00395833" w:rsidRPr="008B6AF0" w:rsidTr="009A18A6">
        <w:tc>
          <w:tcPr>
            <w:tcW w:w="426" w:type="dxa"/>
          </w:tcPr>
          <w:p w:rsidR="00395833" w:rsidRDefault="00395833" w:rsidP="00E2562A">
            <w:pPr>
              <w:pStyle w:val="Text"/>
            </w:pPr>
            <w:r>
              <w:t>4</w:t>
            </w:r>
          </w:p>
        </w:tc>
        <w:tc>
          <w:tcPr>
            <w:tcW w:w="4489" w:type="dxa"/>
          </w:tcPr>
          <w:p w:rsidR="00395833" w:rsidRDefault="00395833" w:rsidP="00E2562A">
            <w:pPr>
              <w:pStyle w:val="Text"/>
            </w:pPr>
            <w:r>
              <w:t>Erstellung der Unit Tests &amp; des Testkonzept</w:t>
            </w:r>
          </w:p>
        </w:tc>
        <w:tc>
          <w:tcPr>
            <w:tcW w:w="701" w:type="dxa"/>
          </w:tcPr>
          <w:p w:rsidR="00395833" w:rsidRDefault="00395833" w:rsidP="00E2562A">
            <w:pPr>
              <w:pStyle w:val="Text"/>
            </w:pPr>
            <w:r>
              <w:t>1</w:t>
            </w:r>
          </w:p>
        </w:tc>
        <w:tc>
          <w:tcPr>
            <w:tcW w:w="763" w:type="dxa"/>
          </w:tcPr>
          <w:p w:rsidR="00395833" w:rsidRDefault="00395833" w:rsidP="00E2562A">
            <w:pPr>
              <w:pStyle w:val="Text"/>
            </w:pPr>
            <w:r>
              <w:t>0.5</w:t>
            </w:r>
          </w:p>
        </w:tc>
        <w:tc>
          <w:tcPr>
            <w:tcW w:w="1330" w:type="dxa"/>
          </w:tcPr>
          <w:p w:rsidR="00395833" w:rsidRDefault="00395833" w:rsidP="00E2562A">
            <w:pPr>
              <w:pStyle w:val="Text"/>
            </w:pPr>
            <w:r>
              <w:t>-0.5</w:t>
            </w:r>
          </w:p>
        </w:tc>
        <w:tc>
          <w:tcPr>
            <w:tcW w:w="1533" w:type="dxa"/>
          </w:tcPr>
          <w:p w:rsidR="00395833" w:rsidRDefault="00395833" w:rsidP="00E2562A">
            <w:pPr>
              <w:pStyle w:val="Text"/>
            </w:pPr>
            <w:r>
              <w:t>Nein</w:t>
            </w:r>
          </w:p>
        </w:tc>
      </w:tr>
    </w:tbl>
    <w:p w:rsidR="00395833" w:rsidRPr="00FF18AF" w:rsidRDefault="00FC458D" w:rsidP="00FC458D">
      <w:pPr>
        <w:pStyle w:val="Caption"/>
      </w:pPr>
      <w:bookmarkStart w:id="126" w:name="_Toc510789136"/>
      <w:r>
        <w:t xml:space="preserve">Tabelle </w:t>
      </w:r>
      <w:r>
        <w:fldChar w:fldCharType="begin"/>
      </w:r>
      <w:r>
        <w:instrText xml:space="preserve"> SEQ Tabelle \* ARABIC </w:instrText>
      </w:r>
      <w:r>
        <w:fldChar w:fldCharType="separate"/>
      </w:r>
      <w:r w:rsidR="001108DB">
        <w:rPr>
          <w:noProof/>
        </w:rPr>
        <w:t>19</w:t>
      </w:r>
      <w:r>
        <w:fldChar w:fldCharType="end"/>
      </w:r>
      <w:r w:rsidRPr="003652A0">
        <w:t xml:space="preserve"> - Geplante Tagesziele Tag </w:t>
      </w:r>
      <w:r>
        <w:t>3</w:t>
      </w:r>
      <w:bookmarkEnd w:id="126"/>
    </w:p>
    <w:tbl>
      <w:tblPr>
        <w:tblStyle w:val="TableGrid"/>
        <w:tblW w:w="9242" w:type="dxa"/>
        <w:tblLook w:val="04A0" w:firstRow="1" w:lastRow="0" w:firstColumn="1" w:lastColumn="0" w:noHBand="0" w:noVBand="1"/>
      </w:tblPr>
      <w:tblGrid>
        <w:gridCol w:w="6379"/>
        <w:gridCol w:w="1311"/>
        <w:gridCol w:w="986"/>
        <w:gridCol w:w="566"/>
      </w:tblGrid>
      <w:tr w:rsidR="00395833" w:rsidRPr="00FF18AF" w:rsidTr="009A18A6">
        <w:trPr>
          <w:cnfStyle w:val="100000000000" w:firstRow="1" w:lastRow="0" w:firstColumn="0" w:lastColumn="0" w:oddVBand="0" w:evenVBand="0" w:oddHBand="0" w:evenHBand="0" w:firstRowFirstColumn="0" w:firstRowLastColumn="0" w:lastRowFirstColumn="0" w:lastRowLastColumn="0"/>
        </w:trPr>
        <w:tc>
          <w:tcPr>
            <w:tcW w:w="6379" w:type="dxa"/>
          </w:tcPr>
          <w:p w:rsidR="00395833" w:rsidRPr="00FF18AF" w:rsidRDefault="00395833" w:rsidP="00E2562A">
            <w:pPr>
              <w:pStyle w:val="Text"/>
            </w:pPr>
            <w:r w:rsidRPr="00FF18AF">
              <w:t>Tätigkeit</w:t>
            </w:r>
          </w:p>
        </w:tc>
        <w:tc>
          <w:tcPr>
            <w:tcW w:w="1311" w:type="dxa"/>
          </w:tcPr>
          <w:p w:rsidR="00395833" w:rsidRPr="00FF18AF" w:rsidRDefault="00395833" w:rsidP="00E2562A">
            <w:pPr>
              <w:pStyle w:val="Text"/>
            </w:pPr>
            <w:r w:rsidRPr="00FF18AF">
              <w:t>Zeit</w:t>
            </w:r>
          </w:p>
        </w:tc>
        <w:tc>
          <w:tcPr>
            <w:tcW w:w="986" w:type="dxa"/>
          </w:tcPr>
          <w:p w:rsidR="00395833" w:rsidRPr="00FF18AF" w:rsidRDefault="00395833" w:rsidP="00E2562A">
            <w:pPr>
              <w:pStyle w:val="Text"/>
            </w:pPr>
            <w:r w:rsidRPr="00FF18AF">
              <w:t>Aufwand</w:t>
            </w:r>
          </w:p>
        </w:tc>
        <w:tc>
          <w:tcPr>
            <w:tcW w:w="566" w:type="dxa"/>
          </w:tcPr>
          <w:p w:rsidR="00395833" w:rsidRPr="00FF18AF" w:rsidRDefault="00395833" w:rsidP="00E2562A">
            <w:pPr>
              <w:pStyle w:val="Text"/>
            </w:pPr>
            <w:r w:rsidRPr="00FF18AF">
              <w:t>Ziel</w:t>
            </w:r>
          </w:p>
        </w:tc>
      </w:tr>
      <w:tr w:rsidR="00395833" w:rsidRPr="00FF18AF" w:rsidTr="009A18A6">
        <w:tc>
          <w:tcPr>
            <w:tcW w:w="6379" w:type="dxa"/>
          </w:tcPr>
          <w:p w:rsidR="00395833" w:rsidRPr="00FF18AF" w:rsidRDefault="00395833" w:rsidP="00E2562A">
            <w:pPr>
              <w:pStyle w:val="Text"/>
            </w:pPr>
            <w:r>
              <w:t>Korrektur des Gegenlesens von Matthias Hess</w:t>
            </w:r>
          </w:p>
        </w:tc>
        <w:tc>
          <w:tcPr>
            <w:tcW w:w="1311" w:type="dxa"/>
          </w:tcPr>
          <w:p w:rsidR="00395833" w:rsidRPr="00FF18AF" w:rsidRDefault="00395833" w:rsidP="00E2562A">
            <w:pPr>
              <w:pStyle w:val="Text"/>
            </w:pPr>
            <w:r>
              <w:t>7.30 – 8.00</w:t>
            </w:r>
          </w:p>
        </w:tc>
        <w:tc>
          <w:tcPr>
            <w:tcW w:w="986" w:type="dxa"/>
          </w:tcPr>
          <w:p w:rsidR="00395833" w:rsidRPr="00FF18AF" w:rsidRDefault="00395833" w:rsidP="00E2562A">
            <w:pPr>
              <w:pStyle w:val="Text"/>
            </w:pPr>
            <w:r>
              <w:t>0.5</w:t>
            </w:r>
          </w:p>
        </w:tc>
        <w:tc>
          <w:tcPr>
            <w:tcW w:w="566" w:type="dxa"/>
          </w:tcPr>
          <w:p w:rsidR="00395833" w:rsidRPr="00FF18AF" w:rsidRDefault="00395833" w:rsidP="00E2562A">
            <w:pPr>
              <w:pStyle w:val="Text"/>
            </w:pPr>
            <w:r>
              <w:t>-</w:t>
            </w:r>
          </w:p>
        </w:tc>
      </w:tr>
      <w:tr w:rsidR="00395833" w:rsidRPr="00FF18AF" w:rsidTr="009A18A6">
        <w:tc>
          <w:tcPr>
            <w:tcW w:w="6379" w:type="dxa"/>
          </w:tcPr>
          <w:p w:rsidR="00395833" w:rsidRPr="00FF18AF" w:rsidRDefault="00395833" w:rsidP="00E2562A">
            <w:pPr>
              <w:pStyle w:val="Text"/>
            </w:pPr>
            <w:r>
              <w:t>Vorgehensweiseerklärung dokumentiert</w:t>
            </w:r>
          </w:p>
        </w:tc>
        <w:tc>
          <w:tcPr>
            <w:tcW w:w="1311" w:type="dxa"/>
          </w:tcPr>
          <w:p w:rsidR="00395833" w:rsidRDefault="00395833" w:rsidP="00E2562A">
            <w:pPr>
              <w:pStyle w:val="Text"/>
            </w:pPr>
            <w:r>
              <w:t>8.00 – 9.00</w:t>
            </w:r>
          </w:p>
          <w:p w:rsidR="00395833" w:rsidRPr="00FF18AF" w:rsidRDefault="00395833" w:rsidP="00E2562A">
            <w:pPr>
              <w:pStyle w:val="Text"/>
            </w:pPr>
            <w:r>
              <w:t>11.00 – 12.30</w:t>
            </w:r>
          </w:p>
        </w:tc>
        <w:tc>
          <w:tcPr>
            <w:tcW w:w="986" w:type="dxa"/>
          </w:tcPr>
          <w:p w:rsidR="00395833" w:rsidRPr="00FF18AF" w:rsidRDefault="00395833" w:rsidP="00E2562A">
            <w:pPr>
              <w:pStyle w:val="Text"/>
            </w:pPr>
            <w:r>
              <w:t>2.5</w:t>
            </w:r>
          </w:p>
        </w:tc>
        <w:tc>
          <w:tcPr>
            <w:tcW w:w="566" w:type="dxa"/>
          </w:tcPr>
          <w:p w:rsidR="00395833" w:rsidRPr="00FF18AF" w:rsidRDefault="00395833" w:rsidP="00E2562A">
            <w:pPr>
              <w:pStyle w:val="Text"/>
            </w:pPr>
            <w:r>
              <w:t>-</w:t>
            </w:r>
          </w:p>
        </w:tc>
      </w:tr>
      <w:tr w:rsidR="00395833" w:rsidRPr="00FF18AF" w:rsidTr="009A18A6">
        <w:tc>
          <w:tcPr>
            <w:tcW w:w="6379" w:type="dxa"/>
          </w:tcPr>
          <w:p w:rsidR="00395833" w:rsidRDefault="00395833" w:rsidP="00E2562A">
            <w:pPr>
              <w:pStyle w:val="Text"/>
            </w:pPr>
            <w:r>
              <w:t>Expertenbesuch</w:t>
            </w:r>
          </w:p>
        </w:tc>
        <w:tc>
          <w:tcPr>
            <w:tcW w:w="1311" w:type="dxa"/>
          </w:tcPr>
          <w:p w:rsidR="00395833" w:rsidRDefault="00395833" w:rsidP="00E2562A">
            <w:pPr>
              <w:pStyle w:val="Text"/>
            </w:pPr>
            <w:r>
              <w:t>9.00 – 10.00</w:t>
            </w:r>
          </w:p>
        </w:tc>
        <w:tc>
          <w:tcPr>
            <w:tcW w:w="986" w:type="dxa"/>
          </w:tcPr>
          <w:p w:rsidR="00395833" w:rsidRDefault="00395833" w:rsidP="00E2562A">
            <w:pPr>
              <w:pStyle w:val="Text"/>
            </w:pPr>
            <w:r>
              <w:t>1</w:t>
            </w:r>
          </w:p>
        </w:tc>
        <w:tc>
          <w:tcPr>
            <w:tcW w:w="566" w:type="dxa"/>
          </w:tcPr>
          <w:p w:rsidR="00395833" w:rsidRDefault="00395833" w:rsidP="00E2562A">
            <w:pPr>
              <w:pStyle w:val="Text"/>
            </w:pPr>
            <w:r>
              <w:t>-</w:t>
            </w:r>
          </w:p>
        </w:tc>
      </w:tr>
      <w:tr w:rsidR="00395833" w:rsidRPr="00FF18AF" w:rsidTr="009A18A6">
        <w:tc>
          <w:tcPr>
            <w:tcW w:w="6379" w:type="dxa"/>
          </w:tcPr>
          <w:p w:rsidR="00395833" w:rsidRDefault="00395833" w:rsidP="00E2562A">
            <w:pPr>
              <w:pStyle w:val="Text"/>
            </w:pPr>
            <w:r>
              <w:t>Umsetzungserklärung verfeinert / Negative Punkte von Herr Schättin verbessert.</w:t>
            </w:r>
          </w:p>
        </w:tc>
        <w:tc>
          <w:tcPr>
            <w:tcW w:w="1311" w:type="dxa"/>
          </w:tcPr>
          <w:p w:rsidR="00395833" w:rsidRDefault="00395833" w:rsidP="00E2562A">
            <w:pPr>
              <w:pStyle w:val="Text"/>
            </w:pPr>
            <w:r>
              <w:t>10.00 -11.00</w:t>
            </w:r>
          </w:p>
        </w:tc>
        <w:tc>
          <w:tcPr>
            <w:tcW w:w="986" w:type="dxa"/>
          </w:tcPr>
          <w:p w:rsidR="00395833" w:rsidRDefault="00395833" w:rsidP="00E2562A">
            <w:pPr>
              <w:pStyle w:val="Text"/>
            </w:pPr>
            <w:r>
              <w:t>1</w:t>
            </w:r>
          </w:p>
        </w:tc>
        <w:tc>
          <w:tcPr>
            <w:tcW w:w="566" w:type="dxa"/>
          </w:tcPr>
          <w:p w:rsidR="00395833" w:rsidRDefault="00395833" w:rsidP="00E2562A">
            <w:pPr>
              <w:pStyle w:val="Text"/>
            </w:pPr>
          </w:p>
        </w:tc>
      </w:tr>
      <w:tr w:rsidR="00395833" w:rsidRPr="00FF18AF" w:rsidTr="009A18A6">
        <w:tc>
          <w:tcPr>
            <w:tcW w:w="6379" w:type="dxa"/>
          </w:tcPr>
          <w:p w:rsidR="00395833" w:rsidRDefault="00395833" w:rsidP="00E2562A">
            <w:pPr>
              <w:pStyle w:val="Text"/>
            </w:pPr>
            <w:r>
              <w:t>Erstellung des Testkonzepts</w:t>
            </w:r>
          </w:p>
        </w:tc>
        <w:tc>
          <w:tcPr>
            <w:tcW w:w="1311" w:type="dxa"/>
          </w:tcPr>
          <w:p w:rsidR="00395833" w:rsidRDefault="00395833" w:rsidP="00E2562A">
            <w:pPr>
              <w:pStyle w:val="Text"/>
            </w:pPr>
            <w:r>
              <w:t>13.30 – 14.00</w:t>
            </w:r>
          </w:p>
        </w:tc>
        <w:tc>
          <w:tcPr>
            <w:tcW w:w="986" w:type="dxa"/>
          </w:tcPr>
          <w:p w:rsidR="00395833" w:rsidRDefault="00395833" w:rsidP="00E2562A">
            <w:pPr>
              <w:pStyle w:val="Text"/>
            </w:pPr>
            <w:r>
              <w:t>0.5</w:t>
            </w:r>
          </w:p>
        </w:tc>
        <w:tc>
          <w:tcPr>
            <w:tcW w:w="566" w:type="dxa"/>
          </w:tcPr>
          <w:p w:rsidR="00395833" w:rsidRDefault="00395833" w:rsidP="00E2562A">
            <w:pPr>
              <w:pStyle w:val="Text"/>
            </w:pPr>
            <w:r>
              <w:t>4</w:t>
            </w:r>
          </w:p>
        </w:tc>
      </w:tr>
      <w:tr w:rsidR="00395833" w:rsidRPr="00FF18AF" w:rsidTr="009A18A6">
        <w:tc>
          <w:tcPr>
            <w:tcW w:w="6379" w:type="dxa"/>
          </w:tcPr>
          <w:p w:rsidR="00395833" w:rsidRDefault="00395833" w:rsidP="00E2562A">
            <w:pPr>
              <w:pStyle w:val="Text"/>
            </w:pPr>
            <w:r>
              <w:t>Speichern der Parameter</w:t>
            </w:r>
          </w:p>
        </w:tc>
        <w:tc>
          <w:tcPr>
            <w:tcW w:w="1311" w:type="dxa"/>
          </w:tcPr>
          <w:p w:rsidR="00395833" w:rsidRDefault="00395833" w:rsidP="00E2562A">
            <w:pPr>
              <w:pStyle w:val="Text"/>
            </w:pPr>
            <w:r>
              <w:t>14.00 – 16.00</w:t>
            </w:r>
          </w:p>
        </w:tc>
        <w:tc>
          <w:tcPr>
            <w:tcW w:w="986" w:type="dxa"/>
          </w:tcPr>
          <w:p w:rsidR="00395833" w:rsidRDefault="00395833" w:rsidP="00E2562A">
            <w:pPr>
              <w:pStyle w:val="Text"/>
            </w:pPr>
            <w:r>
              <w:t>2</w:t>
            </w:r>
          </w:p>
        </w:tc>
        <w:tc>
          <w:tcPr>
            <w:tcW w:w="566" w:type="dxa"/>
          </w:tcPr>
          <w:p w:rsidR="00395833" w:rsidRDefault="00395833" w:rsidP="00E2562A">
            <w:pPr>
              <w:pStyle w:val="Text"/>
            </w:pPr>
            <w:r>
              <w:t>3</w:t>
            </w:r>
          </w:p>
        </w:tc>
      </w:tr>
      <w:tr w:rsidR="00395833" w:rsidRPr="00FF18AF" w:rsidTr="009A18A6">
        <w:tc>
          <w:tcPr>
            <w:tcW w:w="6379" w:type="dxa"/>
          </w:tcPr>
          <w:p w:rsidR="00395833" w:rsidRDefault="00395833" w:rsidP="00E2562A">
            <w:pPr>
              <w:pStyle w:val="Text"/>
            </w:pPr>
            <w:r>
              <w:t>Tagesjournal</w:t>
            </w:r>
          </w:p>
        </w:tc>
        <w:tc>
          <w:tcPr>
            <w:tcW w:w="1311" w:type="dxa"/>
          </w:tcPr>
          <w:p w:rsidR="00395833" w:rsidRDefault="00395833" w:rsidP="00E2562A">
            <w:pPr>
              <w:pStyle w:val="Text"/>
            </w:pPr>
            <w:r>
              <w:t>16.00 – 16.30</w:t>
            </w:r>
          </w:p>
        </w:tc>
        <w:tc>
          <w:tcPr>
            <w:tcW w:w="986" w:type="dxa"/>
          </w:tcPr>
          <w:p w:rsidR="00395833" w:rsidRDefault="00395833" w:rsidP="00E2562A">
            <w:pPr>
              <w:pStyle w:val="Text"/>
            </w:pPr>
            <w:r>
              <w:t>0.5</w:t>
            </w:r>
          </w:p>
        </w:tc>
        <w:tc>
          <w:tcPr>
            <w:tcW w:w="566" w:type="dxa"/>
          </w:tcPr>
          <w:p w:rsidR="00395833" w:rsidRDefault="00395833" w:rsidP="00E2562A">
            <w:pPr>
              <w:pStyle w:val="Text"/>
            </w:pPr>
            <w:r>
              <w:t>-</w:t>
            </w:r>
          </w:p>
        </w:tc>
      </w:tr>
    </w:tbl>
    <w:p w:rsidR="00395833" w:rsidRPr="00FF18AF" w:rsidRDefault="009E04B4" w:rsidP="009E04B4">
      <w:pPr>
        <w:pStyle w:val="Caption"/>
      </w:pPr>
      <w:bookmarkStart w:id="127" w:name="_Toc510789137"/>
      <w:r>
        <w:t xml:space="preserve">Tabelle </w:t>
      </w:r>
      <w:r>
        <w:fldChar w:fldCharType="begin"/>
      </w:r>
      <w:r>
        <w:instrText xml:space="preserve"> SEQ Tabelle \* ARABIC </w:instrText>
      </w:r>
      <w:r>
        <w:fldChar w:fldCharType="separate"/>
      </w:r>
      <w:r w:rsidR="001108DB">
        <w:rPr>
          <w:noProof/>
        </w:rPr>
        <w:t>20</w:t>
      </w:r>
      <w:r>
        <w:fldChar w:fldCharType="end"/>
      </w:r>
      <w:r w:rsidRPr="00172CC3">
        <w:t xml:space="preserve"> - Tätigkeiten Tag </w:t>
      </w:r>
      <w:r>
        <w:t>3</w:t>
      </w:r>
      <w:bookmarkEnd w:id="127"/>
    </w:p>
    <w:tbl>
      <w:tblPr>
        <w:tblStyle w:val="TableGrid"/>
        <w:tblW w:w="0" w:type="auto"/>
        <w:tblLook w:val="04A0" w:firstRow="1" w:lastRow="0" w:firstColumn="1" w:lastColumn="0" w:noHBand="0" w:noVBand="1"/>
      </w:tblPr>
      <w:tblGrid>
        <w:gridCol w:w="9242"/>
      </w:tblGrid>
      <w:tr w:rsidR="00395833"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395833" w:rsidRPr="00FF18AF" w:rsidRDefault="00395833" w:rsidP="00E2562A">
            <w:pPr>
              <w:pStyle w:val="Text"/>
            </w:pPr>
            <w:r w:rsidRPr="00FF18AF">
              <w:t>Probleme</w:t>
            </w:r>
          </w:p>
        </w:tc>
      </w:tr>
      <w:tr w:rsidR="00395833" w:rsidRPr="00FF18AF" w:rsidTr="00E2562A">
        <w:tc>
          <w:tcPr>
            <w:tcW w:w="9242" w:type="dxa"/>
          </w:tcPr>
          <w:p w:rsidR="00395833" w:rsidRPr="00FF18AF" w:rsidRDefault="00395833" w:rsidP="00E2562A">
            <w:pPr>
              <w:pStyle w:val="Text"/>
            </w:pPr>
            <w:r>
              <w:t xml:space="preserve">Heute habe ich das Problem </w:t>
            </w:r>
            <w:r w:rsidR="00E60FD9">
              <w:t>des einen Bewertungskriteriums</w:t>
            </w:r>
            <w:r>
              <w:t xml:space="preserve"> mit Herr Schättin besprochen. Wir haben nun ein neues Kriterium an Herr Schöpflin geschickt.</w:t>
            </w:r>
            <w:r w:rsidR="005F3830">
              <w:t xml:space="preserve"> Dies wurde am selben Tag noch bestätigt und in der Dokumentation angepasst.</w:t>
            </w:r>
          </w:p>
        </w:tc>
      </w:tr>
    </w:tbl>
    <w:p w:rsidR="00395833" w:rsidRPr="00FF18AF" w:rsidRDefault="00D84C0E" w:rsidP="00D84C0E">
      <w:pPr>
        <w:pStyle w:val="Caption"/>
      </w:pPr>
      <w:bookmarkStart w:id="128" w:name="_Toc510789138"/>
      <w:r>
        <w:t xml:space="preserve">Tabelle </w:t>
      </w:r>
      <w:r>
        <w:fldChar w:fldCharType="begin"/>
      </w:r>
      <w:r>
        <w:instrText xml:space="preserve"> SEQ Tabelle \* ARABIC </w:instrText>
      </w:r>
      <w:r>
        <w:fldChar w:fldCharType="separate"/>
      </w:r>
      <w:r w:rsidR="001108DB">
        <w:rPr>
          <w:noProof/>
        </w:rPr>
        <w:t>21</w:t>
      </w:r>
      <w:r>
        <w:fldChar w:fldCharType="end"/>
      </w:r>
      <w:r w:rsidRPr="00063B92">
        <w:t xml:space="preserve"> - Probleme Tag </w:t>
      </w:r>
      <w:r>
        <w:t>3</w:t>
      </w:r>
      <w:bookmarkEnd w:id="128"/>
    </w:p>
    <w:tbl>
      <w:tblPr>
        <w:tblStyle w:val="TableGrid"/>
        <w:tblW w:w="0" w:type="auto"/>
        <w:tblLook w:val="04A0" w:firstRow="1" w:lastRow="0" w:firstColumn="1" w:lastColumn="0" w:noHBand="0" w:noVBand="1"/>
      </w:tblPr>
      <w:tblGrid>
        <w:gridCol w:w="9242"/>
      </w:tblGrid>
      <w:tr w:rsidR="00395833"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395833" w:rsidRPr="00FF18AF" w:rsidRDefault="00395833" w:rsidP="00E2562A">
            <w:pPr>
              <w:pStyle w:val="Text"/>
            </w:pPr>
            <w:r w:rsidRPr="00FF18AF">
              <w:t>Hilfestellung</w:t>
            </w:r>
          </w:p>
        </w:tc>
      </w:tr>
      <w:tr w:rsidR="00395833" w:rsidRPr="00FF18AF" w:rsidTr="00E2562A">
        <w:tc>
          <w:tcPr>
            <w:tcW w:w="9242" w:type="dxa"/>
          </w:tcPr>
          <w:p w:rsidR="00395833" w:rsidRPr="00FF18AF" w:rsidRDefault="00395833" w:rsidP="00E2562A">
            <w:pPr>
              <w:pStyle w:val="Text"/>
            </w:pPr>
            <w:r>
              <w:t>Melanie Müller, unsere Office-Spezialistin hat mir gezeigt, wie man bei unseren Vorlagen ein Tabellenverzeichnis generieren kann.</w:t>
            </w:r>
          </w:p>
        </w:tc>
      </w:tr>
    </w:tbl>
    <w:p w:rsidR="00395833" w:rsidRPr="00FF18AF" w:rsidRDefault="00931509" w:rsidP="00931509">
      <w:pPr>
        <w:pStyle w:val="Caption"/>
      </w:pPr>
      <w:bookmarkStart w:id="129" w:name="_Toc510789139"/>
      <w:r>
        <w:t xml:space="preserve">Tabelle </w:t>
      </w:r>
      <w:r>
        <w:fldChar w:fldCharType="begin"/>
      </w:r>
      <w:r>
        <w:instrText xml:space="preserve"> SEQ Tabelle \* ARABIC </w:instrText>
      </w:r>
      <w:r>
        <w:fldChar w:fldCharType="separate"/>
      </w:r>
      <w:r w:rsidR="001108DB">
        <w:rPr>
          <w:noProof/>
        </w:rPr>
        <w:t>22</w:t>
      </w:r>
      <w:r>
        <w:fldChar w:fldCharType="end"/>
      </w:r>
      <w:r w:rsidRPr="00A73165">
        <w:t xml:space="preserve"> - Hilfestellung Tag </w:t>
      </w:r>
      <w:r>
        <w:t>3</w:t>
      </w:r>
      <w:bookmarkEnd w:id="129"/>
    </w:p>
    <w:tbl>
      <w:tblPr>
        <w:tblStyle w:val="TableGrid"/>
        <w:tblW w:w="0" w:type="auto"/>
        <w:tblLook w:val="04A0" w:firstRow="1" w:lastRow="0" w:firstColumn="1" w:lastColumn="0" w:noHBand="0" w:noVBand="1"/>
      </w:tblPr>
      <w:tblGrid>
        <w:gridCol w:w="9242"/>
      </w:tblGrid>
      <w:tr w:rsidR="00395833"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395833" w:rsidRPr="00FF18AF" w:rsidRDefault="00CA0B92" w:rsidP="00E2562A">
            <w:pPr>
              <w:pStyle w:val="Text"/>
            </w:pPr>
            <w:r>
              <w:t>Tagesreflexion</w:t>
            </w:r>
          </w:p>
        </w:tc>
      </w:tr>
      <w:tr w:rsidR="00395833" w:rsidRPr="00FF18AF" w:rsidTr="00E2562A">
        <w:tc>
          <w:tcPr>
            <w:tcW w:w="9242" w:type="dxa"/>
          </w:tcPr>
          <w:p w:rsidR="00395833" w:rsidRPr="00FF18AF" w:rsidRDefault="00395833" w:rsidP="00E2562A">
            <w:pPr>
              <w:pStyle w:val="Text"/>
            </w:pPr>
            <w:r>
              <w:t>Da mir nicht klar war, ob der Expertenbesuch Teil der IPA-Zeit ist oder nicht, stehe ich momentan etwas im Verzug. Dies sollte ich morgen wieder einholen können.</w:t>
            </w:r>
          </w:p>
        </w:tc>
      </w:tr>
    </w:tbl>
    <w:p w:rsidR="00395833" w:rsidRPr="00FF18AF" w:rsidRDefault="008F2339" w:rsidP="008F2339">
      <w:pPr>
        <w:pStyle w:val="Caption"/>
      </w:pPr>
      <w:bookmarkStart w:id="130" w:name="_Toc510789140"/>
      <w:r>
        <w:t xml:space="preserve">Tabelle </w:t>
      </w:r>
      <w:r>
        <w:fldChar w:fldCharType="begin"/>
      </w:r>
      <w:r>
        <w:instrText xml:space="preserve"> SEQ Tabelle \* ARABIC </w:instrText>
      </w:r>
      <w:r>
        <w:fldChar w:fldCharType="separate"/>
      </w:r>
      <w:r w:rsidR="001108DB">
        <w:rPr>
          <w:noProof/>
        </w:rPr>
        <w:t>23</w:t>
      </w:r>
      <w:r>
        <w:fldChar w:fldCharType="end"/>
      </w:r>
      <w:r w:rsidRPr="00F92894">
        <w:t xml:space="preserve"> - Tagesreflexion Tag </w:t>
      </w:r>
      <w:r>
        <w:t>3</w:t>
      </w:r>
      <w:bookmarkEnd w:id="130"/>
    </w:p>
    <w:p w:rsidR="00395833" w:rsidRPr="00FF18AF" w:rsidRDefault="00395833" w:rsidP="00395833">
      <w:pPr>
        <w:pStyle w:val="Text"/>
        <w:rPr>
          <w:b/>
        </w:rPr>
      </w:pPr>
      <w:r w:rsidRPr="00FF18AF">
        <w:rPr>
          <w:b/>
        </w:rPr>
        <w:t>Ich bin</w:t>
      </w:r>
      <w:r w:rsidRPr="00FF18AF">
        <w:rPr>
          <w:b/>
          <w:noProof/>
          <w:lang w:eastAsia="de-CH"/>
        </w:rPr>
        <w:drawing>
          <wp:anchor distT="0" distB="0" distL="114300" distR="114300" simplePos="0" relativeHeight="251665408" behindDoc="1" locked="1" layoutInCell="1" allowOverlap="1" wp14:anchorId="0D939596" wp14:editId="71DE4E24">
            <wp:simplePos x="0" y="0"/>
            <wp:positionH relativeFrom="column">
              <wp:posOffset>1905</wp:posOffset>
            </wp:positionH>
            <wp:positionV relativeFrom="paragraph">
              <wp:posOffset>635</wp:posOffset>
            </wp:positionV>
            <wp:extent cx="4048690" cy="1333686"/>
            <wp:effectExtent l="0" t="0" r="0" b="0"/>
            <wp:wrapNone/>
            <wp:docPr id="27"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FF18AF">
        <w:rPr>
          <w:b/>
          <w:noProof/>
          <w:lang w:eastAsia="de-CH"/>
        </w:rPr>
        <w:drawing>
          <wp:anchor distT="0" distB="0" distL="114300" distR="114300" simplePos="0" relativeHeight="251666432" behindDoc="1" locked="1" layoutInCell="1" allowOverlap="1" wp14:anchorId="7868B32F" wp14:editId="63AF18DE">
            <wp:simplePos x="0" y="0"/>
            <wp:positionH relativeFrom="column">
              <wp:posOffset>1697355</wp:posOffset>
            </wp:positionH>
            <wp:positionV relativeFrom="paragraph">
              <wp:posOffset>10160</wp:posOffset>
            </wp:positionV>
            <wp:extent cx="4048125" cy="1333500"/>
            <wp:effectExtent l="0" t="0" r="0" b="0"/>
            <wp:wrapNone/>
            <wp:docPr id="28"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FF18AF">
        <w:rPr>
          <w:b/>
        </w:rPr>
        <w:t>:</w:t>
      </w:r>
    </w:p>
    <w:p w:rsidR="00395833" w:rsidRPr="00FF18AF" w:rsidRDefault="00395833" w:rsidP="00395833">
      <w:pPr>
        <w:pStyle w:val="Text"/>
        <w:numPr>
          <w:ilvl w:val="0"/>
          <w:numId w:val="40"/>
        </w:numPr>
      </w:pPr>
      <w:r w:rsidRPr="00FF18AF">
        <w:t>Voraus</w:t>
      </w:r>
    </w:p>
    <w:p w:rsidR="00395833" w:rsidRPr="00FF18AF" w:rsidRDefault="00395833" w:rsidP="00395833">
      <w:pPr>
        <w:pStyle w:val="Text"/>
        <w:numPr>
          <w:ilvl w:val="0"/>
          <w:numId w:val="40"/>
        </w:numPr>
      </w:pPr>
      <w:r w:rsidRPr="00FF18AF">
        <w:t>Im Plan</w:t>
      </w:r>
    </w:p>
    <w:p w:rsidR="00395833" w:rsidRPr="00B20FC3" w:rsidRDefault="00395833" w:rsidP="00395833">
      <w:pPr>
        <w:pStyle w:val="Text"/>
        <w:numPr>
          <w:ilvl w:val="0"/>
          <w:numId w:val="40"/>
        </w:numPr>
        <w:rPr>
          <w:b/>
        </w:rPr>
      </w:pPr>
      <w:r w:rsidRPr="00B20FC3">
        <w:rPr>
          <w:b/>
        </w:rPr>
        <w:t>In Verzug</w:t>
      </w:r>
    </w:p>
    <w:p w:rsidR="009A18A6" w:rsidRPr="009A18A6" w:rsidRDefault="00E75192" w:rsidP="009A18A6">
      <w:pPr>
        <w:pStyle w:val="Heading2"/>
      </w:pPr>
      <w:bookmarkStart w:id="131" w:name="_Toc510789246"/>
      <w:r>
        <w:lastRenderedPageBreak/>
        <w:t>Tagesjournal vom 23.03.2018</w:t>
      </w:r>
      <w:bookmarkEnd w:id="131"/>
    </w:p>
    <w:tbl>
      <w:tblPr>
        <w:tblStyle w:val="TableGrid"/>
        <w:tblW w:w="9242" w:type="dxa"/>
        <w:tblLook w:val="04A0" w:firstRow="1" w:lastRow="0" w:firstColumn="1" w:lastColumn="0" w:noHBand="0" w:noVBand="1"/>
      </w:tblPr>
      <w:tblGrid>
        <w:gridCol w:w="425"/>
        <w:gridCol w:w="4488"/>
        <w:gridCol w:w="701"/>
        <w:gridCol w:w="765"/>
        <w:gridCol w:w="1329"/>
        <w:gridCol w:w="1534"/>
      </w:tblGrid>
      <w:tr w:rsidR="0063136E" w:rsidRPr="00026B54" w:rsidTr="009A18A6">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63136E" w:rsidRPr="00026B54" w:rsidRDefault="0063136E" w:rsidP="00E2562A">
            <w:pPr>
              <w:pStyle w:val="Text"/>
            </w:pPr>
            <w:r w:rsidRPr="00026B54">
              <w:t>Geplante Tagesziele</w:t>
            </w:r>
          </w:p>
        </w:tc>
      </w:tr>
      <w:tr w:rsidR="0063136E" w:rsidRPr="00026B54" w:rsidTr="009A18A6">
        <w:tc>
          <w:tcPr>
            <w:tcW w:w="425" w:type="dxa"/>
          </w:tcPr>
          <w:p w:rsidR="0063136E" w:rsidRPr="00026B54" w:rsidRDefault="0063136E" w:rsidP="00E2562A">
            <w:pPr>
              <w:pStyle w:val="Text"/>
              <w:rPr>
                <w:b/>
              </w:rPr>
            </w:pPr>
            <w:r w:rsidRPr="00026B54">
              <w:rPr>
                <w:b/>
              </w:rPr>
              <w:t>Nr.</w:t>
            </w:r>
          </w:p>
        </w:tc>
        <w:tc>
          <w:tcPr>
            <w:tcW w:w="4488" w:type="dxa"/>
          </w:tcPr>
          <w:p w:rsidR="0063136E" w:rsidRPr="00026B54" w:rsidRDefault="0063136E" w:rsidP="00E2562A">
            <w:pPr>
              <w:pStyle w:val="Text"/>
              <w:rPr>
                <w:b/>
              </w:rPr>
            </w:pPr>
            <w:r w:rsidRPr="00026B54">
              <w:rPr>
                <w:b/>
              </w:rPr>
              <w:t>Ziel</w:t>
            </w:r>
          </w:p>
        </w:tc>
        <w:tc>
          <w:tcPr>
            <w:tcW w:w="701" w:type="dxa"/>
          </w:tcPr>
          <w:p w:rsidR="0063136E" w:rsidRPr="00026B54" w:rsidRDefault="0063136E" w:rsidP="00E2562A">
            <w:pPr>
              <w:pStyle w:val="Text"/>
              <w:rPr>
                <w:b/>
              </w:rPr>
            </w:pPr>
            <w:r w:rsidRPr="00026B54">
              <w:rPr>
                <w:b/>
              </w:rPr>
              <w:t>Soll</w:t>
            </w:r>
          </w:p>
        </w:tc>
        <w:tc>
          <w:tcPr>
            <w:tcW w:w="765" w:type="dxa"/>
          </w:tcPr>
          <w:p w:rsidR="0063136E" w:rsidRPr="00026B54" w:rsidRDefault="0063136E" w:rsidP="00E2562A">
            <w:pPr>
              <w:pStyle w:val="Text"/>
              <w:rPr>
                <w:b/>
              </w:rPr>
            </w:pPr>
            <w:r w:rsidRPr="00026B54">
              <w:rPr>
                <w:b/>
              </w:rPr>
              <w:t>Ist</w:t>
            </w:r>
          </w:p>
        </w:tc>
        <w:tc>
          <w:tcPr>
            <w:tcW w:w="1329" w:type="dxa"/>
          </w:tcPr>
          <w:p w:rsidR="0063136E" w:rsidRPr="00026B54" w:rsidRDefault="0063136E" w:rsidP="00E2562A">
            <w:pPr>
              <w:pStyle w:val="Text"/>
              <w:rPr>
                <w:b/>
              </w:rPr>
            </w:pPr>
            <w:r w:rsidRPr="00026B54">
              <w:rPr>
                <w:b/>
              </w:rPr>
              <w:t>Abweichung</w:t>
            </w:r>
          </w:p>
        </w:tc>
        <w:tc>
          <w:tcPr>
            <w:tcW w:w="1534" w:type="dxa"/>
          </w:tcPr>
          <w:p w:rsidR="0063136E" w:rsidRPr="00026B54" w:rsidRDefault="0063136E" w:rsidP="00E2562A">
            <w:pPr>
              <w:pStyle w:val="Text"/>
              <w:rPr>
                <w:b/>
              </w:rPr>
            </w:pPr>
            <w:r w:rsidRPr="00026B54">
              <w:rPr>
                <w:b/>
              </w:rPr>
              <w:t>Abgeschlossen</w:t>
            </w:r>
          </w:p>
        </w:tc>
      </w:tr>
      <w:tr w:rsidR="0063136E" w:rsidRPr="00026B54" w:rsidTr="009A18A6">
        <w:tc>
          <w:tcPr>
            <w:tcW w:w="425" w:type="dxa"/>
          </w:tcPr>
          <w:p w:rsidR="0063136E" w:rsidRPr="00026B54" w:rsidRDefault="0063136E" w:rsidP="00E2562A">
            <w:pPr>
              <w:pStyle w:val="Text"/>
            </w:pPr>
            <w:r w:rsidRPr="00026B54">
              <w:t>1</w:t>
            </w:r>
          </w:p>
        </w:tc>
        <w:tc>
          <w:tcPr>
            <w:tcW w:w="4488" w:type="dxa"/>
          </w:tcPr>
          <w:p w:rsidR="0063136E" w:rsidRPr="00026B54" w:rsidRDefault="0063136E" w:rsidP="00E2562A">
            <w:pPr>
              <w:pStyle w:val="Text"/>
            </w:pPr>
            <w:r w:rsidRPr="00026B54">
              <w:t>Speichern der Parameter</w:t>
            </w:r>
          </w:p>
        </w:tc>
        <w:tc>
          <w:tcPr>
            <w:tcW w:w="701" w:type="dxa"/>
          </w:tcPr>
          <w:p w:rsidR="0063136E" w:rsidRPr="00026B54" w:rsidRDefault="0063136E" w:rsidP="00E2562A">
            <w:pPr>
              <w:pStyle w:val="Text"/>
            </w:pPr>
            <w:r w:rsidRPr="00026B54">
              <w:t>6</w:t>
            </w:r>
          </w:p>
        </w:tc>
        <w:tc>
          <w:tcPr>
            <w:tcW w:w="765" w:type="dxa"/>
          </w:tcPr>
          <w:p w:rsidR="0063136E" w:rsidRPr="00026B54" w:rsidRDefault="0063136E" w:rsidP="00E2562A">
            <w:pPr>
              <w:pStyle w:val="Text"/>
            </w:pPr>
            <w:r w:rsidRPr="00026B54">
              <w:t>7</w:t>
            </w:r>
          </w:p>
        </w:tc>
        <w:tc>
          <w:tcPr>
            <w:tcW w:w="1329" w:type="dxa"/>
          </w:tcPr>
          <w:p w:rsidR="0063136E" w:rsidRPr="00026B54" w:rsidRDefault="0063136E" w:rsidP="00E2562A">
            <w:pPr>
              <w:pStyle w:val="Text"/>
            </w:pPr>
            <w:r w:rsidRPr="00026B54">
              <w:t>+1</w:t>
            </w:r>
          </w:p>
        </w:tc>
        <w:tc>
          <w:tcPr>
            <w:tcW w:w="1534" w:type="dxa"/>
          </w:tcPr>
          <w:p w:rsidR="0063136E" w:rsidRPr="00026B54" w:rsidRDefault="0063136E" w:rsidP="00E2562A">
            <w:pPr>
              <w:pStyle w:val="Text"/>
            </w:pPr>
            <w:r w:rsidRPr="00026B54">
              <w:t>Nein</w:t>
            </w:r>
          </w:p>
        </w:tc>
      </w:tr>
      <w:tr w:rsidR="0063136E" w:rsidRPr="00026B54" w:rsidTr="009A18A6">
        <w:tc>
          <w:tcPr>
            <w:tcW w:w="425" w:type="dxa"/>
          </w:tcPr>
          <w:p w:rsidR="0063136E" w:rsidRPr="00026B54" w:rsidRDefault="0063136E" w:rsidP="00E2562A">
            <w:pPr>
              <w:pStyle w:val="Text"/>
            </w:pPr>
            <w:r w:rsidRPr="00026B54">
              <w:t>2</w:t>
            </w:r>
          </w:p>
        </w:tc>
        <w:tc>
          <w:tcPr>
            <w:tcW w:w="4488" w:type="dxa"/>
          </w:tcPr>
          <w:p w:rsidR="0063136E" w:rsidRPr="00026B54" w:rsidRDefault="0063136E" w:rsidP="00E2562A">
            <w:pPr>
              <w:pStyle w:val="Text"/>
            </w:pPr>
            <w:r w:rsidRPr="00026B54">
              <w:t>Korrektur des Gegenlesens</w:t>
            </w:r>
          </w:p>
        </w:tc>
        <w:tc>
          <w:tcPr>
            <w:tcW w:w="701" w:type="dxa"/>
          </w:tcPr>
          <w:p w:rsidR="0063136E" w:rsidRPr="00026B54" w:rsidRDefault="0063136E" w:rsidP="00E2562A">
            <w:pPr>
              <w:pStyle w:val="Text"/>
            </w:pPr>
            <w:r w:rsidRPr="00026B54">
              <w:t>1</w:t>
            </w:r>
          </w:p>
        </w:tc>
        <w:tc>
          <w:tcPr>
            <w:tcW w:w="765" w:type="dxa"/>
          </w:tcPr>
          <w:p w:rsidR="0063136E" w:rsidRPr="00026B54" w:rsidRDefault="0063136E" w:rsidP="00E2562A">
            <w:pPr>
              <w:pStyle w:val="Text"/>
            </w:pPr>
            <w:r w:rsidRPr="00026B54">
              <w:t>0</w:t>
            </w:r>
          </w:p>
        </w:tc>
        <w:tc>
          <w:tcPr>
            <w:tcW w:w="1329" w:type="dxa"/>
          </w:tcPr>
          <w:p w:rsidR="0063136E" w:rsidRPr="00026B54" w:rsidRDefault="0063136E" w:rsidP="00E2562A">
            <w:pPr>
              <w:pStyle w:val="Text"/>
            </w:pPr>
            <w:r w:rsidRPr="00026B54">
              <w:t>-1</w:t>
            </w:r>
          </w:p>
        </w:tc>
        <w:tc>
          <w:tcPr>
            <w:tcW w:w="1534" w:type="dxa"/>
          </w:tcPr>
          <w:p w:rsidR="0063136E" w:rsidRPr="00026B54" w:rsidRDefault="0063136E" w:rsidP="00E2562A">
            <w:pPr>
              <w:pStyle w:val="Text"/>
            </w:pPr>
            <w:r w:rsidRPr="00026B54">
              <w:t>Nein</w:t>
            </w:r>
          </w:p>
        </w:tc>
      </w:tr>
      <w:tr w:rsidR="0063136E" w:rsidRPr="00026B54" w:rsidTr="009A18A6">
        <w:tc>
          <w:tcPr>
            <w:tcW w:w="425" w:type="dxa"/>
          </w:tcPr>
          <w:p w:rsidR="0063136E" w:rsidRPr="00026B54" w:rsidRDefault="0063136E" w:rsidP="00E2562A">
            <w:pPr>
              <w:pStyle w:val="Text"/>
            </w:pPr>
            <w:r w:rsidRPr="00026B54">
              <w:t>3</w:t>
            </w:r>
          </w:p>
        </w:tc>
        <w:tc>
          <w:tcPr>
            <w:tcW w:w="4488" w:type="dxa"/>
          </w:tcPr>
          <w:p w:rsidR="0063136E" w:rsidRPr="00026B54" w:rsidRDefault="0063136E" w:rsidP="00E2562A">
            <w:pPr>
              <w:pStyle w:val="Text"/>
            </w:pPr>
            <w:r w:rsidRPr="00026B54">
              <w:t>Kriterien F06 &amp; Aufgabenstellung mit Stand vergleichen</w:t>
            </w:r>
          </w:p>
        </w:tc>
        <w:tc>
          <w:tcPr>
            <w:tcW w:w="701" w:type="dxa"/>
          </w:tcPr>
          <w:p w:rsidR="0063136E" w:rsidRPr="00026B54" w:rsidRDefault="0063136E" w:rsidP="00E2562A">
            <w:pPr>
              <w:pStyle w:val="Text"/>
            </w:pPr>
            <w:r w:rsidRPr="00026B54">
              <w:t>0.5</w:t>
            </w:r>
          </w:p>
        </w:tc>
        <w:tc>
          <w:tcPr>
            <w:tcW w:w="765" w:type="dxa"/>
          </w:tcPr>
          <w:p w:rsidR="0063136E" w:rsidRPr="00026B54" w:rsidRDefault="0063136E" w:rsidP="00E2562A">
            <w:pPr>
              <w:pStyle w:val="Text"/>
            </w:pPr>
            <w:r w:rsidRPr="00026B54">
              <w:t>0.5</w:t>
            </w:r>
          </w:p>
        </w:tc>
        <w:tc>
          <w:tcPr>
            <w:tcW w:w="1329" w:type="dxa"/>
          </w:tcPr>
          <w:p w:rsidR="0063136E" w:rsidRPr="00026B54" w:rsidRDefault="0063136E" w:rsidP="00E2562A">
            <w:pPr>
              <w:pStyle w:val="Text"/>
            </w:pPr>
            <w:r w:rsidRPr="00026B54">
              <w:t>0</w:t>
            </w:r>
          </w:p>
        </w:tc>
        <w:tc>
          <w:tcPr>
            <w:tcW w:w="1534" w:type="dxa"/>
          </w:tcPr>
          <w:p w:rsidR="0063136E" w:rsidRPr="00026B54" w:rsidRDefault="0063136E" w:rsidP="00E2562A">
            <w:pPr>
              <w:pStyle w:val="Text"/>
            </w:pPr>
            <w:r w:rsidRPr="00026B54">
              <w:t>Nein</w:t>
            </w:r>
          </w:p>
        </w:tc>
      </w:tr>
    </w:tbl>
    <w:p w:rsidR="0063136E" w:rsidRPr="00026B54" w:rsidRDefault="00FC458D" w:rsidP="00FC458D">
      <w:pPr>
        <w:pStyle w:val="Caption"/>
      </w:pPr>
      <w:bookmarkStart w:id="132" w:name="_Toc510789141"/>
      <w:r>
        <w:t xml:space="preserve">Tabelle </w:t>
      </w:r>
      <w:r>
        <w:fldChar w:fldCharType="begin"/>
      </w:r>
      <w:r>
        <w:instrText xml:space="preserve"> SEQ Tabelle \* ARABIC </w:instrText>
      </w:r>
      <w:r>
        <w:fldChar w:fldCharType="separate"/>
      </w:r>
      <w:r w:rsidR="001108DB">
        <w:rPr>
          <w:noProof/>
        </w:rPr>
        <w:t>24</w:t>
      </w:r>
      <w:r>
        <w:fldChar w:fldCharType="end"/>
      </w:r>
      <w:r w:rsidRPr="006E2EC2">
        <w:t xml:space="preserve"> - Geplante Tagesziele Tag </w:t>
      </w:r>
      <w:r>
        <w:t>4</w:t>
      </w:r>
      <w:bookmarkEnd w:id="132"/>
    </w:p>
    <w:tbl>
      <w:tblPr>
        <w:tblStyle w:val="TableGrid"/>
        <w:tblW w:w="9242" w:type="dxa"/>
        <w:tblLook w:val="04A0" w:firstRow="1" w:lastRow="0" w:firstColumn="1" w:lastColumn="0" w:noHBand="0" w:noVBand="1"/>
      </w:tblPr>
      <w:tblGrid>
        <w:gridCol w:w="6379"/>
        <w:gridCol w:w="1311"/>
        <w:gridCol w:w="986"/>
        <w:gridCol w:w="566"/>
      </w:tblGrid>
      <w:tr w:rsidR="0063136E" w:rsidRPr="00026B54" w:rsidTr="009A18A6">
        <w:trPr>
          <w:cnfStyle w:val="100000000000" w:firstRow="1" w:lastRow="0" w:firstColumn="0" w:lastColumn="0" w:oddVBand="0" w:evenVBand="0" w:oddHBand="0" w:evenHBand="0" w:firstRowFirstColumn="0" w:firstRowLastColumn="0" w:lastRowFirstColumn="0" w:lastRowLastColumn="0"/>
        </w:trPr>
        <w:tc>
          <w:tcPr>
            <w:tcW w:w="6379" w:type="dxa"/>
          </w:tcPr>
          <w:p w:rsidR="0063136E" w:rsidRPr="00026B54" w:rsidRDefault="0063136E" w:rsidP="00E2562A">
            <w:pPr>
              <w:pStyle w:val="Text"/>
            </w:pPr>
            <w:r w:rsidRPr="00026B54">
              <w:t>Tätigkeit</w:t>
            </w:r>
          </w:p>
        </w:tc>
        <w:tc>
          <w:tcPr>
            <w:tcW w:w="1311" w:type="dxa"/>
          </w:tcPr>
          <w:p w:rsidR="0063136E" w:rsidRPr="00026B54" w:rsidRDefault="0063136E" w:rsidP="00E2562A">
            <w:pPr>
              <w:pStyle w:val="Text"/>
            </w:pPr>
            <w:r w:rsidRPr="00026B54">
              <w:t>Zeit</w:t>
            </w:r>
          </w:p>
        </w:tc>
        <w:tc>
          <w:tcPr>
            <w:tcW w:w="986" w:type="dxa"/>
          </w:tcPr>
          <w:p w:rsidR="0063136E" w:rsidRPr="00026B54" w:rsidRDefault="0063136E" w:rsidP="00E2562A">
            <w:pPr>
              <w:pStyle w:val="Text"/>
            </w:pPr>
            <w:r w:rsidRPr="00026B54">
              <w:t>Aufwand</w:t>
            </w:r>
          </w:p>
        </w:tc>
        <w:tc>
          <w:tcPr>
            <w:tcW w:w="566" w:type="dxa"/>
          </w:tcPr>
          <w:p w:rsidR="0063136E" w:rsidRPr="00026B54" w:rsidRDefault="0063136E" w:rsidP="00E2562A">
            <w:pPr>
              <w:pStyle w:val="Text"/>
            </w:pPr>
            <w:r w:rsidRPr="00026B54">
              <w:t>Ziel</w:t>
            </w:r>
          </w:p>
        </w:tc>
      </w:tr>
      <w:tr w:rsidR="0063136E" w:rsidRPr="00026B54" w:rsidTr="009A18A6">
        <w:tc>
          <w:tcPr>
            <w:tcW w:w="6379" w:type="dxa"/>
          </w:tcPr>
          <w:p w:rsidR="0063136E" w:rsidRPr="00026B54" w:rsidRDefault="0063136E" w:rsidP="00E2562A">
            <w:pPr>
              <w:pStyle w:val="Text"/>
            </w:pPr>
            <w:r w:rsidRPr="00026B54">
              <w:t xml:space="preserve">Json Serialisierung eines Parameters </w:t>
            </w:r>
          </w:p>
        </w:tc>
        <w:tc>
          <w:tcPr>
            <w:tcW w:w="1311" w:type="dxa"/>
          </w:tcPr>
          <w:p w:rsidR="0063136E" w:rsidRPr="00026B54" w:rsidRDefault="0063136E" w:rsidP="00E2562A">
            <w:pPr>
              <w:pStyle w:val="Text"/>
            </w:pPr>
            <w:r w:rsidRPr="00026B54">
              <w:t>8.15 – 9.30</w:t>
            </w:r>
          </w:p>
        </w:tc>
        <w:tc>
          <w:tcPr>
            <w:tcW w:w="986" w:type="dxa"/>
          </w:tcPr>
          <w:p w:rsidR="0063136E" w:rsidRPr="00026B54" w:rsidRDefault="0063136E" w:rsidP="00E2562A">
            <w:pPr>
              <w:pStyle w:val="Text"/>
            </w:pPr>
            <w:r w:rsidRPr="00026B54">
              <w:t>1.25</w:t>
            </w:r>
          </w:p>
        </w:tc>
        <w:tc>
          <w:tcPr>
            <w:tcW w:w="566" w:type="dxa"/>
          </w:tcPr>
          <w:p w:rsidR="0063136E" w:rsidRPr="00026B54" w:rsidRDefault="0063136E" w:rsidP="00E2562A">
            <w:pPr>
              <w:pStyle w:val="Text"/>
            </w:pPr>
            <w:r w:rsidRPr="00026B54">
              <w:t>1</w:t>
            </w:r>
          </w:p>
        </w:tc>
      </w:tr>
      <w:tr w:rsidR="0063136E" w:rsidRPr="00026B54" w:rsidTr="009A18A6">
        <w:tc>
          <w:tcPr>
            <w:tcW w:w="6379" w:type="dxa"/>
          </w:tcPr>
          <w:p w:rsidR="0063136E" w:rsidRPr="00026B54" w:rsidRDefault="0063136E" w:rsidP="00E2562A">
            <w:pPr>
              <w:pStyle w:val="Text"/>
            </w:pPr>
            <w:r w:rsidRPr="00026B54">
              <w:t>API-Erweiterung, dass ein Parameter retour kommt</w:t>
            </w:r>
            <w:r w:rsidR="00374946">
              <w:t xml:space="preserve"> u</w:t>
            </w:r>
            <w:r w:rsidRPr="00026B54">
              <w:t xml:space="preserve">nd dies im </w:t>
            </w:r>
            <w:r w:rsidR="00374946">
              <w:t>Client</w:t>
            </w:r>
            <w:r w:rsidRPr="00026B54">
              <w:t xml:space="preserve"> anzeigen</w:t>
            </w:r>
          </w:p>
        </w:tc>
        <w:tc>
          <w:tcPr>
            <w:tcW w:w="1311" w:type="dxa"/>
          </w:tcPr>
          <w:p w:rsidR="0063136E" w:rsidRPr="00026B54" w:rsidRDefault="0063136E" w:rsidP="00E2562A">
            <w:pPr>
              <w:pStyle w:val="Text"/>
            </w:pPr>
            <w:r w:rsidRPr="00026B54">
              <w:t>9.30 – 11.30</w:t>
            </w:r>
          </w:p>
        </w:tc>
        <w:tc>
          <w:tcPr>
            <w:tcW w:w="986" w:type="dxa"/>
          </w:tcPr>
          <w:p w:rsidR="0063136E" w:rsidRPr="00026B54" w:rsidRDefault="0063136E" w:rsidP="00E2562A">
            <w:pPr>
              <w:pStyle w:val="Text"/>
            </w:pPr>
            <w:r w:rsidRPr="00026B54">
              <w:t>2</w:t>
            </w:r>
          </w:p>
        </w:tc>
        <w:tc>
          <w:tcPr>
            <w:tcW w:w="566" w:type="dxa"/>
          </w:tcPr>
          <w:p w:rsidR="0063136E" w:rsidRPr="00026B54" w:rsidRDefault="0063136E" w:rsidP="00E2562A">
            <w:pPr>
              <w:pStyle w:val="Text"/>
            </w:pPr>
            <w:r w:rsidRPr="00026B54">
              <w:t>1</w:t>
            </w:r>
          </w:p>
        </w:tc>
      </w:tr>
      <w:tr w:rsidR="0063136E" w:rsidRPr="00026B54" w:rsidTr="009A18A6">
        <w:tc>
          <w:tcPr>
            <w:tcW w:w="6379" w:type="dxa"/>
          </w:tcPr>
          <w:p w:rsidR="0063136E" w:rsidRPr="00026B54" w:rsidRDefault="0063136E" w:rsidP="00E2562A">
            <w:pPr>
              <w:pStyle w:val="Text"/>
            </w:pPr>
            <w:r w:rsidRPr="00026B54">
              <w:t>API</w:t>
            </w:r>
            <w:r w:rsidR="009A18A6">
              <w:t xml:space="preserve"> parametriert</w:t>
            </w:r>
            <w:r w:rsidRPr="00026B54">
              <w:t>, dass Lower Camel Case Json zurückgegeben wird</w:t>
            </w:r>
            <w:r w:rsidR="009A18A6">
              <w:t>.</w:t>
            </w:r>
          </w:p>
        </w:tc>
        <w:tc>
          <w:tcPr>
            <w:tcW w:w="1311" w:type="dxa"/>
          </w:tcPr>
          <w:p w:rsidR="0063136E" w:rsidRPr="00026B54" w:rsidRDefault="0063136E" w:rsidP="00E2562A">
            <w:pPr>
              <w:pStyle w:val="Text"/>
            </w:pPr>
            <w:r w:rsidRPr="00026B54">
              <w:t>11.30 – 11.45</w:t>
            </w:r>
          </w:p>
        </w:tc>
        <w:tc>
          <w:tcPr>
            <w:tcW w:w="986" w:type="dxa"/>
          </w:tcPr>
          <w:p w:rsidR="0063136E" w:rsidRPr="00026B54" w:rsidRDefault="0063136E" w:rsidP="00E2562A">
            <w:pPr>
              <w:pStyle w:val="Text"/>
            </w:pPr>
            <w:r w:rsidRPr="00026B54">
              <w:t>0.25</w:t>
            </w:r>
          </w:p>
        </w:tc>
        <w:tc>
          <w:tcPr>
            <w:tcW w:w="566" w:type="dxa"/>
          </w:tcPr>
          <w:p w:rsidR="0063136E" w:rsidRPr="00026B54" w:rsidRDefault="0063136E" w:rsidP="00E2562A">
            <w:pPr>
              <w:pStyle w:val="Text"/>
            </w:pPr>
            <w:r w:rsidRPr="00026B54">
              <w:t>1</w:t>
            </w:r>
          </w:p>
        </w:tc>
      </w:tr>
      <w:tr w:rsidR="0063136E" w:rsidRPr="00026B54" w:rsidTr="009A18A6">
        <w:tc>
          <w:tcPr>
            <w:tcW w:w="6379" w:type="dxa"/>
          </w:tcPr>
          <w:p w:rsidR="0063136E" w:rsidRPr="00026B54" w:rsidRDefault="0063136E" w:rsidP="00E2562A">
            <w:pPr>
              <w:pStyle w:val="Text"/>
            </w:pPr>
            <w:r w:rsidRPr="00026B54">
              <w:t>Kriterien F06 &amp; Aufgabenstellung mit Stand vergleichen</w:t>
            </w:r>
          </w:p>
        </w:tc>
        <w:tc>
          <w:tcPr>
            <w:tcW w:w="1311" w:type="dxa"/>
          </w:tcPr>
          <w:p w:rsidR="0063136E" w:rsidRPr="00026B54" w:rsidRDefault="0063136E" w:rsidP="00E2562A">
            <w:pPr>
              <w:pStyle w:val="Text"/>
            </w:pPr>
            <w:r w:rsidRPr="00026B54">
              <w:t>12.30 – 13.00</w:t>
            </w:r>
          </w:p>
        </w:tc>
        <w:tc>
          <w:tcPr>
            <w:tcW w:w="986" w:type="dxa"/>
          </w:tcPr>
          <w:p w:rsidR="0063136E" w:rsidRPr="00026B54" w:rsidRDefault="0063136E" w:rsidP="00E2562A">
            <w:pPr>
              <w:pStyle w:val="Text"/>
            </w:pPr>
            <w:r w:rsidRPr="00026B54">
              <w:t>0.5</w:t>
            </w:r>
          </w:p>
        </w:tc>
        <w:tc>
          <w:tcPr>
            <w:tcW w:w="566" w:type="dxa"/>
          </w:tcPr>
          <w:p w:rsidR="0063136E" w:rsidRPr="00026B54" w:rsidRDefault="0063136E" w:rsidP="00E2562A">
            <w:pPr>
              <w:pStyle w:val="Text"/>
            </w:pPr>
            <w:r w:rsidRPr="00026B54">
              <w:t>3</w:t>
            </w:r>
          </w:p>
        </w:tc>
      </w:tr>
      <w:tr w:rsidR="0063136E" w:rsidRPr="00026B54" w:rsidTr="009A18A6">
        <w:tc>
          <w:tcPr>
            <w:tcW w:w="6379" w:type="dxa"/>
          </w:tcPr>
          <w:p w:rsidR="0063136E" w:rsidRPr="00026B54" w:rsidRDefault="0063136E" w:rsidP="00E2562A">
            <w:pPr>
              <w:pStyle w:val="Text"/>
            </w:pPr>
            <w:r w:rsidRPr="00026B54">
              <w:t>Backend Helper-Klassen schreiben für Json Serialisierung / Deserialisierung</w:t>
            </w:r>
          </w:p>
        </w:tc>
        <w:tc>
          <w:tcPr>
            <w:tcW w:w="1311" w:type="dxa"/>
          </w:tcPr>
          <w:p w:rsidR="0063136E" w:rsidRPr="00026B54" w:rsidRDefault="0063136E" w:rsidP="00E2562A">
            <w:pPr>
              <w:pStyle w:val="Text"/>
            </w:pPr>
            <w:r w:rsidRPr="00026B54">
              <w:t>13.00 – 16.30</w:t>
            </w:r>
          </w:p>
        </w:tc>
        <w:tc>
          <w:tcPr>
            <w:tcW w:w="986" w:type="dxa"/>
          </w:tcPr>
          <w:p w:rsidR="0063136E" w:rsidRPr="00026B54" w:rsidRDefault="0063136E" w:rsidP="00E2562A">
            <w:pPr>
              <w:pStyle w:val="Text"/>
            </w:pPr>
            <w:r w:rsidRPr="00026B54">
              <w:t>3.5</w:t>
            </w:r>
          </w:p>
        </w:tc>
        <w:tc>
          <w:tcPr>
            <w:tcW w:w="566" w:type="dxa"/>
          </w:tcPr>
          <w:p w:rsidR="0063136E" w:rsidRPr="00026B54" w:rsidRDefault="0063136E" w:rsidP="00E2562A">
            <w:pPr>
              <w:pStyle w:val="Text"/>
            </w:pPr>
            <w:r w:rsidRPr="00026B54">
              <w:t>1</w:t>
            </w:r>
          </w:p>
        </w:tc>
      </w:tr>
      <w:tr w:rsidR="0063136E" w:rsidRPr="00026B54" w:rsidTr="009A18A6">
        <w:tc>
          <w:tcPr>
            <w:tcW w:w="6379" w:type="dxa"/>
          </w:tcPr>
          <w:p w:rsidR="0063136E" w:rsidRPr="00026B54" w:rsidRDefault="0063136E" w:rsidP="00E2562A">
            <w:pPr>
              <w:pStyle w:val="Text"/>
            </w:pPr>
            <w:r w:rsidRPr="00026B54">
              <w:t>Tagesjournal</w:t>
            </w:r>
          </w:p>
        </w:tc>
        <w:tc>
          <w:tcPr>
            <w:tcW w:w="1311" w:type="dxa"/>
          </w:tcPr>
          <w:p w:rsidR="0063136E" w:rsidRPr="00026B54" w:rsidRDefault="0063136E" w:rsidP="00E2562A">
            <w:pPr>
              <w:pStyle w:val="Text"/>
            </w:pPr>
            <w:r w:rsidRPr="00026B54">
              <w:t>16.30 – 17.00</w:t>
            </w:r>
          </w:p>
        </w:tc>
        <w:tc>
          <w:tcPr>
            <w:tcW w:w="986" w:type="dxa"/>
          </w:tcPr>
          <w:p w:rsidR="0063136E" w:rsidRPr="00026B54" w:rsidRDefault="0063136E" w:rsidP="00E2562A">
            <w:pPr>
              <w:pStyle w:val="Text"/>
            </w:pPr>
            <w:r w:rsidRPr="00026B54">
              <w:t>0.5</w:t>
            </w:r>
          </w:p>
        </w:tc>
        <w:tc>
          <w:tcPr>
            <w:tcW w:w="566" w:type="dxa"/>
          </w:tcPr>
          <w:p w:rsidR="0063136E" w:rsidRPr="00026B54" w:rsidRDefault="0063136E" w:rsidP="00E2562A">
            <w:pPr>
              <w:pStyle w:val="Text"/>
            </w:pPr>
            <w:r w:rsidRPr="00026B54">
              <w:t>-</w:t>
            </w:r>
          </w:p>
        </w:tc>
      </w:tr>
    </w:tbl>
    <w:p w:rsidR="0063136E" w:rsidRPr="00026B54" w:rsidRDefault="009E04B4" w:rsidP="009E04B4">
      <w:pPr>
        <w:pStyle w:val="Caption"/>
      </w:pPr>
      <w:bookmarkStart w:id="133" w:name="_Toc510789142"/>
      <w:r>
        <w:t xml:space="preserve">Tabelle </w:t>
      </w:r>
      <w:r>
        <w:fldChar w:fldCharType="begin"/>
      </w:r>
      <w:r>
        <w:instrText xml:space="preserve"> SEQ Tabelle \* ARABIC </w:instrText>
      </w:r>
      <w:r>
        <w:fldChar w:fldCharType="separate"/>
      </w:r>
      <w:r w:rsidR="001108DB">
        <w:rPr>
          <w:noProof/>
        </w:rPr>
        <w:t>25</w:t>
      </w:r>
      <w:r>
        <w:fldChar w:fldCharType="end"/>
      </w:r>
      <w:r w:rsidRPr="008677E2">
        <w:t xml:space="preserve"> - Tätigkeiten Ta</w:t>
      </w:r>
      <w:r w:rsidR="00D84C0E">
        <w:t>g</w:t>
      </w:r>
      <w:r>
        <w:t xml:space="preserve"> 4</w:t>
      </w:r>
      <w:bookmarkEnd w:id="133"/>
    </w:p>
    <w:tbl>
      <w:tblPr>
        <w:tblStyle w:val="TableGrid"/>
        <w:tblW w:w="0" w:type="auto"/>
        <w:tblLook w:val="04A0" w:firstRow="1" w:lastRow="0" w:firstColumn="1" w:lastColumn="0" w:noHBand="0" w:noVBand="1"/>
      </w:tblPr>
      <w:tblGrid>
        <w:gridCol w:w="9242"/>
      </w:tblGrid>
      <w:tr w:rsidR="0063136E" w:rsidRPr="00026B54"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63136E" w:rsidRPr="00026B54" w:rsidRDefault="0063136E" w:rsidP="00E2562A">
            <w:pPr>
              <w:pStyle w:val="Text"/>
            </w:pPr>
            <w:r w:rsidRPr="00026B54">
              <w:t>Probleme</w:t>
            </w:r>
          </w:p>
        </w:tc>
      </w:tr>
      <w:tr w:rsidR="0063136E" w:rsidRPr="00026B54" w:rsidTr="00E2562A">
        <w:tc>
          <w:tcPr>
            <w:tcW w:w="9242" w:type="dxa"/>
          </w:tcPr>
          <w:p w:rsidR="0063136E" w:rsidRPr="00026B54" w:rsidRDefault="0063136E" w:rsidP="00E2562A">
            <w:pPr>
              <w:pStyle w:val="Text"/>
            </w:pPr>
            <w:r w:rsidRPr="00026B54">
              <w:t xml:space="preserve">Ein Problem, dass </w:t>
            </w:r>
            <w:r w:rsidR="00E92988">
              <w:t>ich</w:t>
            </w:r>
            <w:r w:rsidRPr="00026B54">
              <w:t xml:space="preserve"> am </w:t>
            </w:r>
            <w:r>
              <w:t>M</w:t>
            </w:r>
            <w:r w:rsidRPr="00026B54">
              <w:t>orgen hatte, war dass die API ein Upper Camel Case Json Objekt retour lieferte. Dies konnte ich dann nicht serialisieren. Mit der Hilfe von Benjamin Schäublin, einem Entwicklerkollegen von mir, konnte ich das Problem schnell lösen, es fehlte nur ein Attribut bei der API. Zudem bin ich lange an einem Punkt h</w:t>
            </w:r>
            <w:r w:rsidR="00710235">
              <w:t>ä</w:t>
            </w:r>
            <w:r w:rsidRPr="00026B54">
              <w:t xml:space="preserve">ngen geblieben, bei der das Binding einer Checkbox sich nicht </w:t>
            </w:r>
            <w:r w:rsidR="00101AB9">
              <w:t>u</w:t>
            </w:r>
            <w:r w:rsidRPr="00026B54">
              <w:t xml:space="preserve">pdatet, wenn ich es </w:t>
            </w:r>
            <w:r w:rsidR="004E58BD">
              <w:t>via</w:t>
            </w:r>
            <w:r w:rsidRPr="00026B54">
              <w:t xml:space="preserve"> Code setze. Dies konnte ich mit der Angular Dokumentation von Google lösen.</w:t>
            </w:r>
          </w:p>
        </w:tc>
      </w:tr>
    </w:tbl>
    <w:p w:rsidR="0063136E" w:rsidRPr="00026B54" w:rsidRDefault="00D84C0E" w:rsidP="00D84C0E">
      <w:pPr>
        <w:pStyle w:val="Caption"/>
      </w:pPr>
      <w:bookmarkStart w:id="134" w:name="_Toc510789143"/>
      <w:r>
        <w:t xml:space="preserve">Tabelle </w:t>
      </w:r>
      <w:r>
        <w:fldChar w:fldCharType="begin"/>
      </w:r>
      <w:r>
        <w:instrText xml:space="preserve"> SEQ Tabelle \* ARABIC </w:instrText>
      </w:r>
      <w:r>
        <w:fldChar w:fldCharType="separate"/>
      </w:r>
      <w:r w:rsidR="001108DB">
        <w:rPr>
          <w:noProof/>
        </w:rPr>
        <w:t>26</w:t>
      </w:r>
      <w:r>
        <w:fldChar w:fldCharType="end"/>
      </w:r>
      <w:r w:rsidRPr="00C74819">
        <w:t xml:space="preserve"> - Probleme Tag </w:t>
      </w:r>
      <w:r>
        <w:t>4</w:t>
      </w:r>
      <w:bookmarkEnd w:id="134"/>
    </w:p>
    <w:tbl>
      <w:tblPr>
        <w:tblStyle w:val="TableGrid"/>
        <w:tblW w:w="0" w:type="auto"/>
        <w:tblLook w:val="04A0" w:firstRow="1" w:lastRow="0" w:firstColumn="1" w:lastColumn="0" w:noHBand="0" w:noVBand="1"/>
      </w:tblPr>
      <w:tblGrid>
        <w:gridCol w:w="9242"/>
      </w:tblGrid>
      <w:tr w:rsidR="0063136E" w:rsidRPr="00026B54"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63136E" w:rsidRPr="00026B54" w:rsidRDefault="0063136E" w:rsidP="00E2562A">
            <w:pPr>
              <w:pStyle w:val="Text"/>
            </w:pPr>
            <w:r w:rsidRPr="00026B54">
              <w:t>Hilfestellung</w:t>
            </w:r>
          </w:p>
        </w:tc>
      </w:tr>
      <w:tr w:rsidR="0063136E" w:rsidRPr="00026B54" w:rsidTr="00E2562A">
        <w:tc>
          <w:tcPr>
            <w:tcW w:w="9242" w:type="dxa"/>
          </w:tcPr>
          <w:p w:rsidR="0063136E" w:rsidRPr="00026B54" w:rsidRDefault="0063136E" w:rsidP="00E2562A">
            <w:pPr>
              <w:pStyle w:val="Text"/>
            </w:pPr>
            <w:r w:rsidRPr="00026B54">
              <w:t>Google Angular Dokumentation, Benjamin Schäublin.</w:t>
            </w:r>
          </w:p>
        </w:tc>
      </w:tr>
    </w:tbl>
    <w:p w:rsidR="0063136E" w:rsidRPr="00026B54" w:rsidRDefault="00931509" w:rsidP="00931509">
      <w:pPr>
        <w:pStyle w:val="Caption"/>
      </w:pPr>
      <w:bookmarkStart w:id="135" w:name="_Toc510789144"/>
      <w:r>
        <w:t xml:space="preserve">Tabelle </w:t>
      </w:r>
      <w:r>
        <w:fldChar w:fldCharType="begin"/>
      </w:r>
      <w:r>
        <w:instrText xml:space="preserve"> SEQ Tabelle \* ARABIC </w:instrText>
      </w:r>
      <w:r>
        <w:fldChar w:fldCharType="separate"/>
      </w:r>
      <w:r w:rsidR="001108DB">
        <w:rPr>
          <w:noProof/>
        </w:rPr>
        <w:t>27</w:t>
      </w:r>
      <w:r>
        <w:fldChar w:fldCharType="end"/>
      </w:r>
      <w:r w:rsidRPr="00AF3E47">
        <w:t xml:space="preserve"> - Hilfestellung Tag </w:t>
      </w:r>
      <w:r>
        <w:t>4</w:t>
      </w:r>
      <w:bookmarkEnd w:id="135"/>
    </w:p>
    <w:tbl>
      <w:tblPr>
        <w:tblStyle w:val="TableGrid"/>
        <w:tblW w:w="0" w:type="auto"/>
        <w:tblLook w:val="04A0" w:firstRow="1" w:lastRow="0" w:firstColumn="1" w:lastColumn="0" w:noHBand="0" w:noVBand="1"/>
      </w:tblPr>
      <w:tblGrid>
        <w:gridCol w:w="9242"/>
      </w:tblGrid>
      <w:tr w:rsidR="0063136E" w:rsidRPr="00026B54"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63136E" w:rsidRPr="00026B54" w:rsidRDefault="00CA0B92" w:rsidP="00E2562A">
            <w:pPr>
              <w:pStyle w:val="Text"/>
            </w:pPr>
            <w:r>
              <w:t>Tagesreflexion</w:t>
            </w:r>
          </w:p>
        </w:tc>
      </w:tr>
      <w:tr w:rsidR="0063136E" w:rsidRPr="00026B54" w:rsidTr="00E2562A">
        <w:tc>
          <w:tcPr>
            <w:tcW w:w="9242" w:type="dxa"/>
          </w:tcPr>
          <w:p w:rsidR="0063136E" w:rsidRPr="00026B54" w:rsidRDefault="0063136E" w:rsidP="00E2562A">
            <w:pPr>
              <w:pStyle w:val="Text"/>
            </w:pPr>
            <w:r w:rsidRPr="00026B54">
              <w:t xml:space="preserve">Der Tag verlief gut. Ich bin schnell vorangekommen, leider konnte ich die Reflexion des Gegenlesens nicht machen, da ich die Dokumentation nicht wieder zurück bekommen habe heute. Sie sollte aber montags vorliegen. Das Programmieren der API gestaltet sich als schwieriger als erwartet. Der Einsatz von viel Reflection macht das ganze Arbeiten ziemlich Algorithmus-Lastig. Ich tüftle aber gerne, weshalb es mir dennoch Spass macht. Ich bin noch eine halbe Stunde in Verzug. Dies wird sich aber sicherlich im Verlaufe der </w:t>
            </w:r>
            <w:r w:rsidR="0087023E">
              <w:t>n</w:t>
            </w:r>
            <w:r w:rsidRPr="00026B54">
              <w:t xml:space="preserve">ächsten Woche bessern. </w:t>
            </w:r>
          </w:p>
        </w:tc>
      </w:tr>
    </w:tbl>
    <w:p w:rsidR="0063136E" w:rsidRDefault="007B61B9" w:rsidP="007B61B9">
      <w:pPr>
        <w:pStyle w:val="Caption"/>
        <w:rPr>
          <w:b/>
        </w:rPr>
      </w:pPr>
      <w:bookmarkStart w:id="136" w:name="_Toc510789145"/>
      <w:r>
        <w:t xml:space="preserve">Tabelle </w:t>
      </w:r>
      <w:r>
        <w:fldChar w:fldCharType="begin"/>
      </w:r>
      <w:r>
        <w:instrText xml:space="preserve"> SEQ Tabelle \* ARABIC </w:instrText>
      </w:r>
      <w:r>
        <w:fldChar w:fldCharType="separate"/>
      </w:r>
      <w:r w:rsidR="001108DB">
        <w:rPr>
          <w:noProof/>
        </w:rPr>
        <w:t>28</w:t>
      </w:r>
      <w:r>
        <w:fldChar w:fldCharType="end"/>
      </w:r>
      <w:r w:rsidRPr="00116431">
        <w:t xml:space="preserve"> - Tagesreflexion Tag </w:t>
      </w:r>
      <w:r>
        <w:t>4</w:t>
      </w:r>
      <w:bookmarkEnd w:id="136"/>
    </w:p>
    <w:p w:rsidR="0063136E" w:rsidRPr="00026B54" w:rsidRDefault="0063136E" w:rsidP="0063136E">
      <w:pPr>
        <w:pStyle w:val="Text"/>
        <w:rPr>
          <w:b/>
        </w:rPr>
      </w:pPr>
      <w:r w:rsidRPr="00026B54">
        <w:rPr>
          <w:b/>
        </w:rPr>
        <w:t>Ich bin</w:t>
      </w:r>
      <w:r w:rsidRPr="00026B54">
        <w:rPr>
          <w:b/>
          <w:noProof/>
          <w:lang w:eastAsia="de-CH"/>
        </w:rPr>
        <w:drawing>
          <wp:anchor distT="0" distB="0" distL="114300" distR="114300" simplePos="0" relativeHeight="251668480" behindDoc="1" locked="1" layoutInCell="1" allowOverlap="1" wp14:anchorId="2EC69A03" wp14:editId="140F3737">
            <wp:simplePos x="0" y="0"/>
            <wp:positionH relativeFrom="column">
              <wp:posOffset>1905</wp:posOffset>
            </wp:positionH>
            <wp:positionV relativeFrom="paragraph">
              <wp:posOffset>635</wp:posOffset>
            </wp:positionV>
            <wp:extent cx="4048690" cy="1333686"/>
            <wp:effectExtent l="0" t="0" r="0" b="0"/>
            <wp:wrapNone/>
            <wp:docPr id="43"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026B54">
        <w:rPr>
          <w:b/>
          <w:noProof/>
          <w:lang w:eastAsia="de-CH"/>
        </w:rPr>
        <w:drawing>
          <wp:anchor distT="0" distB="0" distL="114300" distR="114300" simplePos="0" relativeHeight="251669504" behindDoc="1" locked="1" layoutInCell="1" allowOverlap="1" wp14:anchorId="26C5EF75" wp14:editId="12801101">
            <wp:simplePos x="0" y="0"/>
            <wp:positionH relativeFrom="column">
              <wp:posOffset>1697355</wp:posOffset>
            </wp:positionH>
            <wp:positionV relativeFrom="paragraph">
              <wp:posOffset>10160</wp:posOffset>
            </wp:positionV>
            <wp:extent cx="4048125" cy="1333500"/>
            <wp:effectExtent l="0" t="0" r="0" b="0"/>
            <wp:wrapNone/>
            <wp:docPr id="44"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026B54">
        <w:rPr>
          <w:b/>
        </w:rPr>
        <w:t>:</w:t>
      </w:r>
    </w:p>
    <w:p w:rsidR="0063136E" w:rsidRPr="00026B54" w:rsidRDefault="0063136E" w:rsidP="0063136E">
      <w:pPr>
        <w:pStyle w:val="Text"/>
        <w:numPr>
          <w:ilvl w:val="0"/>
          <w:numId w:val="40"/>
        </w:numPr>
      </w:pPr>
      <w:r w:rsidRPr="00026B54">
        <w:t>Voraus</w:t>
      </w:r>
    </w:p>
    <w:p w:rsidR="0063136E" w:rsidRPr="00026B54" w:rsidRDefault="0063136E" w:rsidP="0063136E">
      <w:pPr>
        <w:pStyle w:val="Text"/>
        <w:numPr>
          <w:ilvl w:val="0"/>
          <w:numId w:val="40"/>
        </w:numPr>
      </w:pPr>
      <w:r w:rsidRPr="00026B54">
        <w:t>Im Plan</w:t>
      </w:r>
    </w:p>
    <w:p w:rsidR="0063136E" w:rsidRPr="00026B54" w:rsidRDefault="0063136E" w:rsidP="0063136E">
      <w:pPr>
        <w:pStyle w:val="Text"/>
        <w:numPr>
          <w:ilvl w:val="0"/>
          <w:numId w:val="40"/>
        </w:numPr>
        <w:rPr>
          <w:b/>
        </w:rPr>
      </w:pPr>
      <w:r w:rsidRPr="00026B54">
        <w:rPr>
          <w:b/>
        </w:rPr>
        <w:t>In Verzug</w:t>
      </w:r>
    </w:p>
    <w:p w:rsidR="009A18A6" w:rsidRDefault="009A18A6" w:rsidP="009A18A6">
      <w:pPr>
        <w:pStyle w:val="Heading2"/>
      </w:pPr>
      <w:bookmarkStart w:id="137" w:name="_Toc510789247"/>
      <w:r>
        <w:lastRenderedPageBreak/>
        <w:t>Tagesjournal vom 26.03.2018</w:t>
      </w:r>
      <w:bookmarkEnd w:id="137"/>
    </w:p>
    <w:tbl>
      <w:tblPr>
        <w:tblStyle w:val="TableGrid"/>
        <w:tblW w:w="9242" w:type="dxa"/>
        <w:tblLook w:val="04A0" w:firstRow="1" w:lastRow="0" w:firstColumn="1" w:lastColumn="0" w:noHBand="0" w:noVBand="1"/>
      </w:tblPr>
      <w:tblGrid>
        <w:gridCol w:w="426"/>
        <w:gridCol w:w="4489"/>
        <w:gridCol w:w="701"/>
        <w:gridCol w:w="763"/>
        <w:gridCol w:w="1330"/>
        <w:gridCol w:w="1533"/>
      </w:tblGrid>
      <w:tr w:rsidR="009A18A6" w:rsidRPr="00FF18AF" w:rsidTr="009A18A6">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9A18A6" w:rsidRPr="00FF18AF" w:rsidRDefault="009A18A6" w:rsidP="00E2562A">
            <w:pPr>
              <w:pStyle w:val="Text"/>
            </w:pPr>
            <w:r w:rsidRPr="00FF18AF">
              <w:t>Geplante Tagesziele</w:t>
            </w:r>
          </w:p>
        </w:tc>
      </w:tr>
      <w:tr w:rsidR="009A18A6" w:rsidRPr="00FF18AF" w:rsidTr="009A18A6">
        <w:tc>
          <w:tcPr>
            <w:tcW w:w="426" w:type="dxa"/>
          </w:tcPr>
          <w:p w:rsidR="009A18A6" w:rsidRPr="00FF18AF" w:rsidRDefault="009A18A6" w:rsidP="00E2562A">
            <w:pPr>
              <w:pStyle w:val="Text"/>
              <w:rPr>
                <w:b/>
              </w:rPr>
            </w:pPr>
            <w:r w:rsidRPr="00FF18AF">
              <w:rPr>
                <w:b/>
              </w:rPr>
              <w:t>Nr.</w:t>
            </w:r>
          </w:p>
        </w:tc>
        <w:tc>
          <w:tcPr>
            <w:tcW w:w="4489" w:type="dxa"/>
          </w:tcPr>
          <w:p w:rsidR="009A18A6" w:rsidRPr="00FF18AF" w:rsidRDefault="009A18A6" w:rsidP="00E2562A">
            <w:pPr>
              <w:pStyle w:val="Text"/>
              <w:rPr>
                <w:b/>
              </w:rPr>
            </w:pPr>
            <w:r w:rsidRPr="00FF18AF">
              <w:rPr>
                <w:b/>
              </w:rPr>
              <w:t>Ziel</w:t>
            </w:r>
          </w:p>
        </w:tc>
        <w:tc>
          <w:tcPr>
            <w:tcW w:w="701" w:type="dxa"/>
          </w:tcPr>
          <w:p w:rsidR="009A18A6" w:rsidRPr="00FF18AF" w:rsidRDefault="009A18A6" w:rsidP="00E2562A">
            <w:pPr>
              <w:pStyle w:val="Text"/>
              <w:rPr>
                <w:b/>
              </w:rPr>
            </w:pPr>
            <w:r w:rsidRPr="00FF18AF">
              <w:rPr>
                <w:b/>
              </w:rPr>
              <w:t>Soll</w:t>
            </w:r>
          </w:p>
        </w:tc>
        <w:tc>
          <w:tcPr>
            <w:tcW w:w="763" w:type="dxa"/>
          </w:tcPr>
          <w:p w:rsidR="009A18A6" w:rsidRPr="00FF18AF" w:rsidRDefault="009A18A6" w:rsidP="00E2562A">
            <w:pPr>
              <w:pStyle w:val="Text"/>
              <w:rPr>
                <w:b/>
              </w:rPr>
            </w:pPr>
            <w:r w:rsidRPr="00FF18AF">
              <w:rPr>
                <w:b/>
              </w:rPr>
              <w:t>Ist</w:t>
            </w:r>
          </w:p>
        </w:tc>
        <w:tc>
          <w:tcPr>
            <w:tcW w:w="1330" w:type="dxa"/>
          </w:tcPr>
          <w:p w:rsidR="009A18A6" w:rsidRPr="00FF18AF" w:rsidRDefault="009A18A6" w:rsidP="00E2562A">
            <w:pPr>
              <w:pStyle w:val="Text"/>
              <w:rPr>
                <w:b/>
              </w:rPr>
            </w:pPr>
            <w:r w:rsidRPr="00FF18AF">
              <w:rPr>
                <w:b/>
              </w:rPr>
              <w:t>Abweichung</w:t>
            </w:r>
          </w:p>
        </w:tc>
        <w:tc>
          <w:tcPr>
            <w:tcW w:w="1533" w:type="dxa"/>
          </w:tcPr>
          <w:p w:rsidR="009A18A6" w:rsidRPr="00FF18AF" w:rsidRDefault="009A18A6" w:rsidP="00E2562A">
            <w:pPr>
              <w:pStyle w:val="Text"/>
              <w:rPr>
                <w:b/>
              </w:rPr>
            </w:pPr>
            <w:r w:rsidRPr="00FF18AF">
              <w:rPr>
                <w:b/>
              </w:rPr>
              <w:t>Abgeschlossen</w:t>
            </w:r>
          </w:p>
        </w:tc>
      </w:tr>
      <w:tr w:rsidR="009A18A6" w:rsidRPr="008B6AF0" w:rsidTr="009A18A6">
        <w:tc>
          <w:tcPr>
            <w:tcW w:w="426" w:type="dxa"/>
          </w:tcPr>
          <w:p w:rsidR="009A18A6" w:rsidRPr="008B6AF0" w:rsidRDefault="009A18A6" w:rsidP="00E2562A">
            <w:pPr>
              <w:pStyle w:val="Text"/>
            </w:pPr>
            <w:r>
              <w:t>1</w:t>
            </w:r>
          </w:p>
        </w:tc>
        <w:tc>
          <w:tcPr>
            <w:tcW w:w="4489" w:type="dxa"/>
          </w:tcPr>
          <w:p w:rsidR="009A18A6" w:rsidRPr="008B6AF0" w:rsidRDefault="009A18A6" w:rsidP="00E2562A">
            <w:pPr>
              <w:pStyle w:val="Text"/>
            </w:pPr>
            <w:r>
              <w:t>Speichern der Parameter</w:t>
            </w:r>
          </w:p>
        </w:tc>
        <w:tc>
          <w:tcPr>
            <w:tcW w:w="701" w:type="dxa"/>
          </w:tcPr>
          <w:p w:rsidR="009A18A6" w:rsidRPr="008B6AF0" w:rsidRDefault="009A18A6" w:rsidP="00E2562A">
            <w:pPr>
              <w:pStyle w:val="Text"/>
            </w:pPr>
            <w:r>
              <w:t>4.5</w:t>
            </w:r>
          </w:p>
        </w:tc>
        <w:tc>
          <w:tcPr>
            <w:tcW w:w="763" w:type="dxa"/>
          </w:tcPr>
          <w:p w:rsidR="009A18A6" w:rsidRPr="008B6AF0" w:rsidRDefault="009A18A6" w:rsidP="00E2562A">
            <w:pPr>
              <w:pStyle w:val="Text"/>
            </w:pPr>
            <w:r>
              <w:t>3.5</w:t>
            </w:r>
          </w:p>
        </w:tc>
        <w:tc>
          <w:tcPr>
            <w:tcW w:w="1330" w:type="dxa"/>
          </w:tcPr>
          <w:p w:rsidR="009A18A6" w:rsidRPr="008B6AF0" w:rsidRDefault="009A18A6" w:rsidP="00E2562A">
            <w:pPr>
              <w:pStyle w:val="Text"/>
            </w:pPr>
            <w:r>
              <w:t>-1</w:t>
            </w:r>
          </w:p>
        </w:tc>
        <w:tc>
          <w:tcPr>
            <w:tcW w:w="1533" w:type="dxa"/>
          </w:tcPr>
          <w:p w:rsidR="009A18A6" w:rsidRPr="008B6AF0" w:rsidRDefault="009A18A6" w:rsidP="00E2562A">
            <w:pPr>
              <w:pStyle w:val="Text"/>
            </w:pPr>
            <w:r>
              <w:t>Ja</w:t>
            </w:r>
          </w:p>
        </w:tc>
      </w:tr>
      <w:tr w:rsidR="009A18A6" w:rsidRPr="008B6AF0" w:rsidTr="009A18A6">
        <w:tc>
          <w:tcPr>
            <w:tcW w:w="426" w:type="dxa"/>
          </w:tcPr>
          <w:p w:rsidR="009A18A6" w:rsidRDefault="009A18A6" w:rsidP="00E2562A">
            <w:pPr>
              <w:pStyle w:val="Text"/>
            </w:pPr>
            <w:r>
              <w:t>2</w:t>
            </w:r>
          </w:p>
        </w:tc>
        <w:tc>
          <w:tcPr>
            <w:tcW w:w="4489" w:type="dxa"/>
          </w:tcPr>
          <w:p w:rsidR="009A18A6" w:rsidRDefault="009A18A6" w:rsidP="00E2562A">
            <w:pPr>
              <w:pStyle w:val="Text"/>
            </w:pPr>
            <w:r>
              <w:t>Implementation des Validierungsmechanismus</w:t>
            </w:r>
          </w:p>
        </w:tc>
        <w:tc>
          <w:tcPr>
            <w:tcW w:w="701" w:type="dxa"/>
          </w:tcPr>
          <w:p w:rsidR="009A18A6" w:rsidRDefault="009A18A6" w:rsidP="00E2562A">
            <w:pPr>
              <w:pStyle w:val="Text"/>
            </w:pPr>
            <w:r>
              <w:t>3</w:t>
            </w:r>
          </w:p>
        </w:tc>
        <w:tc>
          <w:tcPr>
            <w:tcW w:w="763" w:type="dxa"/>
          </w:tcPr>
          <w:p w:rsidR="009A18A6" w:rsidRDefault="009A18A6" w:rsidP="00E2562A">
            <w:pPr>
              <w:pStyle w:val="Text"/>
            </w:pPr>
            <w:r>
              <w:t>2.5</w:t>
            </w:r>
          </w:p>
        </w:tc>
        <w:tc>
          <w:tcPr>
            <w:tcW w:w="1330" w:type="dxa"/>
          </w:tcPr>
          <w:p w:rsidR="009A18A6" w:rsidRDefault="009A18A6" w:rsidP="00E2562A">
            <w:pPr>
              <w:pStyle w:val="Text"/>
            </w:pPr>
            <w:r>
              <w:t>-0.5</w:t>
            </w:r>
          </w:p>
        </w:tc>
        <w:tc>
          <w:tcPr>
            <w:tcW w:w="1533" w:type="dxa"/>
          </w:tcPr>
          <w:p w:rsidR="009A18A6" w:rsidRDefault="009A18A6" w:rsidP="00E2562A">
            <w:pPr>
              <w:pStyle w:val="Text"/>
            </w:pPr>
            <w:r>
              <w:t>Nein</w:t>
            </w:r>
          </w:p>
        </w:tc>
      </w:tr>
      <w:tr w:rsidR="009A18A6" w:rsidRPr="008B6AF0" w:rsidTr="009A18A6">
        <w:tc>
          <w:tcPr>
            <w:tcW w:w="426" w:type="dxa"/>
          </w:tcPr>
          <w:p w:rsidR="009A18A6" w:rsidRDefault="009A18A6" w:rsidP="00E2562A">
            <w:pPr>
              <w:pStyle w:val="Text"/>
            </w:pPr>
            <w:r>
              <w:t>3</w:t>
            </w:r>
          </w:p>
        </w:tc>
        <w:tc>
          <w:tcPr>
            <w:tcW w:w="4489" w:type="dxa"/>
          </w:tcPr>
          <w:p w:rsidR="009A18A6" w:rsidRDefault="009A18A6" w:rsidP="00E2562A">
            <w:pPr>
              <w:pStyle w:val="Text"/>
            </w:pPr>
            <w:r>
              <w:t>Durchführen der Tests</w:t>
            </w:r>
          </w:p>
        </w:tc>
        <w:tc>
          <w:tcPr>
            <w:tcW w:w="701" w:type="dxa"/>
          </w:tcPr>
          <w:p w:rsidR="009A18A6" w:rsidRDefault="009A18A6" w:rsidP="00E2562A">
            <w:pPr>
              <w:pStyle w:val="Text"/>
            </w:pPr>
            <w:r>
              <w:t>1</w:t>
            </w:r>
          </w:p>
        </w:tc>
        <w:tc>
          <w:tcPr>
            <w:tcW w:w="763" w:type="dxa"/>
          </w:tcPr>
          <w:p w:rsidR="009A18A6" w:rsidRDefault="009A18A6" w:rsidP="00E2562A">
            <w:pPr>
              <w:pStyle w:val="Text"/>
            </w:pPr>
            <w:r>
              <w:t>1</w:t>
            </w:r>
          </w:p>
        </w:tc>
        <w:tc>
          <w:tcPr>
            <w:tcW w:w="1330" w:type="dxa"/>
          </w:tcPr>
          <w:p w:rsidR="009A18A6" w:rsidRDefault="009A18A6" w:rsidP="00E2562A">
            <w:pPr>
              <w:pStyle w:val="Text"/>
            </w:pPr>
            <w:r>
              <w:t>0</w:t>
            </w:r>
          </w:p>
        </w:tc>
        <w:tc>
          <w:tcPr>
            <w:tcW w:w="1533" w:type="dxa"/>
          </w:tcPr>
          <w:p w:rsidR="009A18A6" w:rsidRDefault="009A18A6" w:rsidP="00E2562A">
            <w:pPr>
              <w:pStyle w:val="Text"/>
            </w:pPr>
            <w:r>
              <w:t>Nein</w:t>
            </w:r>
          </w:p>
        </w:tc>
      </w:tr>
    </w:tbl>
    <w:p w:rsidR="009A18A6" w:rsidRPr="00FF18AF" w:rsidRDefault="00FC458D" w:rsidP="00FC458D">
      <w:pPr>
        <w:pStyle w:val="Caption"/>
      </w:pPr>
      <w:bookmarkStart w:id="138" w:name="_Toc510789146"/>
      <w:r>
        <w:t xml:space="preserve">Tabelle </w:t>
      </w:r>
      <w:r>
        <w:fldChar w:fldCharType="begin"/>
      </w:r>
      <w:r>
        <w:instrText xml:space="preserve"> SEQ Tabelle \* ARABIC </w:instrText>
      </w:r>
      <w:r>
        <w:fldChar w:fldCharType="separate"/>
      </w:r>
      <w:r w:rsidR="001108DB">
        <w:rPr>
          <w:noProof/>
        </w:rPr>
        <w:t>29</w:t>
      </w:r>
      <w:r>
        <w:fldChar w:fldCharType="end"/>
      </w:r>
      <w:r w:rsidRPr="00085198">
        <w:t xml:space="preserve"> - Geplante Tagesziele Tag </w:t>
      </w:r>
      <w:r>
        <w:t>5</w:t>
      </w:r>
      <w:bookmarkEnd w:id="138"/>
    </w:p>
    <w:tbl>
      <w:tblPr>
        <w:tblStyle w:val="TableGrid"/>
        <w:tblW w:w="9242" w:type="dxa"/>
        <w:tblLook w:val="04A0" w:firstRow="1" w:lastRow="0" w:firstColumn="1" w:lastColumn="0" w:noHBand="0" w:noVBand="1"/>
      </w:tblPr>
      <w:tblGrid>
        <w:gridCol w:w="6379"/>
        <w:gridCol w:w="1311"/>
        <w:gridCol w:w="986"/>
        <w:gridCol w:w="566"/>
      </w:tblGrid>
      <w:tr w:rsidR="009A18A6" w:rsidRPr="00FF18AF" w:rsidTr="009A18A6">
        <w:trPr>
          <w:cnfStyle w:val="100000000000" w:firstRow="1" w:lastRow="0" w:firstColumn="0" w:lastColumn="0" w:oddVBand="0" w:evenVBand="0" w:oddHBand="0" w:evenHBand="0" w:firstRowFirstColumn="0" w:firstRowLastColumn="0" w:lastRowFirstColumn="0" w:lastRowLastColumn="0"/>
        </w:trPr>
        <w:tc>
          <w:tcPr>
            <w:tcW w:w="6379" w:type="dxa"/>
          </w:tcPr>
          <w:p w:rsidR="009A18A6" w:rsidRPr="00FF18AF" w:rsidRDefault="009A18A6" w:rsidP="00E2562A">
            <w:pPr>
              <w:pStyle w:val="Text"/>
            </w:pPr>
            <w:r w:rsidRPr="00FF18AF">
              <w:t>Tätigkeit</w:t>
            </w:r>
          </w:p>
        </w:tc>
        <w:tc>
          <w:tcPr>
            <w:tcW w:w="1311" w:type="dxa"/>
          </w:tcPr>
          <w:p w:rsidR="009A18A6" w:rsidRPr="00FF18AF" w:rsidRDefault="009A18A6" w:rsidP="00E2562A">
            <w:pPr>
              <w:pStyle w:val="Text"/>
            </w:pPr>
            <w:r w:rsidRPr="00FF18AF">
              <w:t>Zeit</w:t>
            </w:r>
          </w:p>
        </w:tc>
        <w:tc>
          <w:tcPr>
            <w:tcW w:w="986" w:type="dxa"/>
          </w:tcPr>
          <w:p w:rsidR="009A18A6" w:rsidRPr="00FF18AF" w:rsidRDefault="009A18A6" w:rsidP="00E2562A">
            <w:pPr>
              <w:pStyle w:val="Text"/>
            </w:pPr>
            <w:r w:rsidRPr="00FF18AF">
              <w:t>Aufwand</w:t>
            </w:r>
          </w:p>
        </w:tc>
        <w:tc>
          <w:tcPr>
            <w:tcW w:w="566" w:type="dxa"/>
          </w:tcPr>
          <w:p w:rsidR="009A18A6" w:rsidRPr="00FF18AF" w:rsidRDefault="009A18A6" w:rsidP="00E2562A">
            <w:pPr>
              <w:pStyle w:val="Text"/>
            </w:pPr>
            <w:r w:rsidRPr="00FF18AF">
              <w:t>Ziel</w:t>
            </w:r>
          </w:p>
        </w:tc>
      </w:tr>
      <w:tr w:rsidR="009A18A6" w:rsidRPr="00FF18AF" w:rsidTr="009A18A6">
        <w:tc>
          <w:tcPr>
            <w:tcW w:w="6379" w:type="dxa"/>
          </w:tcPr>
          <w:p w:rsidR="009A18A6" w:rsidRPr="00FF18AF" w:rsidRDefault="009A18A6" w:rsidP="00E2562A">
            <w:pPr>
              <w:pStyle w:val="Text"/>
            </w:pPr>
            <w:r>
              <w:t>Korrektur des Gegenlesens von Melanie Müller.</w:t>
            </w:r>
          </w:p>
        </w:tc>
        <w:tc>
          <w:tcPr>
            <w:tcW w:w="1311" w:type="dxa"/>
          </w:tcPr>
          <w:p w:rsidR="009A18A6" w:rsidRPr="00FF18AF" w:rsidRDefault="009A18A6" w:rsidP="00E2562A">
            <w:pPr>
              <w:pStyle w:val="Text"/>
            </w:pPr>
            <w:r>
              <w:t>8.30 – 9.00</w:t>
            </w:r>
          </w:p>
        </w:tc>
        <w:tc>
          <w:tcPr>
            <w:tcW w:w="986" w:type="dxa"/>
          </w:tcPr>
          <w:p w:rsidR="009A18A6" w:rsidRPr="00FF18AF" w:rsidRDefault="009A18A6" w:rsidP="00E2562A">
            <w:pPr>
              <w:pStyle w:val="Text"/>
            </w:pPr>
            <w:r>
              <w:t>0.5</w:t>
            </w:r>
          </w:p>
        </w:tc>
        <w:tc>
          <w:tcPr>
            <w:tcW w:w="566" w:type="dxa"/>
          </w:tcPr>
          <w:p w:rsidR="009A18A6" w:rsidRPr="00FF18AF" w:rsidRDefault="009A18A6" w:rsidP="00E2562A">
            <w:pPr>
              <w:pStyle w:val="Text"/>
            </w:pPr>
            <w:r>
              <w:t>-</w:t>
            </w:r>
          </w:p>
        </w:tc>
      </w:tr>
      <w:tr w:rsidR="009A18A6" w:rsidRPr="00FF18AF" w:rsidTr="009A18A6">
        <w:tc>
          <w:tcPr>
            <w:tcW w:w="6379" w:type="dxa"/>
          </w:tcPr>
          <w:p w:rsidR="009A18A6" w:rsidRDefault="009A18A6" w:rsidP="00E2562A">
            <w:pPr>
              <w:pStyle w:val="Text"/>
            </w:pPr>
            <w:r>
              <w:t>Speichern der Parameter fertiggestellt</w:t>
            </w:r>
          </w:p>
        </w:tc>
        <w:tc>
          <w:tcPr>
            <w:tcW w:w="1311" w:type="dxa"/>
          </w:tcPr>
          <w:p w:rsidR="009A18A6" w:rsidRDefault="009A18A6" w:rsidP="00E2562A">
            <w:pPr>
              <w:pStyle w:val="Text"/>
            </w:pPr>
            <w:r>
              <w:t>9.00 – 11.45</w:t>
            </w:r>
          </w:p>
          <w:p w:rsidR="009A18A6" w:rsidRDefault="009A18A6" w:rsidP="00E2562A">
            <w:pPr>
              <w:pStyle w:val="Text"/>
            </w:pPr>
            <w:r>
              <w:t>12.30 – 13.15</w:t>
            </w:r>
          </w:p>
        </w:tc>
        <w:tc>
          <w:tcPr>
            <w:tcW w:w="986" w:type="dxa"/>
          </w:tcPr>
          <w:p w:rsidR="009A18A6" w:rsidRDefault="009A18A6" w:rsidP="00E2562A">
            <w:pPr>
              <w:pStyle w:val="Text"/>
            </w:pPr>
            <w:r>
              <w:t>3.5</w:t>
            </w:r>
          </w:p>
        </w:tc>
        <w:tc>
          <w:tcPr>
            <w:tcW w:w="566" w:type="dxa"/>
          </w:tcPr>
          <w:p w:rsidR="009A18A6" w:rsidRDefault="009A18A6" w:rsidP="00E2562A">
            <w:pPr>
              <w:pStyle w:val="Text"/>
            </w:pPr>
            <w:r>
              <w:t>1</w:t>
            </w:r>
          </w:p>
        </w:tc>
      </w:tr>
      <w:tr w:rsidR="009A18A6" w:rsidRPr="00FF18AF" w:rsidTr="009A18A6">
        <w:tc>
          <w:tcPr>
            <w:tcW w:w="6379" w:type="dxa"/>
          </w:tcPr>
          <w:p w:rsidR="009A18A6" w:rsidRDefault="009A18A6" w:rsidP="00E2562A">
            <w:pPr>
              <w:pStyle w:val="Text"/>
            </w:pPr>
            <w:r>
              <w:t>Testing von Ziel 1, Fehlerbehebung der gefundenen Tests</w:t>
            </w:r>
          </w:p>
        </w:tc>
        <w:tc>
          <w:tcPr>
            <w:tcW w:w="1311" w:type="dxa"/>
          </w:tcPr>
          <w:p w:rsidR="009A18A6" w:rsidRDefault="009A18A6" w:rsidP="00E2562A">
            <w:pPr>
              <w:pStyle w:val="Text"/>
            </w:pPr>
            <w:r>
              <w:t>13.15 – 14.15</w:t>
            </w:r>
          </w:p>
        </w:tc>
        <w:tc>
          <w:tcPr>
            <w:tcW w:w="986" w:type="dxa"/>
          </w:tcPr>
          <w:p w:rsidR="009A18A6" w:rsidRDefault="009A18A6" w:rsidP="00E2562A">
            <w:pPr>
              <w:pStyle w:val="Text"/>
            </w:pPr>
            <w:r>
              <w:t>1</w:t>
            </w:r>
          </w:p>
        </w:tc>
        <w:tc>
          <w:tcPr>
            <w:tcW w:w="566" w:type="dxa"/>
          </w:tcPr>
          <w:p w:rsidR="009A18A6" w:rsidRDefault="009A18A6" w:rsidP="00E2562A">
            <w:pPr>
              <w:pStyle w:val="Text"/>
            </w:pPr>
            <w:r>
              <w:t>1</w:t>
            </w:r>
          </w:p>
        </w:tc>
      </w:tr>
      <w:tr w:rsidR="009A18A6" w:rsidRPr="00FF18AF" w:rsidTr="009A18A6">
        <w:tc>
          <w:tcPr>
            <w:tcW w:w="6379" w:type="dxa"/>
          </w:tcPr>
          <w:p w:rsidR="009A18A6" w:rsidRDefault="009A18A6" w:rsidP="00E2562A">
            <w:pPr>
              <w:pStyle w:val="Text"/>
            </w:pPr>
            <w:r>
              <w:t>Frontendseitige Validierung verbaut</w:t>
            </w:r>
          </w:p>
        </w:tc>
        <w:tc>
          <w:tcPr>
            <w:tcW w:w="1311" w:type="dxa"/>
          </w:tcPr>
          <w:p w:rsidR="009A18A6" w:rsidRDefault="009A18A6" w:rsidP="00E2562A">
            <w:pPr>
              <w:pStyle w:val="Text"/>
            </w:pPr>
            <w:r>
              <w:t>14.15 – 16.45</w:t>
            </w:r>
          </w:p>
        </w:tc>
        <w:tc>
          <w:tcPr>
            <w:tcW w:w="986" w:type="dxa"/>
          </w:tcPr>
          <w:p w:rsidR="009A18A6" w:rsidRDefault="009A18A6" w:rsidP="00E2562A">
            <w:pPr>
              <w:pStyle w:val="Text"/>
            </w:pPr>
            <w:r>
              <w:t>2.5</w:t>
            </w:r>
          </w:p>
        </w:tc>
        <w:tc>
          <w:tcPr>
            <w:tcW w:w="566" w:type="dxa"/>
          </w:tcPr>
          <w:p w:rsidR="009A18A6" w:rsidRDefault="009A18A6" w:rsidP="00E2562A">
            <w:pPr>
              <w:pStyle w:val="Text"/>
            </w:pPr>
            <w:r>
              <w:t>2</w:t>
            </w:r>
          </w:p>
        </w:tc>
      </w:tr>
      <w:tr w:rsidR="009A18A6" w:rsidRPr="00FF18AF" w:rsidTr="009A18A6">
        <w:tc>
          <w:tcPr>
            <w:tcW w:w="6379" w:type="dxa"/>
          </w:tcPr>
          <w:p w:rsidR="009A18A6" w:rsidRDefault="009A18A6" w:rsidP="00E2562A">
            <w:pPr>
              <w:pStyle w:val="Text"/>
            </w:pPr>
            <w:r>
              <w:t>Tagesabschluss</w:t>
            </w:r>
          </w:p>
        </w:tc>
        <w:tc>
          <w:tcPr>
            <w:tcW w:w="1311" w:type="dxa"/>
          </w:tcPr>
          <w:p w:rsidR="009A18A6" w:rsidRDefault="009A18A6" w:rsidP="00E2562A">
            <w:pPr>
              <w:pStyle w:val="Text"/>
            </w:pPr>
            <w:r>
              <w:t>16.45 – 17.00</w:t>
            </w:r>
          </w:p>
        </w:tc>
        <w:tc>
          <w:tcPr>
            <w:tcW w:w="986" w:type="dxa"/>
          </w:tcPr>
          <w:p w:rsidR="009A18A6" w:rsidRDefault="009A18A6" w:rsidP="00E2562A">
            <w:pPr>
              <w:pStyle w:val="Text"/>
            </w:pPr>
            <w:r>
              <w:t>0.25</w:t>
            </w:r>
          </w:p>
        </w:tc>
        <w:tc>
          <w:tcPr>
            <w:tcW w:w="566" w:type="dxa"/>
          </w:tcPr>
          <w:p w:rsidR="009A18A6" w:rsidRDefault="009A18A6" w:rsidP="00E2562A">
            <w:pPr>
              <w:pStyle w:val="Text"/>
            </w:pPr>
            <w:r>
              <w:t>-</w:t>
            </w:r>
          </w:p>
        </w:tc>
      </w:tr>
    </w:tbl>
    <w:p w:rsidR="009A18A6" w:rsidRPr="00FF18AF" w:rsidRDefault="009E04B4" w:rsidP="009E04B4">
      <w:pPr>
        <w:pStyle w:val="Caption"/>
      </w:pPr>
      <w:bookmarkStart w:id="139" w:name="_Toc510789147"/>
      <w:r>
        <w:t xml:space="preserve">Tabelle </w:t>
      </w:r>
      <w:r>
        <w:fldChar w:fldCharType="begin"/>
      </w:r>
      <w:r>
        <w:instrText xml:space="preserve"> SEQ Tabelle \* ARABIC </w:instrText>
      </w:r>
      <w:r>
        <w:fldChar w:fldCharType="separate"/>
      </w:r>
      <w:r w:rsidR="001108DB">
        <w:rPr>
          <w:noProof/>
        </w:rPr>
        <w:t>30</w:t>
      </w:r>
      <w:r>
        <w:fldChar w:fldCharType="end"/>
      </w:r>
      <w:r w:rsidRPr="00914419">
        <w:t xml:space="preserve"> - Tätigkeiten Tag </w:t>
      </w:r>
      <w:r>
        <w:t>5</w:t>
      </w:r>
      <w:bookmarkEnd w:id="139"/>
    </w:p>
    <w:tbl>
      <w:tblPr>
        <w:tblStyle w:val="TableGrid"/>
        <w:tblW w:w="0" w:type="auto"/>
        <w:tblLook w:val="04A0" w:firstRow="1" w:lastRow="0" w:firstColumn="1" w:lastColumn="0" w:noHBand="0" w:noVBand="1"/>
      </w:tblPr>
      <w:tblGrid>
        <w:gridCol w:w="9242"/>
      </w:tblGrid>
      <w:tr w:rsidR="009A18A6"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9A18A6" w:rsidRPr="00FF18AF" w:rsidRDefault="009A18A6" w:rsidP="00E2562A">
            <w:pPr>
              <w:pStyle w:val="Text"/>
            </w:pPr>
            <w:r w:rsidRPr="00FF18AF">
              <w:t>Probleme</w:t>
            </w:r>
          </w:p>
        </w:tc>
      </w:tr>
      <w:tr w:rsidR="009A18A6" w:rsidRPr="00FF18AF" w:rsidTr="00E2562A">
        <w:tc>
          <w:tcPr>
            <w:tcW w:w="9242" w:type="dxa"/>
          </w:tcPr>
          <w:p w:rsidR="009A18A6" w:rsidRPr="00FF18AF" w:rsidRDefault="009A18A6" w:rsidP="00E2562A">
            <w:pPr>
              <w:pStyle w:val="Text"/>
            </w:pPr>
            <w:r>
              <w:t>Ich hatte heute Schwierigkeiten mit RabbitMQ. Meine Service reagierten nicht. Dies konnte ich aber mit einem PC Neustart beheben.</w:t>
            </w:r>
          </w:p>
        </w:tc>
      </w:tr>
    </w:tbl>
    <w:p w:rsidR="009A18A6" w:rsidRPr="00FF18AF" w:rsidRDefault="00D84C0E" w:rsidP="00D84C0E">
      <w:pPr>
        <w:pStyle w:val="Caption"/>
      </w:pPr>
      <w:bookmarkStart w:id="140" w:name="_Toc510789148"/>
      <w:r>
        <w:t xml:space="preserve">Tabelle </w:t>
      </w:r>
      <w:r>
        <w:fldChar w:fldCharType="begin"/>
      </w:r>
      <w:r>
        <w:instrText xml:space="preserve"> SEQ Tabelle \* ARABIC </w:instrText>
      </w:r>
      <w:r>
        <w:fldChar w:fldCharType="separate"/>
      </w:r>
      <w:r w:rsidR="001108DB">
        <w:rPr>
          <w:noProof/>
        </w:rPr>
        <w:t>31</w:t>
      </w:r>
      <w:r>
        <w:fldChar w:fldCharType="end"/>
      </w:r>
      <w:r w:rsidRPr="00C05EF0">
        <w:t xml:space="preserve"> - Probleme Tag </w:t>
      </w:r>
      <w:r>
        <w:t>5</w:t>
      </w:r>
      <w:bookmarkEnd w:id="140"/>
    </w:p>
    <w:tbl>
      <w:tblPr>
        <w:tblStyle w:val="TableGrid"/>
        <w:tblW w:w="0" w:type="auto"/>
        <w:tblLook w:val="04A0" w:firstRow="1" w:lastRow="0" w:firstColumn="1" w:lastColumn="0" w:noHBand="0" w:noVBand="1"/>
      </w:tblPr>
      <w:tblGrid>
        <w:gridCol w:w="9242"/>
      </w:tblGrid>
      <w:tr w:rsidR="009A18A6"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9A18A6" w:rsidRPr="00FF18AF" w:rsidRDefault="009A18A6" w:rsidP="00E2562A">
            <w:pPr>
              <w:pStyle w:val="Text"/>
            </w:pPr>
            <w:r w:rsidRPr="00FF18AF">
              <w:t>Hilfestellung</w:t>
            </w:r>
          </w:p>
        </w:tc>
      </w:tr>
      <w:tr w:rsidR="009A18A6" w:rsidRPr="00FF18AF" w:rsidTr="00E2562A">
        <w:tc>
          <w:tcPr>
            <w:tcW w:w="9242" w:type="dxa"/>
          </w:tcPr>
          <w:p w:rsidR="009A18A6" w:rsidRPr="00FF18AF" w:rsidRDefault="009A18A6" w:rsidP="00E2562A">
            <w:pPr>
              <w:pStyle w:val="Text"/>
            </w:pPr>
            <w:r>
              <w:t>Heute habe ich keine Hilfestellung gebraucht.</w:t>
            </w:r>
          </w:p>
        </w:tc>
      </w:tr>
    </w:tbl>
    <w:p w:rsidR="009A18A6" w:rsidRPr="00FF18AF" w:rsidRDefault="00931509" w:rsidP="00931509">
      <w:pPr>
        <w:pStyle w:val="Caption"/>
      </w:pPr>
      <w:bookmarkStart w:id="141" w:name="_Toc510789149"/>
      <w:r>
        <w:t xml:space="preserve">Tabelle </w:t>
      </w:r>
      <w:r>
        <w:fldChar w:fldCharType="begin"/>
      </w:r>
      <w:r>
        <w:instrText xml:space="preserve"> SEQ Tabelle \* ARABIC </w:instrText>
      </w:r>
      <w:r>
        <w:fldChar w:fldCharType="separate"/>
      </w:r>
      <w:r w:rsidR="001108DB">
        <w:rPr>
          <w:noProof/>
        </w:rPr>
        <w:t>32</w:t>
      </w:r>
      <w:r>
        <w:fldChar w:fldCharType="end"/>
      </w:r>
      <w:r w:rsidRPr="0042784A">
        <w:t xml:space="preserve"> - Hilfestellung Tag </w:t>
      </w:r>
      <w:r>
        <w:t>5</w:t>
      </w:r>
      <w:bookmarkEnd w:id="141"/>
    </w:p>
    <w:tbl>
      <w:tblPr>
        <w:tblStyle w:val="TableGrid"/>
        <w:tblW w:w="0" w:type="auto"/>
        <w:tblLook w:val="04A0" w:firstRow="1" w:lastRow="0" w:firstColumn="1" w:lastColumn="0" w:noHBand="0" w:noVBand="1"/>
      </w:tblPr>
      <w:tblGrid>
        <w:gridCol w:w="9242"/>
      </w:tblGrid>
      <w:tr w:rsidR="009A18A6"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9A18A6" w:rsidRPr="00FF18AF" w:rsidRDefault="00CA0B92" w:rsidP="00E2562A">
            <w:pPr>
              <w:pStyle w:val="Text"/>
            </w:pPr>
            <w:r>
              <w:t>Tagesreflexion</w:t>
            </w:r>
          </w:p>
        </w:tc>
      </w:tr>
      <w:tr w:rsidR="009A18A6" w:rsidRPr="00FF18AF" w:rsidTr="00E2562A">
        <w:tc>
          <w:tcPr>
            <w:tcW w:w="9242" w:type="dxa"/>
          </w:tcPr>
          <w:p w:rsidR="009A18A6" w:rsidRPr="00FF18AF" w:rsidRDefault="009A18A6" w:rsidP="00E2562A">
            <w:pPr>
              <w:pStyle w:val="Text"/>
            </w:pPr>
            <w:r>
              <w:t>Ich bin sehr gut vorangekommen. Insbesondere das Speichern der Parameter fertig zu machen und die Frontendvalidierung gingen schneller als erwartet. Ich bin nun leicht dem Plan Voraus. Ich rechne damit, dass ich Morgen die Validierung früher fertig stellen kann als erwartet. Die eingesparte Zeit werde ich zum Feinschliff meiner Dokumentation einsetzen. Das Gegenlesen von Melanie Müller hat viel gebracht, da so einige Rechtschreibfehler korrigiert werden konnten.</w:t>
            </w:r>
          </w:p>
        </w:tc>
      </w:tr>
    </w:tbl>
    <w:p w:rsidR="009A18A6" w:rsidRPr="00FF18AF" w:rsidRDefault="007B61B9" w:rsidP="007B61B9">
      <w:pPr>
        <w:pStyle w:val="Caption"/>
      </w:pPr>
      <w:bookmarkStart w:id="142" w:name="_Toc510789150"/>
      <w:r>
        <w:t xml:space="preserve">Tabelle </w:t>
      </w:r>
      <w:r>
        <w:fldChar w:fldCharType="begin"/>
      </w:r>
      <w:r>
        <w:instrText xml:space="preserve"> SEQ Tabelle \* ARABIC </w:instrText>
      </w:r>
      <w:r>
        <w:fldChar w:fldCharType="separate"/>
      </w:r>
      <w:r w:rsidR="001108DB">
        <w:rPr>
          <w:noProof/>
        </w:rPr>
        <w:t>33</w:t>
      </w:r>
      <w:r>
        <w:fldChar w:fldCharType="end"/>
      </w:r>
      <w:r w:rsidRPr="00310047">
        <w:t xml:space="preserve"> - Tagesreflexion Tag </w:t>
      </w:r>
      <w:r>
        <w:t>5</w:t>
      </w:r>
      <w:bookmarkEnd w:id="142"/>
    </w:p>
    <w:p w:rsidR="009A18A6" w:rsidRPr="00FF18AF" w:rsidRDefault="009A18A6" w:rsidP="009A18A6">
      <w:pPr>
        <w:pStyle w:val="Text"/>
        <w:rPr>
          <w:b/>
        </w:rPr>
      </w:pPr>
      <w:r w:rsidRPr="00FF18AF">
        <w:rPr>
          <w:b/>
        </w:rPr>
        <w:t>Ich bin</w:t>
      </w:r>
      <w:r w:rsidRPr="00FF18AF">
        <w:rPr>
          <w:b/>
          <w:noProof/>
          <w:lang w:eastAsia="de-CH"/>
        </w:rPr>
        <w:drawing>
          <wp:anchor distT="0" distB="0" distL="114300" distR="114300" simplePos="0" relativeHeight="251671552" behindDoc="1" locked="1" layoutInCell="1" allowOverlap="1" wp14:anchorId="3056BCDB" wp14:editId="0A97E09F">
            <wp:simplePos x="0" y="0"/>
            <wp:positionH relativeFrom="column">
              <wp:posOffset>1905</wp:posOffset>
            </wp:positionH>
            <wp:positionV relativeFrom="paragraph">
              <wp:posOffset>635</wp:posOffset>
            </wp:positionV>
            <wp:extent cx="4048690" cy="1333686"/>
            <wp:effectExtent l="0" t="0" r="0" b="0"/>
            <wp:wrapNone/>
            <wp:docPr id="45"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FF18AF">
        <w:rPr>
          <w:b/>
          <w:noProof/>
          <w:lang w:eastAsia="de-CH"/>
        </w:rPr>
        <w:drawing>
          <wp:anchor distT="0" distB="0" distL="114300" distR="114300" simplePos="0" relativeHeight="251672576" behindDoc="1" locked="1" layoutInCell="1" allowOverlap="1" wp14:anchorId="7F90FD0A" wp14:editId="78485B32">
            <wp:simplePos x="0" y="0"/>
            <wp:positionH relativeFrom="column">
              <wp:posOffset>1697355</wp:posOffset>
            </wp:positionH>
            <wp:positionV relativeFrom="paragraph">
              <wp:posOffset>10160</wp:posOffset>
            </wp:positionV>
            <wp:extent cx="4048125" cy="1333500"/>
            <wp:effectExtent l="0" t="0" r="0" b="0"/>
            <wp:wrapNone/>
            <wp:docPr id="46"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FF18AF">
        <w:rPr>
          <w:b/>
        </w:rPr>
        <w:t>:</w:t>
      </w:r>
    </w:p>
    <w:p w:rsidR="009A18A6" w:rsidRPr="00E50B52" w:rsidRDefault="009A18A6" w:rsidP="009A18A6">
      <w:pPr>
        <w:pStyle w:val="Text"/>
        <w:numPr>
          <w:ilvl w:val="0"/>
          <w:numId w:val="40"/>
        </w:numPr>
        <w:rPr>
          <w:b/>
        </w:rPr>
      </w:pPr>
      <w:r w:rsidRPr="00E50B52">
        <w:rPr>
          <w:b/>
        </w:rPr>
        <w:t>Voraus</w:t>
      </w:r>
    </w:p>
    <w:p w:rsidR="009A18A6" w:rsidRPr="00FF18AF" w:rsidRDefault="009A18A6" w:rsidP="009A18A6">
      <w:pPr>
        <w:pStyle w:val="Text"/>
        <w:numPr>
          <w:ilvl w:val="0"/>
          <w:numId w:val="40"/>
        </w:numPr>
      </w:pPr>
      <w:r w:rsidRPr="00FF18AF">
        <w:t>Im Plan</w:t>
      </w:r>
    </w:p>
    <w:p w:rsidR="009A18A6" w:rsidRDefault="009A18A6" w:rsidP="009A18A6">
      <w:pPr>
        <w:pStyle w:val="Text"/>
        <w:numPr>
          <w:ilvl w:val="0"/>
          <w:numId w:val="40"/>
        </w:numPr>
      </w:pPr>
      <w:r w:rsidRPr="00FF18AF">
        <w:t>In Verzug</w:t>
      </w:r>
    </w:p>
    <w:p w:rsidR="009A18A6" w:rsidRDefault="009A18A6">
      <w:pPr>
        <w:spacing w:line="240" w:lineRule="auto"/>
      </w:pPr>
      <w:r>
        <w:br w:type="page"/>
      </w:r>
    </w:p>
    <w:p w:rsidR="00E84699" w:rsidRDefault="00E84699" w:rsidP="00E84699">
      <w:pPr>
        <w:pStyle w:val="Heading2"/>
      </w:pPr>
      <w:bookmarkStart w:id="143" w:name="_Toc510789248"/>
      <w:r>
        <w:lastRenderedPageBreak/>
        <w:t>Tagesjournal vom 27.03.2018</w:t>
      </w:r>
      <w:bookmarkEnd w:id="143"/>
    </w:p>
    <w:tbl>
      <w:tblPr>
        <w:tblStyle w:val="TableGrid"/>
        <w:tblW w:w="9242" w:type="dxa"/>
        <w:tblLook w:val="04A0" w:firstRow="1" w:lastRow="0" w:firstColumn="1" w:lastColumn="0" w:noHBand="0" w:noVBand="1"/>
      </w:tblPr>
      <w:tblGrid>
        <w:gridCol w:w="426"/>
        <w:gridCol w:w="4489"/>
        <w:gridCol w:w="701"/>
        <w:gridCol w:w="763"/>
        <w:gridCol w:w="1330"/>
        <w:gridCol w:w="1533"/>
      </w:tblGrid>
      <w:tr w:rsidR="00E84699"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E84699" w:rsidRPr="00FF18AF" w:rsidRDefault="00E84699" w:rsidP="00E2562A">
            <w:pPr>
              <w:pStyle w:val="Text"/>
            </w:pPr>
            <w:r w:rsidRPr="00FF18AF">
              <w:t>Geplante Tagesziele</w:t>
            </w:r>
          </w:p>
        </w:tc>
      </w:tr>
      <w:tr w:rsidR="00E84699" w:rsidRPr="00FF18AF" w:rsidTr="00E84699">
        <w:tc>
          <w:tcPr>
            <w:tcW w:w="426" w:type="dxa"/>
          </w:tcPr>
          <w:p w:rsidR="00E84699" w:rsidRPr="00FF18AF" w:rsidRDefault="00E84699" w:rsidP="00E2562A">
            <w:pPr>
              <w:pStyle w:val="Text"/>
              <w:rPr>
                <w:b/>
              </w:rPr>
            </w:pPr>
            <w:r w:rsidRPr="00FF18AF">
              <w:rPr>
                <w:b/>
              </w:rPr>
              <w:t>Nr.</w:t>
            </w:r>
          </w:p>
        </w:tc>
        <w:tc>
          <w:tcPr>
            <w:tcW w:w="4489" w:type="dxa"/>
          </w:tcPr>
          <w:p w:rsidR="00E84699" w:rsidRPr="00FF18AF" w:rsidRDefault="00E84699" w:rsidP="00E2562A">
            <w:pPr>
              <w:pStyle w:val="Text"/>
              <w:rPr>
                <w:b/>
              </w:rPr>
            </w:pPr>
            <w:r w:rsidRPr="00FF18AF">
              <w:rPr>
                <w:b/>
              </w:rPr>
              <w:t>Ziel</w:t>
            </w:r>
          </w:p>
        </w:tc>
        <w:tc>
          <w:tcPr>
            <w:tcW w:w="701" w:type="dxa"/>
          </w:tcPr>
          <w:p w:rsidR="00E84699" w:rsidRPr="00FF18AF" w:rsidRDefault="00E84699" w:rsidP="00E2562A">
            <w:pPr>
              <w:pStyle w:val="Text"/>
              <w:rPr>
                <w:b/>
              </w:rPr>
            </w:pPr>
            <w:r w:rsidRPr="00FF18AF">
              <w:rPr>
                <w:b/>
              </w:rPr>
              <w:t>Soll</w:t>
            </w:r>
          </w:p>
        </w:tc>
        <w:tc>
          <w:tcPr>
            <w:tcW w:w="763" w:type="dxa"/>
          </w:tcPr>
          <w:p w:rsidR="00E84699" w:rsidRPr="00FF18AF" w:rsidRDefault="00E84699" w:rsidP="00E2562A">
            <w:pPr>
              <w:pStyle w:val="Text"/>
              <w:rPr>
                <w:b/>
              </w:rPr>
            </w:pPr>
            <w:r w:rsidRPr="00FF18AF">
              <w:rPr>
                <w:b/>
              </w:rPr>
              <w:t>Ist</w:t>
            </w:r>
          </w:p>
        </w:tc>
        <w:tc>
          <w:tcPr>
            <w:tcW w:w="1330" w:type="dxa"/>
          </w:tcPr>
          <w:p w:rsidR="00E84699" w:rsidRPr="00FF18AF" w:rsidRDefault="00E84699" w:rsidP="00E2562A">
            <w:pPr>
              <w:pStyle w:val="Text"/>
              <w:rPr>
                <w:b/>
              </w:rPr>
            </w:pPr>
            <w:r w:rsidRPr="00FF18AF">
              <w:rPr>
                <w:b/>
              </w:rPr>
              <w:t>Abweichung</w:t>
            </w:r>
          </w:p>
        </w:tc>
        <w:tc>
          <w:tcPr>
            <w:tcW w:w="1533" w:type="dxa"/>
          </w:tcPr>
          <w:p w:rsidR="00E84699" w:rsidRPr="00FF18AF" w:rsidRDefault="00E84699" w:rsidP="00E2562A">
            <w:pPr>
              <w:pStyle w:val="Text"/>
              <w:rPr>
                <w:b/>
              </w:rPr>
            </w:pPr>
            <w:r w:rsidRPr="00FF18AF">
              <w:rPr>
                <w:b/>
              </w:rPr>
              <w:t>Abgeschlossen</w:t>
            </w:r>
          </w:p>
        </w:tc>
      </w:tr>
      <w:tr w:rsidR="00E84699" w:rsidRPr="008B6AF0" w:rsidTr="00E84699">
        <w:tc>
          <w:tcPr>
            <w:tcW w:w="426" w:type="dxa"/>
          </w:tcPr>
          <w:p w:rsidR="00E84699" w:rsidRPr="008B6AF0" w:rsidRDefault="00E84699" w:rsidP="00E2562A">
            <w:pPr>
              <w:pStyle w:val="Text"/>
            </w:pPr>
            <w:r>
              <w:t>1</w:t>
            </w:r>
          </w:p>
        </w:tc>
        <w:tc>
          <w:tcPr>
            <w:tcW w:w="4489" w:type="dxa"/>
          </w:tcPr>
          <w:p w:rsidR="00E84699" w:rsidRPr="00EE390E" w:rsidRDefault="00E84699" w:rsidP="00E2562A">
            <w:pPr>
              <w:spacing w:line="240" w:lineRule="auto"/>
              <w:rPr>
                <w:rFonts w:eastAsia="Times New Roman" w:cs="Arial"/>
                <w:color w:val="000000"/>
                <w:szCs w:val="18"/>
              </w:rPr>
            </w:pPr>
            <w:r>
              <w:rPr>
                <w:rFonts w:cs="Arial"/>
                <w:color w:val="000000"/>
                <w:szCs w:val="18"/>
              </w:rPr>
              <w:t>Implementation des Validierungsmechanismus</w:t>
            </w:r>
          </w:p>
        </w:tc>
        <w:tc>
          <w:tcPr>
            <w:tcW w:w="701" w:type="dxa"/>
          </w:tcPr>
          <w:p w:rsidR="00E84699" w:rsidRPr="008B6AF0" w:rsidRDefault="00E84699" w:rsidP="00E2562A">
            <w:pPr>
              <w:pStyle w:val="Text"/>
            </w:pPr>
            <w:r>
              <w:t>5</w:t>
            </w:r>
          </w:p>
        </w:tc>
        <w:tc>
          <w:tcPr>
            <w:tcW w:w="763" w:type="dxa"/>
          </w:tcPr>
          <w:p w:rsidR="00E84699" w:rsidRPr="008B6AF0" w:rsidRDefault="00E84699" w:rsidP="00E2562A">
            <w:pPr>
              <w:pStyle w:val="Text"/>
            </w:pPr>
            <w:r>
              <w:t>5.5</w:t>
            </w:r>
          </w:p>
        </w:tc>
        <w:tc>
          <w:tcPr>
            <w:tcW w:w="1330" w:type="dxa"/>
          </w:tcPr>
          <w:p w:rsidR="00E84699" w:rsidRPr="008B6AF0" w:rsidRDefault="00E84699" w:rsidP="00E2562A">
            <w:pPr>
              <w:pStyle w:val="Text"/>
            </w:pPr>
            <w:r>
              <w:t>+0.5</w:t>
            </w:r>
          </w:p>
        </w:tc>
        <w:tc>
          <w:tcPr>
            <w:tcW w:w="1533" w:type="dxa"/>
          </w:tcPr>
          <w:p w:rsidR="00E84699" w:rsidRPr="008B6AF0" w:rsidRDefault="00E84699" w:rsidP="00E2562A">
            <w:pPr>
              <w:pStyle w:val="Text"/>
            </w:pPr>
            <w:r>
              <w:t>Ja</w:t>
            </w:r>
          </w:p>
        </w:tc>
      </w:tr>
      <w:tr w:rsidR="00E84699" w:rsidRPr="008B6AF0" w:rsidTr="00E84699">
        <w:tc>
          <w:tcPr>
            <w:tcW w:w="426" w:type="dxa"/>
          </w:tcPr>
          <w:p w:rsidR="00E84699" w:rsidRDefault="00E84699" w:rsidP="00E2562A">
            <w:pPr>
              <w:pStyle w:val="Text"/>
            </w:pPr>
            <w:r>
              <w:t>2</w:t>
            </w:r>
          </w:p>
        </w:tc>
        <w:tc>
          <w:tcPr>
            <w:tcW w:w="4489" w:type="dxa"/>
          </w:tcPr>
          <w:p w:rsidR="00E84699" w:rsidRDefault="00E84699" w:rsidP="00E2562A">
            <w:pPr>
              <w:spacing w:line="240" w:lineRule="auto"/>
              <w:rPr>
                <w:rFonts w:cs="Arial"/>
                <w:color w:val="000000"/>
                <w:szCs w:val="18"/>
              </w:rPr>
            </w:pPr>
            <w:r>
              <w:rPr>
                <w:rFonts w:cs="Arial"/>
                <w:color w:val="000000"/>
                <w:szCs w:val="18"/>
              </w:rPr>
              <w:t>Suche eines Parameters</w:t>
            </w:r>
          </w:p>
        </w:tc>
        <w:tc>
          <w:tcPr>
            <w:tcW w:w="701" w:type="dxa"/>
          </w:tcPr>
          <w:p w:rsidR="00E84699" w:rsidRDefault="00E84699" w:rsidP="00E2562A">
            <w:pPr>
              <w:pStyle w:val="Text"/>
            </w:pPr>
            <w:r>
              <w:t>1.5</w:t>
            </w:r>
          </w:p>
        </w:tc>
        <w:tc>
          <w:tcPr>
            <w:tcW w:w="763" w:type="dxa"/>
          </w:tcPr>
          <w:p w:rsidR="00E84699" w:rsidRDefault="00E84699" w:rsidP="00E2562A">
            <w:pPr>
              <w:pStyle w:val="Text"/>
            </w:pPr>
            <w:r>
              <w:t>1</w:t>
            </w:r>
          </w:p>
        </w:tc>
        <w:tc>
          <w:tcPr>
            <w:tcW w:w="1330" w:type="dxa"/>
          </w:tcPr>
          <w:p w:rsidR="00E84699" w:rsidRDefault="00E84699" w:rsidP="00E2562A">
            <w:pPr>
              <w:pStyle w:val="Text"/>
            </w:pPr>
            <w:r>
              <w:t>-0.5</w:t>
            </w:r>
          </w:p>
        </w:tc>
        <w:tc>
          <w:tcPr>
            <w:tcW w:w="1533" w:type="dxa"/>
          </w:tcPr>
          <w:p w:rsidR="00E84699" w:rsidRDefault="00E84699" w:rsidP="00E2562A">
            <w:pPr>
              <w:pStyle w:val="Text"/>
            </w:pPr>
            <w:r>
              <w:t>Nein</w:t>
            </w:r>
          </w:p>
        </w:tc>
      </w:tr>
      <w:tr w:rsidR="00E84699" w:rsidRPr="008B6AF0" w:rsidTr="00E84699">
        <w:tc>
          <w:tcPr>
            <w:tcW w:w="426" w:type="dxa"/>
          </w:tcPr>
          <w:p w:rsidR="00E84699" w:rsidRDefault="00E84699" w:rsidP="00E2562A">
            <w:pPr>
              <w:pStyle w:val="Text"/>
            </w:pPr>
            <w:r>
              <w:t>3</w:t>
            </w:r>
          </w:p>
        </w:tc>
        <w:tc>
          <w:tcPr>
            <w:tcW w:w="4489" w:type="dxa"/>
          </w:tcPr>
          <w:p w:rsidR="00E84699" w:rsidRDefault="00E84699" w:rsidP="00E2562A">
            <w:pPr>
              <w:spacing w:line="240" w:lineRule="auto"/>
              <w:rPr>
                <w:rFonts w:cs="Arial"/>
                <w:color w:val="000000"/>
                <w:szCs w:val="18"/>
              </w:rPr>
            </w:pPr>
            <w:r>
              <w:rPr>
                <w:rFonts w:cs="Arial"/>
                <w:color w:val="000000"/>
                <w:szCs w:val="18"/>
              </w:rPr>
              <w:t>Durchführen der Tests</w:t>
            </w:r>
          </w:p>
        </w:tc>
        <w:tc>
          <w:tcPr>
            <w:tcW w:w="701" w:type="dxa"/>
          </w:tcPr>
          <w:p w:rsidR="00E84699" w:rsidRDefault="00E84699" w:rsidP="00E2562A">
            <w:pPr>
              <w:pStyle w:val="Text"/>
            </w:pPr>
            <w:r>
              <w:t>1</w:t>
            </w:r>
          </w:p>
        </w:tc>
        <w:tc>
          <w:tcPr>
            <w:tcW w:w="763" w:type="dxa"/>
          </w:tcPr>
          <w:p w:rsidR="00E84699" w:rsidRDefault="00E84699" w:rsidP="00E2562A">
            <w:pPr>
              <w:pStyle w:val="Text"/>
            </w:pPr>
            <w:r>
              <w:t>1</w:t>
            </w:r>
          </w:p>
        </w:tc>
        <w:tc>
          <w:tcPr>
            <w:tcW w:w="1330" w:type="dxa"/>
          </w:tcPr>
          <w:p w:rsidR="00E84699" w:rsidRDefault="00E84699" w:rsidP="00E2562A">
            <w:pPr>
              <w:pStyle w:val="Text"/>
            </w:pPr>
            <w:r>
              <w:t>0</w:t>
            </w:r>
          </w:p>
        </w:tc>
        <w:tc>
          <w:tcPr>
            <w:tcW w:w="1533" w:type="dxa"/>
          </w:tcPr>
          <w:p w:rsidR="00E84699" w:rsidRDefault="00E84699" w:rsidP="00E2562A">
            <w:pPr>
              <w:pStyle w:val="Text"/>
            </w:pPr>
            <w:r>
              <w:t>Nein</w:t>
            </w:r>
          </w:p>
        </w:tc>
      </w:tr>
    </w:tbl>
    <w:p w:rsidR="00E84699" w:rsidRPr="00FF18AF" w:rsidRDefault="00FC458D" w:rsidP="00FC458D">
      <w:pPr>
        <w:pStyle w:val="Caption"/>
      </w:pPr>
      <w:bookmarkStart w:id="144" w:name="_Toc510789151"/>
      <w:r>
        <w:t xml:space="preserve">Tabelle </w:t>
      </w:r>
      <w:r>
        <w:fldChar w:fldCharType="begin"/>
      </w:r>
      <w:r>
        <w:instrText xml:space="preserve"> SEQ Tabelle \* ARABIC </w:instrText>
      </w:r>
      <w:r>
        <w:fldChar w:fldCharType="separate"/>
      </w:r>
      <w:r w:rsidR="001108DB">
        <w:rPr>
          <w:noProof/>
        </w:rPr>
        <w:t>34</w:t>
      </w:r>
      <w:r>
        <w:fldChar w:fldCharType="end"/>
      </w:r>
      <w:r w:rsidRPr="002A7DF9">
        <w:t xml:space="preserve"> - Geplante Tagesziele Tag </w:t>
      </w:r>
      <w:r>
        <w:t>6</w:t>
      </w:r>
      <w:bookmarkEnd w:id="144"/>
    </w:p>
    <w:tbl>
      <w:tblPr>
        <w:tblStyle w:val="TableGrid"/>
        <w:tblW w:w="9242" w:type="dxa"/>
        <w:tblLook w:val="04A0" w:firstRow="1" w:lastRow="0" w:firstColumn="1" w:lastColumn="0" w:noHBand="0" w:noVBand="1"/>
      </w:tblPr>
      <w:tblGrid>
        <w:gridCol w:w="6379"/>
        <w:gridCol w:w="1311"/>
        <w:gridCol w:w="986"/>
        <w:gridCol w:w="566"/>
      </w:tblGrid>
      <w:tr w:rsidR="00E84699" w:rsidRPr="00FF18AF" w:rsidTr="00E84699">
        <w:trPr>
          <w:cnfStyle w:val="100000000000" w:firstRow="1" w:lastRow="0" w:firstColumn="0" w:lastColumn="0" w:oddVBand="0" w:evenVBand="0" w:oddHBand="0" w:evenHBand="0" w:firstRowFirstColumn="0" w:firstRowLastColumn="0" w:lastRowFirstColumn="0" w:lastRowLastColumn="0"/>
        </w:trPr>
        <w:tc>
          <w:tcPr>
            <w:tcW w:w="6379" w:type="dxa"/>
          </w:tcPr>
          <w:p w:rsidR="00E84699" w:rsidRPr="00FF18AF" w:rsidRDefault="00E84699" w:rsidP="00E2562A">
            <w:pPr>
              <w:pStyle w:val="Text"/>
            </w:pPr>
            <w:r w:rsidRPr="00FF18AF">
              <w:t>Tätigkeit</w:t>
            </w:r>
          </w:p>
        </w:tc>
        <w:tc>
          <w:tcPr>
            <w:tcW w:w="1311" w:type="dxa"/>
          </w:tcPr>
          <w:p w:rsidR="00E84699" w:rsidRPr="00FF18AF" w:rsidRDefault="00E84699" w:rsidP="00E2562A">
            <w:pPr>
              <w:pStyle w:val="Text"/>
            </w:pPr>
            <w:r w:rsidRPr="00FF18AF">
              <w:t>Zeit</w:t>
            </w:r>
          </w:p>
        </w:tc>
        <w:tc>
          <w:tcPr>
            <w:tcW w:w="986" w:type="dxa"/>
          </w:tcPr>
          <w:p w:rsidR="00E84699" w:rsidRPr="00FF18AF" w:rsidRDefault="00E84699" w:rsidP="00E2562A">
            <w:pPr>
              <w:pStyle w:val="Text"/>
            </w:pPr>
            <w:r w:rsidRPr="00FF18AF">
              <w:t>Aufwand</w:t>
            </w:r>
          </w:p>
        </w:tc>
        <w:tc>
          <w:tcPr>
            <w:tcW w:w="566" w:type="dxa"/>
          </w:tcPr>
          <w:p w:rsidR="00E84699" w:rsidRPr="00FF18AF" w:rsidRDefault="00E84699" w:rsidP="00E2562A">
            <w:pPr>
              <w:pStyle w:val="Text"/>
            </w:pPr>
            <w:r w:rsidRPr="00FF18AF">
              <w:t>Ziel</w:t>
            </w:r>
          </w:p>
        </w:tc>
      </w:tr>
      <w:tr w:rsidR="00E84699" w:rsidRPr="00FF18AF" w:rsidTr="00E84699">
        <w:tc>
          <w:tcPr>
            <w:tcW w:w="6379" w:type="dxa"/>
          </w:tcPr>
          <w:p w:rsidR="00E84699" w:rsidRPr="00FF18AF" w:rsidRDefault="00E84699" w:rsidP="00E2562A">
            <w:pPr>
              <w:pStyle w:val="Text"/>
            </w:pPr>
            <w:r>
              <w:t>Fertigstellung der serverseitigen Validierung.</w:t>
            </w:r>
          </w:p>
        </w:tc>
        <w:tc>
          <w:tcPr>
            <w:tcW w:w="1311" w:type="dxa"/>
          </w:tcPr>
          <w:p w:rsidR="00E84699" w:rsidRDefault="00E84699" w:rsidP="00E2562A">
            <w:pPr>
              <w:pStyle w:val="Text"/>
            </w:pPr>
            <w:r>
              <w:t>8.30 – 12.00</w:t>
            </w:r>
          </w:p>
          <w:p w:rsidR="00E84699" w:rsidRPr="00FF18AF" w:rsidRDefault="00E84699" w:rsidP="00E2562A">
            <w:pPr>
              <w:pStyle w:val="Text"/>
            </w:pPr>
            <w:r>
              <w:t>12.45 – 14.45</w:t>
            </w:r>
          </w:p>
        </w:tc>
        <w:tc>
          <w:tcPr>
            <w:tcW w:w="986" w:type="dxa"/>
          </w:tcPr>
          <w:p w:rsidR="00E84699" w:rsidRPr="00FF18AF" w:rsidRDefault="00E84699" w:rsidP="00E2562A">
            <w:pPr>
              <w:pStyle w:val="Text"/>
            </w:pPr>
            <w:r>
              <w:t>5.5</w:t>
            </w:r>
          </w:p>
        </w:tc>
        <w:tc>
          <w:tcPr>
            <w:tcW w:w="566" w:type="dxa"/>
          </w:tcPr>
          <w:p w:rsidR="00E84699" w:rsidRPr="00FF18AF" w:rsidRDefault="00E84699" w:rsidP="00E2562A">
            <w:pPr>
              <w:pStyle w:val="Text"/>
            </w:pPr>
            <w:r>
              <w:t>1</w:t>
            </w:r>
          </w:p>
        </w:tc>
      </w:tr>
      <w:tr w:rsidR="00E84699" w:rsidRPr="00FF18AF" w:rsidTr="00E84699">
        <w:tc>
          <w:tcPr>
            <w:tcW w:w="6379" w:type="dxa"/>
          </w:tcPr>
          <w:p w:rsidR="00E84699" w:rsidRDefault="00E84699" w:rsidP="00E2562A">
            <w:pPr>
              <w:pStyle w:val="Text"/>
            </w:pPr>
            <w:r>
              <w:t>Durchführen der Tests</w:t>
            </w:r>
          </w:p>
        </w:tc>
        <w:tc>
          <w:tcPr>
            <w:tcW w:w="1311" w:type="dxa"/>
          </w:tcPr>
          <w:p w:rsidR="00E84699" w:rsidRDefault="00E84699" w:rsidP="00E2562A">
            <w:pPr>
              <w:pStyle w:val="Text"/>
            </w:pPr>
            <w:r>
              <w:t>14.45 – 15.45</w:t>
            </w:r>
          </w:p>
        </w:tc>
        <w:tc>
          <w:tcPr>
            <w:tcW w:w="986" w:type="dxa"/>
          </w:tcPr>
          <w:p w:rsidR="00E84699" w:rsidRDefault="00E84699" w:rsidP="00E2562A">
            <w:pPr>
              <w:pStyle w:val="Text"/>
            </w:pPr>
            <w:r>
              <w:t>1</w:t>
            </w:r>
          </w:p>
        </w:tc>
        <w:tc>
          <w:tcPr>
            <w:tcW w:w="566" w:type="dxa"/>
          </w:tcPr>
          <w:p w:rsidR="00E84699" w:rsidRDefault="00E84699" w:rsidP="00E2562A">
            <w:pPr>
              <w:pStyle w:val="Text"/>
            </w:pPr>
            <w:r>
              <w:t>3</w:t>
            </w:r>
          </w:p>
        </w:tc>
      </w:tr>
      <w:tr w:rsidR="00E84699" w:rsidRPr="00FF18AF" w:rsidTr="00E84699">
        <w:tc>
          <w:tcPr>
            <w:tcW w:w="6379" w:type="dxa"/>
          </w:tcPr>
          <w:p w:rsidR="00E84699" w:rsidRDefault="00E84699" w:rsidP="00E2562A">
            <w:pPr>
              <w:pStyle w:val="Text"/>
            </w:pPr>
            <w:r>
              <w:t>Suche eines Parameters</w:t>
            </w:r>
          </w:p>
        </w:tc>
        <w:tc>
          <w:tcPr>
            <w:tcW w:w="1311" w:type="dxa"/>
          </w:tcPr>
          <w:p w:rsidR="00E84699" w:rsidRDefault="00E84699" w:rsidP="00E2562A">
            <w:pPr>
              <w:pStyle w:val="Text"/>
            </w:pPr>
            <w:r>
              <w:t>15.45 – 16.45</w:t>
            </w:r>
          </w:p>
        </w:tc>
        <w:tc>
          <w:tcPr>
            <w:tcW w:w="986" w:type="dxa"/>
          </w:tcPr>
          <w:p w:rsidR="00E84699" w:rsidRDefault="00E84699" w:rsidP="00E2562A">
            <w:pPr>
              <w:pStyle w:val="Text"/>
            </w:pPr>
            <w:r>
              <w:t>1</w:t>
            </w:r>
          </w:p>
        </w:tc>
        <w:tc>
          <w:tcPr>
            <w:tcW w:w="566" w:type="dxa"/>
          </w:tcPr>
          <w:p w:rsidR="00E84699" w:rsidRDefault="00E84699" w:rsidP="00E2562A">
            <w:pPr>
              <w:pStyle w:val="Text"/>
            </w:pPr>
            <w:r>
              <w:t>2</w:t>
            </w:r>
          </w:p>
        </w:tc>
      </w:tr>
      <w:tr w:rsidR="00E84699" w:rsidRPr="00FF18AF" w:rsidTr="00E84699">
        <w:tc>
          <w:tcPr>
            <w:tcW w:w="6379" w:type="dxa"/>
          </w:tcPr>
          <w:p w:rsidR="00E84699" w:rsidRDefault="00E84699" w:rsidP="00E2562A">
            <w:pPr>
              <w:pStyle w:val="Text"/>
            </w:pPr>
            <w:r>
              <w:t>Arbeitsjournal</w:t>
            </w:r>
          </w:p>
        </w:tc>
        <w:tc>
          <w:tcPr>
            <w:tcW w:w="1311" w:type="dxa"/>
          </w:tcPr>
          <w:p w:rsidR="00E84699" w:rsidRDefault="00E84699" w:rsidP="00E2562A">
            <w:pPr>
              <w:pStyle w:val="Text"/>
            </w:pPr>
            <w:r>
              <w:t>16.45 – 17.15</w:t>
            </w:r>
          </w:p>
        </w:tc>
        <w:tc>
          <w:tcPr>
            <w:tcW w:w="986" w:type="dxa"/>
          </w:tcPr>
          <w:p w:rsidR="00E84699" w:rsidRDefault="00E84699" w:rsidP="00E2562A">
            <w:pPr>
              <w:pStyle w:val="Text"/>
            </w:pPr>
            <w:r>
              <w:t>0.5</w:t>
            </w:r>
          </w:p>
        </w:tc>
        <w:tc>
          <w:tcPr>
            <w:tcW w:w="566" w:type="dxa"/>
          </w:tcPr>
          <w:p w:rsidR="00E84699" w:rsidRDefault="00E84699" w:rsidP="00E2562A">
            <w:pPr>
              <w:pStyle w:val="Text"/>
            </w:pPr>
            <w:r>
              <w:t>-</w:t>
            </w:r>
          </w:p>
        </w:tc>
      </w:tr>
    </w:tbl>
    <w:p w:rsidR="00E84699" w:rsidRPr="00FF18AF" w:rsidRDefault="009E04B4" w:rsidP="009E04B4">
      <w:pPr>
        <w:pStyle w:val="Caption"/>
      </w:pPr>
      <w:bookmarkStart w:id="145" w:name="_Toc510789152"/>
      <w:r>
        <w:t xml:space="preserve">Tabelle </w:t>
      </w:r>
      <w:r>
        <w:fldChar w:fldCharType="begin"/>
      </w:r>
      <w:r>
        <w:instrText xml:space="preserve"> SEQ Tabelle \* ARABIC </w:instrText>
      </w:r>
      <w:r>
        <w:fldChar w:fldCharType="separate"/>
      </w:r>
      <w:r w:rsidR="001108DB">
        <w:rPr>
          <w:noProof/>
        </w:rPr>
        <w:t>35</w:t>
      </w:r>
      <w:r>
        <w:fldChar w:fldCharType="end"/>
      </w:r>
      <w:r w:rsidRPr="00E67E66">
        <w:t xml:space="preserve"> - Tätigkeiten Tag </w:t>
      </w:r>
      <w:r>
        <w:t>6</w:t>
      </w:r>
      <w:bookmarkEnd w:id="145"/>
    </w:p>
    <w:tbl>
      <w:tblPr>
        <w:tblStyle w:val="TableGrid"/>
        <w:tblW w:w="0" w:type="auto"/>
        <w:tblLook w:val="04A0" w:firstRow="1" w:lastRow="0" w:firstColumn="1" w:lastColumn="0" w:noHBand="0" w:noVBand="1"/>
      </w:tblPr>
      <w:tblGrid>
        <w:gridCol w:w="9242"/>
      </w:tblGrid>
      <w:tr w:rsidR="00E84699"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E84699" w:rsidRPr="00FF18AF" w:rsidRDefault="00E84699" w:rsidP="00E2562A">
            <w:pPr>
              <w:pStyle w:val="Text"/>
            </w:pPr>
            <w:r w:rsidRPr="00FF18AF">
              <w:t>Probleme</w:t>
            </w:r>
          </w:p>
        </w:tc>
      </w:tr>
      <w:tr w:rsidR="00E84699" w:rsidRPr="00FF18AF" w:rsidTr="00E2562A">
        <w:tc>
          <w:tcPr>
            <w:tcW w:w="9242" w:type="dxa"/>
          </w:tcPr>
          <w:p w:rsidR="00E84699" w:rsidRPr="00FF18AF" w:rsidRDefault="00E84699" w:rsidP="00E2562A">
            <w:pPr>
              <w:pStyle w:val="Text"/>
            </w:pPr>
            <w:r>
              <w:t>Ich bin bei der serverseitigen Validierung lange stecken geblieben, da ich null in die API bekam. Nachdem Visual Studio abgestürzt ist ging es. Ich habe die ganze Zeit das Problem beim Inputbinding gesucht. Dadurch habe ich viel Zeit verloren.</w:t>
            </w:r>
          </w:p>
        </w:tc>
      </w:tr>
    </w:tbl>
    <w:p w:rsidR="00E84699" w:rsidRPr="00FF18AF" w:rsidRDefault="00103B5E" w:rsidP="00103B5E">
      <w:pPr>
        <w:pStyle w:val="Caption"/>
      </w:pPr>
      <w:bookmarkStart w:id="146" w:name="_Toc510789153"/>
      <w:r>
        <w:t xml:space="preserve">Tabelle </w:t>
      </w:r>
      <w:r>
        <w:fldChar w:fldCharType="begin"/>
      </w:r>
      <w:r>
        <w:instrText xml:space="preserve"> SEQ Tabelle \* ARABIC </w:instrText>
      </w:r>
      <w:r>
        <w:fldChar w:fldCharType="separate"/>
      </w:r>
      <w:r w:rsidR="001108DB">
        <w:rPr>
          <w:noProof/>
        </w:rPr>
        <w:t>36</w:t>
      </w:r>
      <w:r>
        <w:fldChar w:fldCharType="end"/>
      </w:r>
      <w:r w:rsidRPr="006A1136">
        <w:t xml:space="preserve"> - Probleme Tag </w:t>
      </w:r>
      <w:r>
        <w:t>6</w:t>
      </w:r>
      <w:bookmarkEnd w:id="146"/>
    </w:p>
    <w:tbl>
      <w:tblPr>
        <w:tblStyle w:val="TableGrid"/>
        <w:tblW w:w="0" w:type="auto"/>
        <w:tblLook w:val="04A0" w:firstRow="1" w:lastRow="0" w:firstColumn="1" w:lastColumn="0" w:noHBand="0" w:noVBand="1"/>
      </w:tblPr>
      <w:tblGrid>
        <w:gridCol w:w="9242"/>
      </w:tblGrid>
      <w:tr w:rsidR="00E84699"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E84699" w:rsidRPr="00FF18AF" w:rsidRDefault="00E84699" w:rsidP="00E2562A">
            <w:pPr>
              <w:pStyle w:val="Text"/>
            </w:pPr>
            <w:r w:rsidRPr="00FF18AF">
              <w:t>Hilfestellung</w:t>
            </w:r>
          </w:p>
        </w:tc>
      </w:tr>
      <w:tr w:rsidR="00E84699" w:rsidRPr="00FF18AF" w:rsidTr="00E2562A">
        <w:tc>
          <w:tcPr>
            <w:tcW w:w="9242" w:type="dxa"/>
          </w:tcPr>
          <w:p w:rsidR="00E84699" w:rsidRPr="00FF18AF" w:rsidRDefault="00E84699" w:rsidP="00E2562A">
            <w:pPr>
              <w:pStyle w:val="Text"/>
            </w:pPr>
            <w:r>
              <w:t>Ich habe Martin Tinner gefragt, wie ich es in der Dokumentation mit den vielen englischen Fachbegriffen regeln soll, da ich versucht habe alle zu übersetzen. Auf Rat von ihm, werde ich einfach all jene, die nicht geläufig sind ins Glossar aufnehmen.</w:t>
            </w:r>
          </w:p>
        </w:tc>
      </w:tr>
    </w:tbl>
    <w:p w:rsidR="00E84699" w:rsidRPr="00FF18AF" w:rsidRDefault="00931509" w:rsidP="00931509">
      <w:pPr>
        <w:pStyle w:val="Caption"/>
      </w:pPr>
      <w:bookmarkStart w:id="147" w:name="_Toc510789154"/>
      <w:r>
        <w:t xml:space="preserve">Tabelle </w:t>
      </w:r>
      <w:r>
        <w:fldChar w:fldCharType="begin"/>
      </w:r>
      <w:r>
        <w:instrText xml:space="preserve"> SEQ Tabelle \* ARABIC </w:instrText>
      </w:r>
      <w:r>
        <w:fldChar w:fldCharType="separate"/>
      </w:r>
      <w:r w:rsidR="001108DB">
        <w:rPr>
          <w:noProof/>
        </w:rPr>
        <w:t>37</w:t>
      </w:r>
      <w:r>
        <w:fldChar w:fldCharType="end"/>
      </w:r>
      <w:r w:rsidRPr="001166EA">
        <w:t xml:space="preserve"> - Hilfestellung Tag </w:t>
      </w:r>
      <w:r>
        <w:t>6</w:t>
      </w:r>
      <w:bookmarkEnd w:id="147"/>
    </w:p>
    <w:tbl>
      <w:tblPr>
        <w:tblStyle w:val="TableGrid"/>
        <w:tblW w:w="0" w:type="auto"/>
        <w:tblLook w:val="04A0" w:firstRow="1" w:lastRow="0" w:firstColumn="1" w:lastColumn="0" w:noHBand="0" w:noVBand="1"/>
      </w:tblPr>
      <w:tblGrid>
        <w:gridCol w:w="9242"/>
      </w:tblGrid>
      <w:tr w:rsidR="00E84699"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CA0B92" w:rsidRPr="00CA0B92" w:rsidRDefault="00CA0B92" w:rsidP="00E2562A">
            <w:pPr>
              <w:pStyle w:val="Text"/>
              <w:rPr>
                <w:b w:val="0"/>
              </w:rPr>
            </w:pPr>
            <w:r>
              <w:t>Tagesreflexion</w:t>
            </w:r>
          </w:p>
        </w:tc>
      </w:tr>
      <w:tr w:rsidR="00E84699" w:rsidRPr="00FF18AF" w:rsidTr="00E2562A">
        <w:tc>
          <w:tcPr>
            <w:tcW w:w="9242" w:type="dxa"/>
          </w:tcPr>
          <w:p w:rsidR="00E84699" w:rsidRPr="00FF18AF" w:rsidRDefault="00E84699" w:rsidP="00E2562A">
            <w:pPr>
              <w:pStyle w:val="Text"/>
            </w:pPr>
            <w:r>
              <w:t>Ich habe viel Zeit verloren mit dem Problem von Visual Studio</w:t>
            </w:r>
            <w:r w:rsidR="00CA6A40">
              <w:t>,</w:t>
            </w:r>
            <w:r>
              <w:t xml:space="preserve"> </w:t>
            </w:r>
            <w:r w:rsidR="00A124A4">
              <w:t>k</w:t>
            </w:r>
            <w:r>
              <w:t xml:space="preserve">onnte jedoch sehr schnell eine Möglichkeit fürs Suchen erarbeiten, was mich einiges an Zeit aufholen liess. </w:t>
            </w:r>
          </w:p>
        </w:tc>
      </w:tr>
    </w:tbl>
    <w:p w:rsidR="00E84699" w:rsidRPr="00FF18AF" w:rsidRDefault="007B61B9" w:rsidP="007B61B9">
      <w:pPr>
        <w:pStyle w:val="Caption"/>
      </w:pPr>
      <w:bookmarkStart w:id="148" w:name="_Toc510789155"/>
      <w:r>
        <w:t xml:space="preserve">Tabelle </w:t>
      </w:r>
      <w:r>
        <w:fldChar w:fldCharType="begin"/>
      </w:r>
      <w:r>
        <w:instrText xml:space="preserve"> SEQ Tabelle \* ARABIC </w:instrText>
      </w:r>
      <w:r>
        <w:fldChar w:fldCharType="separate"/>
      </w:r>
      <w:r w:rsidR="001108DB">
        <w:rPr>
          <w:noProof/>
        </w:rPr>
        <w:t>38</w:t>
      </w:r>
      <w:r>
        <w:fldChar w:fldCharType="end"/>
      </w:r>
      <w:r w:rsidRPr="0037302A">
        <w:t xml:space="preserve"> - Tagesreflexion Tag </w:t>
      </w:r>
      <w:r>
        <w:t>6</w:t>
      </w:r>
      <w:bookmarkEnd w:id="148"/>
    </w:p>
    <w:p w:rsidR="00E84699" w:rsidRPr="00FF18AF" w:rsidRDefault="00E84699" w:rsidP="00E84699">
      <w:pPr>
        <w:pStyle w:val="Text"/>
        <w:rPr>
          <w:b/>
        </w:rPr>
      </w:pPr>
      <w:r w:rsidRPr="00FF18AF">
        <w:rPr>
          <w:b/>
        </w:rPr>
        <w:t>Ich bin</w:t>
      </w:r>
      <w:r w:rsidRPr="00FF18AF">
        <w:rPr>
          <w:b/>
          <w:noProof/>
          <w:lang w:eastAsia="de-CH"/>
        </w:rPr>
        <w:drawing>
          <wp:anchor distT="0" distB="0" distL="114300" distR="114300" simplePos="0" relativeHeight="251674624" behindDoc="1" locked="1" layoutInCell="1" allowOverlap="1" wp14:anchorId="2FEB4766" wp14:editId="701EE067">
            <wp:simplePos x="0" y="0"/>
            <wp:positionH relativeFrom="column">
              <wp:posOffset>1905</wp:posOffset>
            </wp:positionH>
            <wp:positionV relativeFrom="paragraph">
              <wp:posOffset>635</wp:posOffset>
            </wp:positionV>
            <wp:extent cx="4048690" cy="1333686"/>
            <wp:effectExtent l="0" t="0" r="0" b="0"/>
            <wp:wrapNone/>
            <wp:docPr id="47"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FF18AF">
        <w:rPr>
          <w:b/>
          <w:noProof/>
          <w:lang w:eastAsia="de-CH"/>
        </w:rPr>
        <w:drawing>
          <wp:anchor distT="0" distB="0" distL="114300" distR="114300" simplePos="0" relativeHeight="251675648" behindDoc="1" locked="1" layoutInCell="1" allowOverlap="1" wp14:anchorId="6B93D324" wp14:editId="2117F282">
            <wp:simplePos x="0" y="0"/>
            <wp:positionH relativeFrom="column">
              <wp:posOffset>1697355</wp:posOffset>
            </wp:positionH>
            <wp:positionV relativeFrom="paragraph">
              <wp:posOffset>10160</wp:posOffset>
            </wp:positionV>
            <wp:extent cx="4048125" cy="1333500"/>
            <wp:effectExtent l="0" t="0" r="0" b="0"/>
            <wp:wrapNone/>
            <wp:docPr id="48"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FF18AF">
        <w:rPr>
          <w:b/>
        </w:rPr>
        <w:t>:</w:t>
      </w:r>
    </w:p>
    <w:p w:rsidR="00E84699" w:rsidRPr="00FF18AF" w:rsidRDefault="00E84699" w:rsidP="00E84699">
      <w:pPr>
        <w:pStyle w:val="Text"/>
        <w:numPr>
          <w:ilvl w:val="0"/>
          <w:numId w:val="40"/>
        </w:numPr>
      </w:pPr>
      <w:r w:rsidRPr="00FF18AF">
        <w:t>Voraus</w:t>
      </w:r>
    </w:p>
    <w:p w:rsidR="00E84699" w:rsidRPr="00EE390E" w:rsidRDefault="00E84699" w:rsidP="00E84699">
      <w:pPr>
        <w:pStyle w:val="Text"/>
        <w:numPr>
          <w:ilvl w:val="0"/>
          <w:numId w:val="40"/>
        </w:numPr>
        <w:rPr>
          <w:b/>
        </w:rPr>
      </w:pPr>
      <w:r w:rsidRPr="00EE390E">
        <w:rPr>
          <w:b/>
        </w:rPr>
        <w:t>Im Plan</w:t>
      </w:r>
    </w:p>
    <w:p w:rsidR="00E84699" w:rsidRDefault="00E84699" w:rsidP="00E84699">
      <w:pPr>
        <w:pStyle w:val="Text"/>
        <w:numPr>
          <w:ilvl w:val="0"/>
          <w:numId w:val="40"/>
        </w:numPr>
      </w:pPr>
      <w:r w:rsidRPr="00FF18AF">
        <w:t>In Verzug</w:t>
      </w:r>
    </w:p>
    <w:p w:rsidR="00E84699" w:rsidRDefault="00E84699">
      <w:pPr>
        <w:spacing w:line="240" w:lineRule="auto"/>
      </w:pPr>
      <w:r>
        <w:br w:type="page"/>
      </w:r>
    </w:p>
    <w:p w:rsidR="004F5A11" w:rsidRDefault="004F5A11" w:rsidP="00E84699">
      <w:pPr>
        <w:pStyle w:val="Heading2"/>
      </w:pPr>
      <w:bookmarkStart w:id="149" w:name="_Toc510789249"/>
      <w:r>
        <w:lastRenderedPageBreak/>
        <w:t>Tagesjournal vom 29.03.2018</w:t>
      </w:r>
      <w:bookmarkEnd w:id="149"/>
    </w:p>
    <w:tbl>
      <w:tblPr>
        <w:tblStyle w:val="TableGrid"/>
        <w:tblW w:w="9242" w:type="dxa"/>
        <w:tblLook w:val="04A0" w:firstRow="1" w:lastRow="0" w:firstColumn="1" w:lastColumn="0" w:noHBand="0" w:noVBand="1"/>
      </w:tblPr>
      <w:tblGrid>
        <w:gridCol w:w="425"/>
        <w:gridCol w:w="4488"/>
        <w:gridCol w:w="701"/>
        <w:gridCol w:w="765"/>
        <w:gridCol w:w="1329"/>
        <w:gridCol w:w="1534"/>
      </w:tblGrid>
      <w:tr w:rsidR="004F5A11" w:rsidRPr="00FF18AF" w:rsidTr="004F5A11">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4F5A11" w:rsidRPr="00FF18AF" w:rsidRDefault="004F5A11" w:rsidP="00E2562A">
            <w:pPr>
              <w:pStyle w:val="Text"/>
            </w:pPr>
            <w:r w:rsidRPr="00FF18AF">
              <w:t>Geplante Tagesziele</w:t>
            </w:r>
          </w:p>
        </w:tc>
      </w:tr>
      <w:tr w:rsidR="004F5A11" w:rsidRPr="00FF18AF" w:rsidTr="004F5A11">
        <w:tc>
          <w:tcPr>
            <w:tcW w:w="425" w:type="dxa"/>
          </w:tcPr>
          <w:p w:rsidR="004F5A11" w:rsidRPr="00FF18AF" w:rsidRDefault="004F5A11" w:rsidP="00E2562A">
            <w:pPr>
              <w:pStyle w:val="Text"/>
              <w:rPr>
                <w:b/>
              </w:rPr>
            </w:pPr>
            <w:r w:rsidRPr="00FF18AF">
              <w:rPr>
                <w:b/>
              </w:rPr>
              <w:t>Nr.</w:t>
            </w:r>
          </w:p>
        </w:tc>
        <w:tc>
          <w:tcPr>
            <w:tcW w:w="4488" w:type="dxa"/>
          </w:tcPr>
          <w:p w:rsidR="004F5A11" w:rsidRPr="00FF18AF" w:rsidRDefault="004F5A11" w:rsidP="00E2562A">
            <w:pPr>
              <w:pStyle w:val="Text"/>
              <w:rPr>
                <w:b/>
              </w:rPr>
            </w:pPr>
            <w:r w:rsidRPr="00FF18AF">
              <w:rPr>
                <w:b/>
              </w:rPr>
              <w:t>Ziel</w:t>
            </w:r>
          </w:p>
        </w:tc>
        <w:tc>
          <w:tcPr>
            <w:tcW w:w="701" w:type="dxa"/>
          </w:tcPr>
          <w:p w:rsidR="004F5A11" w:rsidRPr="00FF18AF" w:rsidRDefault="004F5A11" w:rsidP="00E2562A">
            <w:pPr>
              <w:pStyle w:val="Text"/>
              <w:rPr>
                <w:b/>
              </w:rPr>
            </w:pPr>
            <w:r w:rsidRPr="00FF18AF">
              <w:rPr>
                <w:b/>
              </w:rPr>
              <w:t>Soll</w:t>
            </w:r>
          </w:p>
        </w:tc>
        <w:tc>
          <w:tcPr>
            <w:tcW w:w="765" w:type="dxa"/>
          </w:tcPr>
          <w:p w:rsidR="004F5A11" w:rsidRPr="00FF18AF" w:rsidRDefault="004F5A11" w:rsidP="00E2562A">
            <w:pPr>
              <w:pStyle w:val="Text"/>
              <w:rPr>
                <w:b/>
              </w:rPr>
            </w:pPr>
            <w:r w:rsidRPr="00FF18AF">
              <w:rPr>
                <w:b/>
              </w:rPr>
              <w:t>Ist</w:t>
            </w:r>
          </w:p>
        </w:tc>
        <w:tc>
          <w:tcPr>
            <w:tcW w:w="1329" w:type="dxa"/>
          </w:tcPr>
          <w:p w:rsidR="004F5A11" w:rsidRPr="00FF18AF" w:rsidRDefault="004F5A11" w:rsidP="00E2562A">
            <w:pPr>
              <w:pStyle w:val="Text"/>
              <w:rPr>
                <w:b/>
              </w:rPr>
            </w:pPr>
            <w:r w:rsidRPr="00FF18AF">
              <w:rPr>
                <w:b/>
              </w:rPr>
              <w:t>Abweichung</w:t>
            </w:r>
          </w:p>
        </w:tc>
        <w:tc>
          <w:tcPr>
            <w:tcW w:w="1534" w:type="dxa"/>
          </w:tcPr>
          <w:p w:rsidR="004F5A11" w:rsidRPr="00FF18AF" w:rsidRDefault="004F5A11" w:rsidP="00E2562A">
            <w:pPr>
              <w:pStyle w:val="Text"/>
              <w:rPr>
                <w:b/>
              </w:rPr>
            </w:pPr>
            <w:r w:rsidRPr="00FF18AF">
              <w:rPr>
                <w:b/>
              </w:rPr>
              <w:t>Abgeschlossen</w:t>
            </w:r>
          </w:p>
        </w:tc>
      </w:tr>
      <w:tr w:rsidR="004F5A11" w:rsidRPr="008B6AF0" w:rsidTr="004F5A11">
        <w:tc>
          <w:tcPr>
            <w:tcW w:w="425" w:type="dxa"/>
          </w:tcPr>
          <w:p w:rsidR="004F5A11" w:rsidRPr="008B6AF0" w:rsidRDefault="004F5A11" w:rsidP="00E2562A">
            <w:pPr>
              <w:pStyle w:val="Text"/>
            </w:pPr>
            <w:r>
              <w:t>1</w:t>
            </w:r>
          </w:p>
        </w:tc>
        <w:tc>
          <w:tcPr>
            <w:tcW w:w="4488" w:type="dxa"/>
          </w:tcPr>
          <w:p w:rsidR="004F5A11" w:rsidRPr="008B6AF0" w:rsidRDefault="004F5A11" w:rsidP="00E2562A">
            <w:pPr>
              <w:pStyle w:val="Text"/>
            </w:pPr>
            <w:r>
              <w:t>Suche eines Parameters</w:t>
            </w:r>
          </w:p>
        </w:tc>
        <w:tc>
          <w:tcPr>
            <w:tcW w:w="701" w:type="dxa"/>
          </w:tcPr>
          <w:p w:rsidR="004F5A11" w:rsidRPr="008B6AF0" w:rsidRDefault="004F5A11" w:rsidP="00E2562A">
            <w:pPr>
              <w:pStyle w:val="Text"/>
            </w:pPr>
            <w:r>
              <w:t>6.5</w:t>
            </w:r>
          </w:p>
        </w:tc>
        <w:tc>
          <w:tcPr>
            <w:tcW w:w="765" w:type="dxa"/>
          </w:tcPr>
          <w:p w:rsidR="004F5A11" w:rsidRPr="008B6AF0" w:rsidRDefault="004F5A11" w:rsidP="00E2562A">
            <w:pPr>
              <w:pStyle w:val="Text"/>
            </w:pPr>
            <w:r>
              <w:t>7.5</w:t>
            </w:r>
          </w:p>
        </w:tc>
        <w:tc>
          <w:tcPr>
            <w:tcW w:w="1329" w:type="dxa"/>
          </w:tcPr>
          <w:p w:rsidR="004F5A11" w:rsidRPr="008B6AF0" w:rsidRDefault="004F5A11" w:rsidP="00E2562A">
            <w:pPr>
              <w:pStyle w:val="Text"/>
            </w:pPr>
            <w:r>
              <w:t>+1</w:t>
            </w:r>
          </w:p>
        </w:tc>
        <w:tc>
          <w:tcPr>
            <w:tcW w:w="1534" w:type="dxa"/>
          </w:tcPr>
          <w:p w:rsidR="004F5A11" w:rsidRPr="008B6AF0" w:rsidRDefault="004F5A11" w:rsidP="00E2562A">
            <w:pPr>
              <w:pStyle w:val="Text"/>
            </w:pPr>
            <w:r>
              <w:t>Ja</w:t>
            </w:r>
          </w:p>
        </w:tc>
      </w:tr>
      <w:tr w:rsidR="004F5A11" w:rsidRPr="008B6AF0" w:rsidTr="004F5A11">
        <w:tc>
          <w:tcPr>
            <w:tcW w:w="425" w:type="dxa"/>
          </w:tcPr>
          <w:p w:rsidR="004F5A11" w:rsidRDefault="004F5A11" w:rsidP="00E2562A">
            <w:pPr>
              <w:pStyle w:val="Text"/>
            </w:pPr>
            <w:r>
              <w:t>2</w:t>
            </w:r>
          </w:p>
        </w:tc>
        <w:tc>
          <w:tcPr>
            <w:tcW w:w="4488" w:type="dxa"/>
          </w:tcPr>
          <w:p w:rsidR="004F5A11" w:rsidRDefault="004F5A11" w:rsidP="00E2562A">
            <w:pPr>
              <w:pStyle w:val="Text"/>
            </w:pPr>
            <w:r>
              <w:t>Testen</w:t>
            </w:r>
          </w:p>
        </w:tc>
        <w:tc>
          <w:tcPr>
            <w:tcW w:w="701" w:type="dxa"/>
          </w:tcPr>
          <w:p w:rsidR="004F5A11" w:rsidRDefault="004F5A11" w:rsidP="00E2562A">
            <w:pPr>
              <w:pStyle w:val="Text"/>
            </w:pPr>
            <w:r>
              <w:t>1</w:t>
            </w:r>
          </w:p>
        </w:tc>
        <w:tc>
          <w:tcPr>
            <w:tcW w:w="765" w:type="dxa"/>
          </w:tcPr>
          <w:p w:rsidR="004F5A11" w:rsidRDefault="004F5A11" w:rsidP="00E2562A">
            <w:pPr>
              <w:pStyle w:val="Text"/>
            </w:pPr>
            <w:r>
              <w:t>0</w:t>
            </w:r>
          </w:p>
        </w:tc>
        <w:tc>
          <w:tcPr>
            <w:tcW w:w="1329" w:type="dxa"/>
          </w:tcPr>
          <w:p w:rsidR="004F5A11" w:rsidRDefault="004F5A11" w:rsidP="00E2562A">
            <w:pPr>
              <w:pStyle w:val="Text"/>
            </w:pPr>
            <w:r>
              <w:t>-1</w:t>
            </w:r>
          </w:p>
        </w:tc>
        <w:tc>
          <w:tcPr>
            <w:tcW w:w="1534" w:type="dxa"/>
          </w:tcPr>
          <w:p w:rsidR="004F5A11" w:rsidRDefault="004F5A11" w:rsidP="00E2562A">
            <w:pPr>
              <w:pStyle w:val="Text"/>
            </w:pPr>
            <w:r>
              <w:t>Nein</w:t>
            </w:r>
          </w:p>
        </w:tc>
      </w:tr>
      <w:tr w:rsidR="004F5A11" w:rsidRPr="008B6AF0" w:rsidTr="004F5A11">
        <w:tc>
          <w:tcPr>
            <w:tcW w:w="425" w:type="dxa"/>
          </w:tcPr>
          <w:p w:rsidR="004F5A11" w:rsidRDefault="004F5A11" w:rsidP="00E2562A">
            <w:pPr>
              <w:pStyle w:val="Text"/>
            </w:pPr>
            <w:r>
              <w:t>3</w:t>
            </w:r>
          </w:p>
        </w:tc>
        <w:tc>
          <w:tcPr>
            <w:tcW w:w="4488" w:type="dxa"/>
          </w:tcPr>
          <w:p w:rsidR="004F5A11" w:rsidRDefault="004F5A11" w:rsidP="00E2562A">
            <w:pPr>
              <w:pStyle w:val="Text"/>
            </w:pPr>
            <w:r>
              <w:t>Kriterien F06 &amp; Aufgabenstellung mit Stand vergleichen</w:t>
            </w:r>
          </w:p>
        </w:tc>
        <w:tc>
          <w:tcPr>
            <w:tcW w:w="701" w:type="dxa"/>
          </w:tcPr>
          <w:p w:rsidR="004F5A11" w:rsidRDefault="004F5A11" w:rsidP="00E2562A">
            <w:pPr>
              <w:pStyle w:val="Text"/>
            </w:pPr>
            <w:r>
              <w:t>0.5</w:t>
            </w:r>
          </w:p>
        </w:tc>
        <w:tc>
          <w:tcPr>
            <w:tcW w:w="765" w:type="dxa"/>
          </w:tcPr>
          <w:p w:rsidR="004F5A11" w:rsidRDefault="004F5A11" w:rsidP="00E2562A">
            <w:pPr>
              <w:pStyle w:val="Text"/>
            </w:pPr>
            <w:r>
              <w:t>0.5</w:t>
            </w:r>
          </w:p>
        </w:tc>
        <w:tc>
          <w:tcPr>
            <w:tcW w:w="1329" w:type="dxa"/>
          </w:tcPr>
          <w:p w:rsidR="004F5A11" w:rsidRDefault="004F5A11" w:rsidP="00E2562A">
            <w:pPr>
              <w:pStyle w:val="Text"/>
            </w:pPr>
            <w:r>
              <w:t>0</w:t>
            </w:r>
          </w:p>
        </w:tc>
        <w:tc>
          <w:tcPr>
            <w:tcW w:w="1534" w:type="dxa"/>
          </w:tcPr>
          <w:p w:rsidR="004F5A11" w:rsidRDefault="004F5A11" w:rsidP="00E2562A">
            <w:pPr>
              <w:pStyle w:val="Text"/>
            </w:pPr>
            <w:r>
              <w:t>Nein</w:t>
            </w:r>
          </w:p>
        </w:tc>
      </w:tr>
    </w:tbl>
    <w:p w:rsidR="004F5A11" w:rsidRPr="00FF18AF" w:rsidRDefault="00FC458D" w:rsidP="00FC458D">
      <w:pPr>
        <w:pStyle w:val="Caption"/>
      </w:pPr>
      <w:bookmarkStart w:id="150" w:name="_Toc510789156"/>
      <w:r>
        <w:t xml:space="preserve">Tabelle </w:t>
      </w:r>
      <w:r>
        <w:fldChar w:fldCharType="begin"/>
      </w:r>
      <w:r>
        <w:instrText xml:space="preserve"> SEQ Tabelle \* ARABIC </w:instrText>
      </w:r>
      <w:r>
        <w:fldChar w:fldCharType="separate"/>
      </w:r>
      <w:r w:rsidR="001108DB">
        <w:rPr>
          <w:noProof/>
        </w:rPr>
        <w:t>39</w:t>
      </w:r>
      <w:r>
        <w:fldChar w:fldCharType="end"/>
      </w:r>
      <w:r w:rsidRPr="00382400">
        <w:t xml:space="preserve"> - Geplante Tagesziele Tag </w:t>
      </w:r>
      <w:r>
        <w:t>7</w:t>
      </w:r>
      <w:bookmarkEnd w:id="150"/>
    </w:p>
    <w:tbl>
      <w:tblPr>
        <w:tblStyle w:val="TableGrid"/>
        <w:tblW w:w="9242" w:type="dxa"/>
        <w:tblLook w:val="04A0" w:firstRow="1" w:lastRow="0" w:firstColumn="1" w:lastColumn="0" w:noHBand="0" w:noVBand="1"/>
      </w:tblPr>
      <w:tblGrid>
        <w:gridCol w:w="6379"/>
        <w:gridCol w:w="1311"/>
        <w:gridCol w:w="986"/>
        <w:gridCol w:w="566"/>
      </w:tblGrid>
      <w:tr w:rsidR="004F5A11" w:rsidRPr="00FF18AF" w:rsidTr="004F5A11">
        <w:trPr>
          <w:cnfStyle w:val="100000000000" w:firstRow="1" w:lastRow="0" w:firstColumn="0" w:lastColumn="0" w:oddVBand="0" w:evenVBand="0" w:oddHBand="0" w:evenHBand="0" w:firstRowFirstColumn="0" w:firstRowLastColumn="0" w:lastRowFirstColumn="0" w:lastRowLastColumn="0"/>
        </w:trPr>
        <w:tc>
          <w:tcPr>
            <w:tcW w:w="6379" w:type="dxa"/>
          </w:tcPr>
          <w:p w:rsidR="004F5A11" w:rsidRPr="00FF18AF" w:rsidRDefault="004F5A11" w:rsidP="00E2562A">
            <w:pPr>
              <w:pStyle w:val="Text"/>
            </w:pPr>
            <w:r w:rsidRPr="00FF18AF">
              <w:t>Tätigkeit</w:t>
            </w:r>
          </w:p>
        </w:tc>
        <w:tc>
          <w:tcPr>
            <w:tcW w:w="1311" w:type="dxa"/>
          </w:tcPr>
          <w:p w:rsidR="004F5A11" w:rsidRPr="00FF18AF" w:rsidRDefault="004F5A11" w:rsidP="00E2562A">
            <w:pPr>
              <w:pStyle w:val="Text"/>
            </w:pPr>
            <w:r w:rsidRPr="00FF18AF">
              <w:t>Zeit</w:t>
            </w:r>
          </w:p>
        </w:tc>
        <w:tc>
          <w:tcPr>
            <w:tcW w:w="986" w:type="dxa"/>
          </w:tcPr>
          <w:p w:rsidR="004F5A11" w:rsidRPr="00FF18AF" w:rsidRDefault="004F5A11" w:rsidP="00E2562A">
            <w:pPr>
              <w:pStyle w:val="Text"/>
            </w:pPr>
            <w:r w:rsidRPr="00FF18AF">
              <w:t>Aufwand</w:t>
            </w:r>
          </w:p>
        </w:tc>
        <w:tc>
          <w:tcPr>
            <w:tcW w:w="566" w:type="dxa"/>
          </w:tcPr>
          <w:p w:rsidR="004F5A11" w:rsidRPr="00FF18AF" w:rsidRDefault="004F5A11" w:rsidP="00E2562A">
            <w:pPr>
              <w:pStyle w:val="Text"/>
            </w:pPr>
            <w:r w:rsidRPr="00FF18AF">
              <w:t>Ziel</w:t>
            </w:r>
          </w:p>
        </w:tc>
      </w:tr>
      <w:tr w:rsidR="004F5A11" w:rsidRPr="00FF18AF" w:rsidTr="004F5A11">
        <w:tc>
          <w:tcPr>
            <w:tcW w:w="6379" w:type="dxa"/>
          </w:tcPr>
          <w:p w:rsidR="004F5A11" w:rsidRPr="00FF18AF" w:rsidRDefault="004F5A11" w:rsidP="00E2562A">
            <w:pPr>
              <w:pStyle w:val="Text"/>
            </w:pPr>
            <w:r>
              <w:t>Suche eines Parameters fertigstellen</w:t>
            </w:r>
          </w:p>
        </w:tc>
        <w:tc>
          <w:tcPr>
            <w:tcW w:w="1311" w:type="dxa"/>
          </w:tcPr>
          <w:p w:rsidR="004F5A11" w:rsidRPr="00FF18AF" w:rsidRDefault="004F5A11" w:rsidP="00E2562A">
            <w:pPr>
              <w:pStyle w:val="Text"/>
            </w:pPr>
            <w:r>
              <w:t>7.00 – 9.00</w:t>
            </w:r>
          </w:p>
        </w:tc>
        <w:tc>
          <w:tcPr>
            <w:tcW w:w="986" w:type="dxa"/>
          </w:tcPr>
          <w:p w:rsidR="004F5A11" w:rsidRPr="00FF18AF" w:rsidRDefault="004F5A11" w:rsidP="00E2562A">
            <w:pPr>
              <w:pStyle w:val="Text"/>
            </w:pPr>
            <w:r>
              <w:t>2</w:t>
            </w:r>
          </w:p>
        </w:tc>
        <w:tc>
          <w:tcPr>
            <w:tcW w:w="566" w:type="dxa"/>
          </w:tcPr>
          <w:p w:rsidR="004F5A11" w:rsidRPr="00FF18AF" w:rsidRDefault="004F5A11" w:rsidP="00E2562A">
            <w:pPr>
              <w:pStyle w:val="Text"/>
            </w:pPr>
            <w:r>
              <w:t>1</w:t>
            </w:r>
          </w:p>
        </w:tc>
      </w:tr>
      <w:tr w:rsidR="004F5A11" w:rsidRPr="00FF18AF" w:rsidTr="004F5A11">
        <w:tc>
          <w:tcPr>
            <w:tcW w:w="6379" w:type="dxa"/>
          </w:tcPr>
          <w:p w:rsidR="004F5A11" w:rsidRDefault="004F5A11" w:rsidP="00E2562A">
            <w:pPr>
              <w:pStyle w:val="Text"/>
            </w:pPr>
            <w:r>
              <w:t>Dokumentation der Realisierung Verfeinert, Codedokumentation Backend fertig und Frontend angefangen.</w:t>
            </w:r>
          </w:p>
        </w:tc>
        <w:tc>
          <w:tcPr>
            <w:tcW w:w="1311" w:type="dxa"/>
          </w:tcPr>
          <w:p w:rsidR="004F5A11" w:rsidRDefault="004F5A11" w:rsidP="00E2562A">
            <w:pPr>
              <w:pStyle w:val="Text"/>
            </w:pPr>
            <w:r>
              <w:t>9.00 – 12.30</w:t>
            </w:r>
          </w:p>
          <w:p w:rsidR="004F5A11" w:rsidRDefault="004F5A11" w:rsidP="00E2562A">
            <w:pPr>
              <w:pStyle w:val="Text"/>
            </w:pPr>
            <w:r>
              <w:t>13.00 – 15.00</w:t>
            </w:r>
          </w:p>
        </w:tc>
        <w:tc>
          <w:tcPr>
            <w:tcW w:w="986" w:type="dxa"/>
          </w:tcPr>
          <w:p w:rsidR="004F5A11" w:rsidRDefault="004F5A11" w:rsidP="00E2562A">
            <w:pPr>
              <w:pStyle w:val="Text"/>
            </w:pPr>
            <w:r>
              <w:t>5.5</w:t>
            </w:r>
          </w:p>
        </w:tc>
        <w:tc>
          <w:tcPr>
            <w:tcW w:w="566" w:type="dxa"/>
          </w:tcPr>
          <w:p w:rsidR="004F5A11" w:rsidRDefault="004F5A11" w:rsidP="00E2562A">
            <w:pPr>
              <w:pStyle w:val="Text"/>
            </w:pPr>
            <w:r>
              <w:t>1</w:t>
            </w:r>
          </w:p>
        </w:tc>
      </w:tr>
      <w:tr w:rsidR="004F5A11" w:rsidRPr="00FF18AF" w:rsidTr="004F5A11">
        <w:tc>
          <w:tcPr>
            <w:tcW w:w="6379" w:type="dxa"/>
          </w:tcPr>
          <w:p w:rsidR="004F5A11" w:rsidRDefault="004F5A11" w:rsidP="00E2562A">
            <w:pPr>
              <w:pStyle w:val="Text"/>
            </w:pPr>
            <w:r>
              <w:t>Kriterien</w:t>
            </w:r>
          </w:p>
        </w:tc>
        <w:tc>
          <w:tcPr>
            <w:tcW w:w="1311" w:type="dxa"/>
          </w:tcPr>
          <w:p w:rsidR="004F5A11" w:rsidRDefault="004F5A11" w:rsidP="00E2562A">
            <w:pPr>
              <w:pStyle w:val="Text"/>
            </w:pPr>
            <w:r>
              <w:t>15.00 – 15.30</w:t>
            </w:r>
          </w:p>
        </w:tc>
        <w:tc>
          <w:tcPr>
            <w:tcW w:w="986" w:type="dxa"/>
          </w:tcPr>
          <w:p w:rsidR="004F5A11" w:rsidRDefault="004F5A11" w:rsidP="00E2562A">
            <w:pPr>
              <w:pStyle w:val="Text"/>
            </w:pPr>
            <w:r>
              <w:t>0.5</w:t>
            </w:r>
          </w:p>
        </w:tc>
        <w:tc>
          <w:tcPr>
            <w:tcW w:w="566" w:type="dxa"/>
          </w:tcPr>
          <w:p w:rsidR="004F5A11" w:rsidRDefault="004F5A11" w:rsidP="00E2562A">
            <w:pPr>
              <w:pStyle w:val="Text"/>
            </w:pPr>
            <w:r>
              <w:t>3</w:t>
            </w:r>
          </w:p>
        </w:tc>
      </w:tr>
      <w:tr w:rsidR="004F5A11" w:rsidRPr="00FF18AF" w:rsidTr="004F5A11">
        <w:tc>
          <w:tcPr>
            <w:tcW w:w="6379" w:type="dxa"/>
          </w:tcPr>
          <w:p w:rsidR="004F5A11" w:rsidRDefault="004F5A11" w:rsidP="00E2562A">
            <w:pPr>
              <w:pStyle w:val="Text"/>
            </w:pPr>
            <w:r>
              <w:t>Tagesjournal</w:t>
            </w:r>
          </w:p>
        </w:tc>
        <w:tc>
          <w:tcPr>
            <w:tcW w:w="1311" w:type="dxa"/>
          </w:tcPr>
          <w:p w:rsidR="004F5A11" w:rsidRDefault="004F5A11" w:rsidP="00E2562A">
            <w:pPr>
              <w:pStyle w:val="Text"/>
            </w:pPr>
            <w:r>
              <w:t>15.30 – 16.00</w:t>
            </w:r>
          </w:p>
        </w:tc>
        <w:tc>
          <w:tcPr>
            <w:tcW w:w="986" w:type="dxa"/>
          </w:tcPr>
          <w:p w:rsidR="004F5A11" w:rsidRDefault="004F5A11" w:rsidP="00E2562A">
            <w:pPr>
              <w:pStyle w:val="Text"/>
            </w:pPr>
            <w:r>
              <w:t>0.5</w:t>
            </w:r>
          </w:p>
        </w:tc>
        <w:tc>
          <w:tcPr>
            <w:tcW w:w="566" w:type="dxa"/>
          </w:tcPr>
          <w:p w:rsidR="004F5A11" w:rsidRDefault="004F5A11" w:rsidP="00E2562A">
            <w:pPr>
              <w:pStyle w:val="Text"/>
            </w:pPr>
            <w:r>
              <w:t>-</w:t>
            </w:r>
          </w:p>
        </w:tc>
      </w:tr>
    </w:tbl>
    <w:p w:rsidR="004F5A11" w:rsidRPr="00FF18AF" w:rsidRDefault="009E04B4" w:rsidP="009E04B4">
      <w:pPr>
        <w:pStyle w:val="Caption"/>
      </w:pPr>
      <w:bookmarkStart w:id="151" w:name="_Toc510789157"/>
      <w:r>
        <w:t xml:space="preserve">Tabelle </w:t>
      </w:r>
      <w:r>
        <w:fldChar w:fldCharType="begin"/>
      </w:r>
      <w:r>
        <w:instrText xml:space="preserve"> SEQ Tabelle \* ARABIC </w:instrText>
      </w:r>
      <w:r>
        <w:fldChar w:fldCharType="separate"/>
      </w:r>
      <w:r w:rsidR="001108DB">
        <w:rPr>
          <w:noProof/>
        </w:rPr>
        <w:t>40</w:t>
      </w:r>
      <w:r>
        <w:fldChar w:fldCharType="end"/>
      </w:r>
      <w:r w:rsidRPr="00167A0E">
        <w:t xml:space="preserve"> - Tätigkeiten Tag </w:t>
      </w:r>
      <w:r>
        <w:t>7</w:t>
      </w:r>
      <w:bookmarkEnd w:id="151"/>
    </w:p>
    <w:tbl>
      <w:tblPr>
        <w:tblStyle w:val="TableGrid"/>
        <w:tblW w:w="0" w:type="auto"/>
        <w:tblLook w:val="04A0" w:firstRow="1" w:lastRow="0" w:firstColumn="1" w:lastColumn="0" w:noHBand="0" w:noVBand="1"/>
      </w:tblPr>
      <w:tblGrid>
        <w:gridCol w:w="9242"/>
      </w:tblGrid>
      <w:tr w:rsidR="004F5A1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4F5A11" w:rsidRPr="00FF18AF" w:rsidRDefault="004F5A11" w:rsidP="00E2562A">
            <w:pPr>
              <w:pStyle w:val="Text"/>
            </w:pPr>
            <w:r w:rsidRPr="00FF18AF">
              <w:t>Probleme</w:t>
            </w:r>
          </w:p>
        </w:tc>
      </w:tr>
      <w:tr w:rsidR="004F5A11" w:rsidRPr="00FF18AF" w:rsidTr="00E2562A">
        <w:tc>
          <w:tcPr>
            <w:tcW w:w="9242" w:type="dxa"/>
          </w:tcPr>
          <w:p w:rsidR="004F5A11" w:rsidRPr="00FF18AF" w:rsidRDefault="004F5A11" w:rsidP="00E2562A">
            <w:pPr>
              <w:pStyle w:val="Text"/>
            </w:pPr>
            <w:r>
              <w:t>Keine Probleme</w:t>
            </w:r>
          </w:p>
        </w:tc>
      </w:tr>
    </w:tbl>
    <w:p w:rsidR="004F5A11" w:rsidRPr="00FF18AF" w:rsidRDefault="00103B5E" w:rsidP="00103B5E">
      <w:pPr>
        <w:pStyle w:val="Caption"/>
      </w:pPr>
      <w:bookmarkStart w:id="152" w:name="_Toc510789158"/>
      <w:r>
        <w:t xml:space="preserve">Tabelle </w:t>
      </w:r>
      <w:r>
        <w:fldChar w:fldCharType="begin"/>
      </w:r>
      <w:r>
        <w:instrText xml:space="preserve"> SEQ Tabelle \* ARABIC </w:instrText>
      </w:r>
      <w:r>
        <w:fldChar w:fldCharType="separate"/>
      </w:r>
      <w:r w:rsidR="001108DB">
        <w:rPr>
          <w:noProof/>
        </w:rPr>
        <w:t>41</w:t>
      </w:r>
      <w:r>
        <w:fldChar w:fldCharType="end"/>
      </w:r>
      <w:r w:rsidRPr="00FF5332">
        <w:t xml:space="preserve"> - Probleme Tag </w:t>
      </w:r>
      <w:r>
        <w:t>7</w:t>
      </w:r>
      <w:bookmarkEnd w:id="152"/>
    </w:p>
    <w:tbl>
      <w:tblPr>
        <w:tblStyle w:val="TableGrid"/>
        <w:tblW w:w="0" w:type="auto"/>
        <w:tblLook w:val="04A0" w:firstRow="1" w:lastRow="0" w:firstColumn="1" w:lastColumn="0" w:noHBand="0" w:noVBand="1"/>
      </w:tblPr>
      <w:tblGrid>
        <w:gridCol w:w="9242"/>
      </w:tblGrid>
      <w:tr w:rsidR="004F5A1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4F5A11" w:rsidRPr="00FF18AF" w:rsidRDefault="004F5A11" w:rsidP="00E2562A">
            <w:pPr>
              <w:pStyle w:val="Text"/>
            </w:pPr>
            <w:r w:rsidRPr="00FF18AF">
              <w:t>Hilfestellung</w:t>
            </w:r>
          </w:p>
        </w:tc>
      </w:tr>
      <w:tr w:rsidR="004F5A11" w:rsidRPr="00FF18AF" w:rsidTr="00E2562A">
        <w:tc>
          <w:tcPr>
            <w:tcW w:w="9242" w:type="dxa"/>
          </w:tcPr>
          <w:p w:rsidR="004F5A11" w:rsidRPr="00FF18AF" w:rsidRDefault="004F5A11" w:rsidP="00E2562A">
            <w:pPr>
              <w:pStyle w:val="Text"/>
            </w:pPr>
            <w:r>
              <w:t>Keine Hilfestellungen</w:t>
            </w:r>
          </w:p>
        </w:tc>
      </w:tr>
    </w:tbl>
    <w:p w:rsidR="004F5A11" w:rsidRPr="00FF18AF" w:rsidRDefault="00931509" w:rsidP="00931509">
      <w:pPr>
        <w:pStyle w:val="Caption"/>
      </w:pPr>
      <w:bookmarkStart w:id="153" w:name="_Toc510789159"/>
      <w:r>
        <w:t xml:space="preserve">Tabelle </w:t>
      </w:r>
      <w:r>
        <w:fldChar w:fldCharType="begin"/>
      </w:r>
      <w:r>
        <w:instrText xml:space="preserve"> SEQ Tabelle \* ARABIC </w:instrText>
      </w:r>
      <w:r>
        <w:fldChar w:fldCharType="separate"/>
      </w:r>
      <w:r w:rsidR="001108DB">
        <w:rPr>
          <w:noProof/>
        </w:rPr>
        <w:t>42</w:t>
      </w:r>
      <w:r>
        <w:fldChar w:fldCharType="end"/>
      </w:r>
      <w:r w:rsidRPr="00E96608">
        <w:t xml:space="preserve"> - Hilfestellung Tag </w:t>
      </w:r>
      <w:r>
        <w:t>7</w:t>
      </w:r>
      <w:bookmarkEnd w:id="153"/>
    </w:p>
    <w:tbl>
      <w:tblPr>
        <w:tblStyle w:val="TableGrid"/>
        <w:tblW w:w="0" w:type="auto"/>
        <w:tblLook w:val="04A0" w:firstRow="1" w:lastRow="0" w:firstColumn="1" w:lastColumn="0" w:noHBand="0" w:noVBand="1"/>
      </w:tblPr>
      <w:tblGrid>
        <w:gridCol w:w="9242"/>
      </w:tblGrid>
      <w:tr w:rsidR="004F5A1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4F5A11" w:rsidRPr="00FF18AF" w:rsidRDefault="00D256F4" w:rsidP="00E2562A">
            <w:pPr>
              <w:pStyle w:val="Text"/>
            </w:pPr>
            <w:r>
              <w:t>Tagesreflexion</w:t>
            </w:r>
          </w:p>
        </w:tc>
      </w:tr>
      <w:tr w:rsidR="004F5A11" w:rsidRPr="00FF18AF" w:rsidTr="00E2562A">
        <w:tc>
          <w:tcPr>
            <w:tcW w:w="9242" w:type="dxa"/>
          </w:tcPr>
          <w:p w:rsidR="004F5A11" w:rsidRPr="00FF18AF" w:rsidRDefault="004F5A11" w:rsidP="00E2562A">
            <w:pPr>
              <w:pStyle w:val="Text"/>
            </w:pPr>
            <w:r>
              <w:t>Ich bin gut vorangekommen. Die Codedokumentation sieht bereits sehr gut aus.</w:t>
            </w:r>
          </w:p>
        </w:tc>
      </w:tr>
    </w:tbl>
    <w:p w:rsidR="004F5A11" w:rsidRPr="00FF18AF" w:rsidRDefault="007B61B9" w:rsidP="007B61B9">
      <w:pPr>
        <w:pStyle w:val="Caption"/>
      </w:pPr>
      <w:bookmarkStart w:id="154" w:name="_Toc510789160"/>
      <w:r>
        <w:t xml:space="preserve">Tabelle </w:t>
      </w:r>
      <w:r>
        <w:fldChar w:fldCharType="begin"/>
      </w:r>
      <w:r>
        <w:instrText xml:space="preserve"> SEQ Tabelle \* ARABIC </w:instrText>
      </w:r>
      <w:r>
        <w:fldChar w:fldCharType="separate"/>
      </w:r>
      <w:r w:rsidR="001108DB">
        <w:rPr>
          <w:noProof/>
        </w:rPr>
        <w:t>43</w:t>
      </w:r>
      <w:r>
        <w:fldChar w:fldCharType="end"/>
      </w:r>
      <w:r w:rsidRPr="00E35389">
        <w:t xml:space="preserve"> - Tagesreflexion Tag </w:t>
      </w:r>
      <w:r>
        <w:t>7</w:t>
      </w:r>
      <w:bookmarkEnd w:id="154"/>
    </w:p>
    <w:p w:rsidR="004F5A11" w:rsidRPr="00FF18AF" w:rsidRDefault="004F5A11" w:rsidP="004F5A11">
      <w:pPr>
        <w:pStyle w:val="Text"/>
        <w:rPr>
          <w:b/>
        </w:rPr>
      </w:pPr>
      <w:r w:rsidRPr="00FF18AF">
        <w:rPr>
          <w:b/>
        </w:rPr>
        <w:t>Ich bin</w:t>
      </w:r>
      <w:r w:rsidRPr="00FF18AF">
        <w:rPr>
          <w:b/>
          <w:noProof/>
          <w:lang w:eastAsia="de-CH"/>
        </w:rPr>
        <w:drawing>
          <wp:anchor distT="0" distB="0" distL="114300" distR="114300" simplePos="0" relativeHeight="251677696" behindDoc="1" locked="1" layoutInCell="1" allowOverlap="1" wp14:anchorId="5DBC7076" wp14:editId="21333D47">
            <wp:simplePos x="0" y="0"/>
            <wp:positionH relativeFrom="column">
              <wp:posOffset>1905</wp:posOffset>
            </wp:positionH>
            <wp:positionV relativeFrom="paragraph">
              <wp:posOffset>635</wp:posOffset>
            </wp:positionV>
            <wp:extent cx="4048690" cy="1333686"/>
            <wp:effectExtent l="0" t="0" r="0" b="0"/>
            <wp:wrapNone/>
            <wp:docPr id="57"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FF18AF">
        <w:rPr>
          <w:b/>
          <w:noProof/>
          <w:lang w:eastAsia="de-CH"/>
        </w:rPr>
        <w:drawing>
          <wp:anchor distT="0" distB="0" distL="114300" distR="114300" simplePos="0" relativeHeight="251678720" behindDoc="1" locked="1" layoutInCell="1" allowOverlap="1" wp14:anchorId="45C2A189" wp14:editId="56BBEF51">
            <wp:simplePos x="0" y="0"/>
            <wp:positionH relativeFrom="column">
              <wp:posOffset>1697355</wp:posOffset>
            </wp:positionH>
            <wp:positionV relativeFrom="paragraph">
              <wp:posOffset>10160</wp:posOffset>
            </wp:positionV>
            <wp:extent cx="4048125" cy="1333500"/>
            <wp:effectExtent l="0" t="0" r="0" b="0"/>
            <wp:wrapNone/>
            <wp:docPr id="58"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FF18AF">
        <w:rPr>
          <w:b/>
        </w:rPr>
        <w:t>:</w:t>
      </w:r>
    </w:p>
    <w:p w:rsidR="004F5A11" w:rsidRPr="00FF18AF" w:rsidRDefault="004F5A11" w:rsidP="004F5A11">
      <w:pPr>
        <w:pStyle w:val="Text"/>
        <w:numPr>
          <w:ilvl w:val="0"/>
          <w:numId w:val="40"/>
        </w:numPr>
      </w:pPr>
      <w:r w:rsidRPr="00FF18AF">
        <w:t>Voraus</w:t>
      </w:r>
    </w:p>
    <w:p w:rsidR="004F5A11" w:rsidRPr="00830264" w:rsidRDefault="004F5A11" w:rsidP="004F5A11">
      <w:pPr>
        <w:pStyle w:val="Text"/>
        <w:numPr>
          <w:ilvl w:val="0"/>
          <w:numId w:val="40"/>
        </w:numPr>
        <w:rPr>
          <w:b/>
        </w:rPr>
      </w:pPr>
      <w:r w:rsidRPr="00830264">
        <w:rPr>
          <w:b/>
        </w:rPr>
        <w:t>Im Plan</w:t>
      </w:r>
    </w:p>
    <w:p w:rsidR="00CF0DE1" w:rsidRDefault="004F5A11" w:rsidP="00E84699">
      <w:pPr>
        <w:pStyle w:val="Text"/>
        <w:numPr>
          <w:ilvl w:val="0"/>
          <w:numId w:val="40"/>
        </w:numPr>
      </w:pPr>
      <w:r w:rsidRPr="00FF18AF">
        <w:t>In Verzug</w:t>
      </w:r>
    </w:p>
    <w:p w:rsidR="00CF0DE1" w:rsidRDefault="00CF0DE1">
      <w:pPr>
        <w:spacing w:line="240" w:lineRule="auto"/>
      </w:pPr>
      <w:r>
        <w:br w:type="page"/>
      </w:r>
    </w:p>
    <w:p w:rsidR="00CF0DE1" w:rsidRDefault="00CF0DE1" w:rsidP="00322D33">
      <w:pPr>
        <w:pStyle w:val="Heading2"/>
      </w:pPr>
      <w:bookmarkStart w:id="155" w:name="_Toc510789250"/>
      <w:r>
        <w:lastRenderedPageBreak/>
        <w:t>Tagesjournal vom 03.04.2018</w:t>
      </w:r>
      <w:bookmarkEnd w:id="155"/>
    </w:p>
    <w:tbl>
      <w:tblPr>
        <w:tblStyle w:val="TableGrid"/>
        <w:tblW w:w="9242" w:type="dxa"/>
        <w:tblLook w:val="04A0" w:firstRow="1" w:lastRow="0" w:firstColumn="1" w:lastColumn="0" w:noHBand="0" w:noVBand="1"/>
      </w:tblPr>
      <w:tblGrid>
        <w:gridCol w:w="426"/>
        <w:gridCol w:w="4490"/>
        <w:gridCol w:w="701"/>
        <w:gridCol w:w="762"/>
        <w:gridCol w:w="1330"/>
        <w:gridCol w:w="1533"/>
      </w:tblGrid>
      <w:tr w:rsidR="00CF0DE1" w:rsidRPr="00FF18AF" w:rsidTr="00CF0DE1">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CF0DE1" w:rsidRPr="00FF18AF" w:rsidRDefault="00CF0DE1" w:rsidP="00E2562A">
            <w:pPr>
              <w:pStyle w:val="Text"/>
            </w:pPr>
            <w:r w:rsidRPr="00FF18AF">
              <w:t>Geplante Tagesziele</w:t>
            </w:r>
          </w:p>
        </w:tc>
      </w:tr>
      <w:tr w:rsidR="00CF0DE1" w:rsidRPr="00FF18AF" w:rsidTr="00CF0DE1">
        <w:tc>
          <w:tcPr>
            <w:tcW w:w="426" w:type="dxa"/>
          </w:tcPr>
          <w:p w:rsidR="00CF0DE1" w:rsidRPr="00FF18AF" w:rsidRDefault="00CF0DE1" w:rsidP="00E2562A">
            <w:pPr>
              <w:pStyle w:val="Text"/>
              <w:rPr>
                <w:b/>
              </w:rPr>
            </w:pPr>
            <w:r w:rsidRPr="00FF18AF">
              <w:rPr>
                <w:b/>
              </w:rPr>
              <w:t>Nr.</w:t>
            </w:r>
          </w:p>
        </w:tc>
        <w:tc>
          <w:tcPr>
            <w:tcW w:w="4490" w:type="dxa"/>
          </w:tcPr>
          <w:p w:rsidR="00CF0DE1" w:rsidRPr="00FF18AF" w:rsidRDefault="00CF0DE1" w:rsidP="00E2562A">
            <w:pPr>
              <w:pStyle w:val="Text"/>
              <w:rPr>
                <w:b/>
              </w:rPr>
            </w:pPr>
            <w:r w:rsidRPr="00FF18AF">
              <w:rPr>
                <w:b/>
              </w:rPr>
              <w:t>Ziel</w:t>
            </w:r>
          </w:p>
        </w:tc>
        <w:tc>
          <w:tcPr>
            <w:tcW w:w="701" w:type="dxa"/>
          </w:tcPr>
          <w:p w:rsidR="00CF0DE1" w:rsidRPr="00FF18AF" w:rsidRDefault="00CF0DE1" w:rsidP="00E2562A">
            <w:pPr>
              <w:pStyle w:val="Text"/>
              <w:rPr>
                <w:b/>
              </w:rPr>
            </w:pPr>
            <w:r w:rsidRPr="00FF18AF">
              <w:rPr>
                <w:b/>
              </w:rPr>
              <w:t>Soll</w:t>
            </w:r>
          </w:p>
        </w:tc>
        <w:tc>
          <w:tcPr>
            <w:tcW w:w="762" w:type="dxa"/>
          </w:tcPr>
          <w:p w:rsidR="00CF0DE1" w:rsidRPr="00FF18AF" w:rsidRDefault="00CF0DE1" w:rsidP="00E2562A">
            <w:pPr>
              <w:pStyle w:val="Text"/>
              <w:rPr>
                <w:b/>
              </w:rPr>
            </w:pPr>
            <w:r w:rsidRPr="00FF18AF">
              <w:rPr>
                <w:b/>
              </w:rPr>
              <w:t>Ist</w:t>
            </w:r>
          </w:p>
        </w:tc>
        <w:tc>
          <w:tcPr>
            <w:tcW w:w="1330" w:type="dxa"/>
          </w:tcPr>
          <w:p w:rsidR="00CF0DE1" w:rsidRPr="00FF18AF" w:rsidRDefault="00CF0DE1" w:rsidP="00E2562A">
            <w:pPr>
              <w:pStyle w:val="Text"/>
              <w:rPr>
                <w:b/>
              </w:rPr>
            </w:pPr>
            <w:r w:rsidRPr="00FF18AF">
              <w:rPr>
                <w:b/>
              </w:rPr>
              <w:t>Abweichung</w:t>
            </w:r>
          </w:p>
        </w:tc>
        <w:tc>
          <w:tcPr>
            <w:tcW w:w="1533" w:type="dxa"/>
          </w:tcPr>
          <w:p w:rsidR="00CF0DE1" w:rsidRPr="00FF18AF" w:rsidRDefault="00CF0DE1" w:rsidP="00E2562A">
            <w:pPr>
              <w:pStyle w:val="Text"/>
              <w:rPr>
                <w:b/>
              </w:rPr>
            </w:pPr>
            <w:r w:rsidRPr="00FF18AF">
              <w:rPr>
                <w:b/>
              </w:rPr>
              <w:t>Abgeschlossen</w:t>
            </w:r>
          </w:p>
        </w:tc>
      </w:tr>
      <w:tr w:rsidR="00CF0DE1" w:rsidRPr="008B6AF0" w:rsidTr="00CF0DE1">
        <w:tc>
          <w:tcPr>
            <w:tcW w:w="426" w:type="dxa"/>
          </w:tcPr>
          <w:p w:rsidR="00CF0DE1" w:rsidRPr="008B6AF0" w:rsidRDefault="00CF0DE1" w:rsidP="00E2562A">
            <w:pPr>
              <w:pStyle w:val="Text"/>
            </w:pPr>
            <w:r>
              <w:t>1</w:t>
            </w:r>
          </w:p>
        </w:tc>
        <w:tc>
          <w:tcPr>
            <w:tcW w:w="4490" w:type="dxa"/>
          </w:tcPr>
          <w:p w:rsidR="00CF0DE1" w:rsidRPr="008B6AF0" w:rsidRDefault="00CF0DE1" w:rsidP="00E2562A">
            <w:pPr>
              <w:pStyle w:val="Text"/>
            </w:pPr>
            <w:r>
              <w:t>Erstellung der Unittests</w:t>
            </w:r>
          </w:p>
        </w:tc>
        <w:tc>
          <w:tcPr>
            <w:tcW w:w="701" w:type="dxa"/>
          </w:tcPr>
          <w:p w:rsidR="00CF0DE1" w:rsidRPr="008B6AF0" w:rsidRDefault="00CF0DE1" w:rsidP="00E2562A">
            <w:pPr>
              <w:pStyle w:val="Text"/>
            </w:pPr>
            <w:r>
              <w:t>3</w:t>
            </w:r>
          </w:p>
        </w:tc>
        <w:tc>
          <w:tcPr>
            <w:tcW w:w="762" w:type="dxa"/>
          </w:tcPr>
          <w:p w:rsidR="00CF0DE1" w:rsidRPr="008B6AF0" w:rsidRDefault="00CF0DE1" w:rsidP="00E2562A">
            <w:pPr>
              <w:pStyle w:val="Text"/>
            </w:pPr>
            <w:r>
              <w:t>4</w:t>
            </w:r>
          </w:p>
        </w:tc>
        <w:tc>
          <w:tcPr>
            <w:tcW w:w="1330" w:type="dxa"/>
          </w:tcPr>
          <w:p w:rsidR="00CF0DE1" w:rsidRPr="008B6AF0" w:rsidRDefault="00CF0DE1" w:rsidP="00E2562A">
            <w:pPr>
              <w:pStyle w:val="Text"/>
            </w:pPr>
            <w:r>
              <w:t>+1</w:t>
            </w:r>
          </w:p>
        </w:tc>
        <w:tc>
          <w:tcPr>
            <w:tcW w:w="1533" w:type="dxa"/>
          </w:tcPr>
          <w:p w:rsidR="00CF0DE1" w:rsidRPr="008B6AF0" w:rsidRDefault="00CF0DE1" w:rsidP="00E2562A">
            <w:pPr>
              <w:pStyle w:val="Text"/>
            </w:pPr>
            <w:r>
              <w:t>Ja</w:t>
            </w:r>
          </w:p>
        </w:tc>
      </w:tr>
      <w:tr w:rsidR="00CF0DE1" w:rsidRPr="008B6AF0" w:rsidTr="00CF0DE1">
        <w:tc>
          <w:tcPr>
            <w:tcW w:w="426" w:type="dxa"/>
          </w:tcPr>
          <w:p w:rsidR="00CF0DE1" w:rsidRDefault="00CF0DE1" w:rsidP="00E2562A">
            <w:pPr>
              <w:pStyle w:val="Text"/>
            </w:pPr>
            <w:r>
              <w:t>2</w:t>
            </w:r>
          </w:p>
        </w:tc>
        <w:tc>
          <w:tcPr>
            <w:tcW w:w="4490" w:type="dxa"/>
          </w:tcPr>
          <w:p w:rsidR="00CF0DE1" w:rsidRDefault="00CF0DE1" w:rsidP="00E2562A">
            <w:pPr>
              <w:pStyle w:val="Text"/>
            </w:pPr>
            <w:r>
              <w:t>Korrektur des Gegenlesens</w:t>
            </w:r>
          </w:p>
        </w:tc>
        <w:tc>
          <w:tcPr>
            <w:tcW w:w="701" w:type="dxa"/>
          </w:tcPr>
          <w:p w:rsidR="00CF0DE1" w:rsidRDefault="00CF0DE1" w:rsidP="00E2562A">
            <w:pPr>
              <w:pStyle w:val="Text"/>
            </w:pPr>
            <w:r>
              <w:t>1</w:t>
            </w:r>
          </w:p>
        </w:tc>
        <w:tc>
          <w:tcPr>
            <w:tcW w:w="762" w:type="dxa"/>
          </w:tcPr>
          <w:p w:rsidR="00CF0DE1" w:rsidRDefault="00CF0DE1" w:rsidP="00E2562A">
            <w:pPr>
              <w:pStyle w:val="Text"/>
            </w:pPr>
            <w:r>
              <w:t>2</w:t>
            </w:r>
          </w:p>
        </w:tc>
        <w:tc>
          <w:tcPr>
            <w:tcW w:w="1330" w:type="dxa"/>
          </w:tcPr>
          <w:p w:rsidR="00CF0DE1" w:rsidRDefault="00CF0DE1" w:rsidP="00E2562A">
            <w:pPr>
              <w:pStyle w:val="Text"/>
            </w:pPr>
            <w:r>
              <w:t>+1</w:t>
            </w:r>
          </w:p>
        </w:tc>
        <w:tc>
          <w:tcPr>
            <w:tcW w:w="1533" w:type="dxa"/>
          </w:tcPr>
          <w:p w:rsidR="00CF0DE1" w:rsidRDefault="00CF0DE1" w:rsidP="00E2562A">
            <w:pPr>
              <w:pStyle w:val="Text"/>
            </w:pPr>
            <w:r>
              <w:t>Ja</w:t>
            </w:r>
          </w:p>
        </w:tc>
      </w:tr>
      <w:tr w:rsidR="00CF0DE1" w:rsidRPr="008B6AF0" w:rsidTr="00CF0DE1">
        <w:tc>
          <w:tcPr>
            <w:tcW w:w="426" w:type="dxa"/>
          </w:tcPr>
          <w:p w:rsidR="00CF0DE1" w:rsidRDefault="00CF0DE1" w:rsidP="00E2562A">
            <w:pPr>
              <w:pStyle w:val="Text"/>
            </w:pPr>
            <w:r>
              <w:t>3</w:t>
            </w:r>
          </w:p>
        </w:tc>
        <w:tc>
          <w:tcPr>
            <w:tcW w:w="4490" w:type="dxa"/>
          </w:tcPr>
          <w:p w:rsidR="00CF0DE1" w:rsidRDefault="00CF0DE1" w:rsidP="00E2562A">
            <w:pPr>
              <w:pStyle w:val="Text"/>
            </w:pPr>
            <w:r>
              <w:t>Getting Started Doku</w:t>
            </w:r>
          </w:p>
        </w:tc>
        <w:tc>
          <w:tcPr>
            <w:tcW w:w="701" w:type="dxa"/>
          </w:tcPr>
          <w:p w:rsidR="00CF0DE1" w:rsidRDefault="00CF0DE1" w:rsidP="00E2562A">
            <w:pPr>
              <w:pStyle w:val="Text"/>
            </w:pPr>
            <w:r>
              <w:t>2</w:t>
            </w:r>
          </w:p>
        </w:tc>
        <w:tc>
          <w:tcPr>
            <w:tcW w:w="762" w:type="dxa"/>
          </w:tcPr>
          <w:p w:rsidR="00CF0DE1" w:rsidRDefault="00CF0DE1" w:rsidP="00E2562A">
            <w:pPr>
              <w:pStyle w:val="Text"/>
            </w:pPr>
            <w:r>
              <w:t>0</w:t>
            </w:r>
          </w:p>
        </w:tc>
        <w:tc>
          <w:tcPr>
            <w:tcW w:w="1330" w:type="dxa"/>
          </w:tcPr>
          <w:p w:rsidR="00CF0DE1" w:rsidRDefault="00CF0DE1" w:rsidP="00E2562A">
            <w:pPr>
              <w:pStyle w:val="Text"/>
            </w:pPr>
            <w:r>
              <w:t>-2</w:t>
            </w:r>
          </w:p>
        </w:tc>
        <w:tc>
          <w:tcPr>
            <w:tcW w:w="1533" w:type="dxa"/>
          </w:tcPr>
          <w:p w:rsidR="00CF0DE1" w:rsidRDefault="00CF0DE1" w:rsidP="00E2562A">
            <w:pPr>
              <w:pStyle w:val="Text"/>
            </w:pPr>
            <w:r>
              <w:t>Nein</w:t>
            </w:r>
          </w:p>
        </w:tc>
      </w:tr>
      <w:tr w:rsidR="00CF0DE1" w:rsidRPr="008B6AF0" w:rsidTr="00CF0DE1">
        <w:tc>
          <w:tcPr>
            <w:tcW w:w="426" w:type="dxa"/>
          </w:tcPr>
          <w:p w:rsidR="00CF0DE1" w:rsidRDefault="00CF0DE1" w:rsidP="00E2562A">
            <w:pPr>
              <w:pStyle w:val="Text"/>
            </w:pPr>
            <w:r>
              <w:t>4</w:t>
            </w:r>
          </w:p>
        </w:tc>
        <w:tc>
          <w:tcPr>
            <w:tcW w:w="4490" w:type="dxa"/>
          </w:tcPr>
          <w:p w:rsidR="00CF0DE1" w:rsidRDefault="00CF0DE1" w:rsidP="00E2562A">
            <w:pPr>
              <w:pStyle w:val="Text"/>
            </w:pPr>
            <w:r>
              <w:t>Durchführen der Tests</w:t>
            </w:r>
          </w:p>
        </w:tc>
        <w:tc>
          <w:tcPr>
            <w:tcW w:w="701" w:type="dxa"/>
          </w:tcPr>
          <w:p w:rsidR="00CF0DE1" w:rsidRDefault="00CF0DE1" w:rsidP="00E2562A">
            <w:pPr>
              <w:pStyle w:val="Text"/>
            </w:pPr>
            <w:r>
              <w:t>1</w:t>
            </w:r>
          </w:p>
        </w:tc>
        <w:tc>
          <w:tcPr>
            <w:tcW w:w="762" w:type="dxa"/>
          </w:tcPr>
          <w:p w:rsidR="00CF0DE1" w:rsidRDefault="00CF0DE1" w:rsidP="00E2562A">
            <w:pPr>
              <w:pStyle w:val="Text"/>
            </w:pPr>
            <w:r>
              <w:t>1</w:t>
            </w:r>
          </w:p>
        </w:tc>
        <w:tc>
          <w:tcPr>
            <w:tcW w:w="1330" w:type="dxa"/>
          </w:tcPr>
          <w:p w:rsidR="00CF0DE1" w:rsidRDefault="00CF0DE1" w:rsidP="00E2562A">
            <w:pPr>
              <w:pStyle w:val="Text"/>
            </w:pPr>
            <w:r>
              <w:t>0</w:t>
            </w:r>
          </w:p>
        </w:tc>
        <w:tc>
          <w:tcPr>
            <w:tcW w:w="1533" w:type="dxa"/>
          </w:tcPr>
          <w:p w:rsidR="00CF0DE1" w:rsidRDefault="00CF0DE1" w:rsidP="00E2562A">
            <w:pPr>
              <w:pStyle w:val="Text"/>
            </w:pPr>
            <w:r>
              <w:t>Ja</w:t>
            </w:r>
          </w:p>
        </w:tc>
      </w:tr>
    </w:tbl>
    <w:p w:rsidR="00CF0DE1" w:rsidRPr="00FF18AF" w:rsidRDefault="00FC458D" w:rsidP="00FC458D">
      <w:pPr>
        <w:pStyle w:val="Caption"/>
      </w:pPr>
      <w:bookmarkStart w:id="156" w:name="_Toc510789161"/>
      <w:r>
        <w:t xml:space="preserve">Tabelle </w:t>
      </w:r>
      <w:r>
        <w:fldChar w:fldCharType="begin"/>
      </w:r>
      <w:r>
        <w:instrText xml:space="preserve"> SEQ Tabelle \* ARABIC </w:instrText>
      </w:r>
      <w:r>
        <w:fldChar w:fldCharType="separate"/>
      </w:r>
      <w:r w:rsidR="001108DB">
        <w:rPr>
          <w:noProof/>
        </w:rPr>
        <w:t>44</w:t>
      </w:r>
      <w:r>
        <w:fldChar w:fldCharType="end"/>
      </w:r>
      <w:r w:rsidRPr="00EA46C3">
        <w:t xml:space="preserve"> - Geplante Tagesziele Tag </w:t>
      </w:r>
      <w:r>
        <w:t>8</w:t>
      </w:r>
      <w:bookmarkEnd w:id="156"/>
    </w:p>
    <w:tbl>
      <w:tblPr>
        <w:tblStyle w:val="TableGrid"/>
        <w:tblW w:w="9242" w:type="dxa"/>
        <w:tblLook w:val="04A0" w:firstRow="1" w:lastRow="0" w:firstColumn="1" w:lastColumn="0" w:noHBand="0" w:noVBand="1"/>
      </w:tblPr>
      <w:tblGrid>
        <w:gridCol w:w="6379"/>
        <w:gridCol w:w="1311"/>
        <w:gridCol w:w="986"/>
        <w:gridCol w:w="566"/>
      </w:tblGrid>
      <w:tr w:rsidR="00CF0DE1" w:rsidRPr="00FF18AF" w:rsidTr="00CF0DE1">
        <w:trPr>
          <w:cnfStyle w:val="100000000000" w:firstRow="1" w:lastRow="0" w:firstColumn="0" w:lastColumn="0" w:oddVBand="0" w:evenVBand="0" w:oddHBand="0" w:evenHBand="0" w:firstRowFirstColumn="0" w:firstRowLastColumn="0" w:lastRowFirstColumn="0" w:lastRowLastColumn="0"/>
        </w:trPr>
        <w:tc>
          <w:tcPr>
            <w:tcW w:w="6379" w:type="dxa"/>
          </w:tcPr>
          <w:p w:rsidR="00CF0DE1" w:rsidRPr="00FF18AF" w:rsidRDefault="00CF0DE1" w:rsidP="00E2562A">
            <w:pPr>
              <w:pStyle w:val="Text"/>
            </w:pPr>
            <w:r w:rsidRPr="00FF18AF">
              <w:t>Tätigkeit</w:t>
            </w:r>
          </w:p>
        </w:tc>
        <w:tc>
          <w:tcPr>
            <w:tcW w:w="1311" w:type="dxa"/>
          </w:tcPr>
          <w:p w:rsidR="00CF0DE1" w:rsidRPr="00FF18AF" w:rsidRDefault="00CF0DE1" w:rsidP="00E2562A">
            <w:pPr>
              <w:pStyle w:val="Text"/>
            </w:pPr>
            <w:r w:rsidRPr="00FF18AF">
              <w:t>Zeit</w:t>
            </w:r>
          </w:p>
        </w:tc>
        <w:tc>
          <w:tcPr>
            <w:tcW w:w="986" w:type="dxa"/>
          </w:tcPr>
          <w:p w:rsidR="00CF0DE1" w:rsidRPr="00FF18AF" w:rsidRDefault="00CF0DE1" w:rsidP="00E2562A">
            <w:pPr>
              <w:pStyle w:val="Text"/>
            </w:pPr>
            <w:r w:rsidRPr="00FF18AF">
              <w:t>Aufwand</w:t>
            </w:r>
          </w:p>
        </w:tc>
        <w:tc>
          <w:tcPr>
            <w:tcW w:w="566" w:type="dxa"/>
          </w:tcPr>
          <w:p w:rsidR="00CF0DE1" w:rsidRPr="00FF18AF" w:rsidRDefault="00CF0DE1" w:rsidP="00E2562A">
            <w:pPr>
              <w:pStyle w:val="Text"/>
            </w:pPr>
            <w:r w:rsidRPr="00FF18AF">
              <w:t>Ziel</w:t>
            </w:r>
          </w:p>
        </w:tc>
      </w:tr>
      <w:tr w:rsidR="00CF0DE1" w:rsidRPr="00FF18AF" w:rsidTr="00CF0DE1">
        <w:tc>
          <w:tcPr>
            <w:tcW w:w="6379" w:type="dxa"/>
          </w:tcPr>
          <w:p w:rsidR="00CF0DE1" w:rsidRPr="00FF18AF" w:rsidRDefault="00CF0DE1" w:rsidP="00E2562A">
            <w:pPr>
              <w:pStyle w:val="Text"/>
            </w:pPr>
            <w:r>
              <w:t>Korrektur des Gegenlesens meiner Schwester Shana Kessler</w:t>
            </w:r>
          </w:p>
        </w:tc>
        <w:tc>
          <w:tcPr>
            <w:tcW w:w="1311" w:type="dxa"/>
          </w:tcPr>
          <w:p w:rsidR="00CF0DE1" w:rsidRPr="00FF18AF" w:rsidRDefault="00CF0DE1" w:rsidP="00E2562A">
            <w:pPr>
              <w:pStyle w:val="Text"/>
            </w:pPr>
            <w:r>
              <w:t>8.15 – 10.15</w:t>
            </w:r>
          </w:p>
        </w:tc>
        <w:tc>
          <w:tcPr>
            <w:tcW w:w="986" w:type="dxa"/>
          </w:tcPr>
          <w:p w:rsidR="00CF0DE1" w:rsidRPr="00FF18AF" w:rsidRDefault="00CF0DE1" w:rsidP="00E2562A">
            <w:pPr>
              <w:pStyle w:val="Text"/>
            </w:pPr>
            <w:r>
              <w:t>2</w:t>
            </w:r>
          </w:p>
        </w:tc>
        <w:tc>
          <w:tcPr>
            <w:tcW w:w="566" w:type="dxa"/>
          </w:tcPr>
          <w:p w:rsidR="00CF0DE1" w:rsidRPr="00FF18AF" w:rsidRDefault="00CF0DE1" w:rsidP="00E2562A">
            <w:pPr>
              <w:pStyle w:val="Text"/>
            </w:pPr>
            <w:r>
              <w:t>2</w:t>
            </w:r>
          </w:p>
        </w:tc>
      </w:tr>
      <w:tr w:rsidR="00CF0DE1" w:rsidRPr="00FF18AF" w:rsidTr="00CF0DE1">
        <w:tc>
          <w:tcPr>
            <w:tcW w:w="6379" w:type="dxa"/>
          </w:tcPr>
          <w:p w:rsidR="00CF0DE1" w:rsidRDefault="00CF0DE1" w:rsidP="00E2562A">
            <w:pPr>
              <w:pStyle w:val="Text"/>
            </w:pPr>
            <w:r>
              <w:t>Erstellung der Unittests</w:t>
            </w:r>
          </w:p>
        </w:tc>
        <w:tc>
          <w:tcPr>
            <w:tcW w:w="1311" w:type="dxa"/>
          </w:tcPr>
          <w:p w:rsidR="00CF0DE1" w:rsidRDefault="00CF0DE1" w:rsidP="00E2562A">
            <w:pPr>
              <w:pStyle w:val="Text"/>
            </w:pPr>
            <w:r>
              <w:t>10.15 -11.45</w:t>
            </w:r>
          </w:p>
          <w:p w:rsidR="00CF0DE1" w:rsidRDefault="00CF0DE1" w:rsidP="00E2562A">
            <w:pPr>
              <w:pStyle w:val="Text"/>
            </w:pPr>
            <w:r>
              <w:t>12.30 – 15.00</w:t>
            </w:r>
          </w:p>
        </w:tc>
        <w:tc>
          <w:tcPr>
            <w:tcW w:w="986" w:type="dxa"/>
          </w:tcPr>
          <w:p w:rsidR="00CF0DE1" w:rsidRDefault="00CF0DE1" w:rsidP="00E2562A">
            <w:pPr>
              <w:pStyle w:val="Text"/>
            </w:pPr>
            <w:r>
              <w:t>4</w:t>
            </w:r>
          </w:p>
        </w:tc>
        <w:tc>
          <w:tcPr>
            <w:tcW w:w="566" w:type="dxa"/>
          </w:tcPr>
          <w:p w:rsidR="00CF0DE1" w:rsidRDefault="00CF0DE1" w:rsidP="00E2562A">
            <w:pPr>
              <w:pStyle w:val="Text"/>
            </w:pPr>
            <w:r>
              <w:t>1</w:t>
            </w:r>
          </w:p>
        </w:tc>
      </w:tr>
      <w:tr w:rsidR="00CF0DE1" w:rsidRPr="00FF18AF" w:rsidTr="00CF0DE1">
        <w:tc>
          <w:tcPr>
            <w:tcW w:w="6379" w:type="dxa"/>
          </w:tcPr>
          <w:p w:rsidR="00CF0DE1" w:rsidRDefault="00CF0DE1" w:rsidP="00E2562A">
            <w:pPr>
              <w:pStyle w:val="Text"/>
            </w:pPr>
            <w:r>
              <w:t>Durchführen der Tests</w:t>
            </w:r>
          </w:p>
        </w:tc>
        <w:tc>
          <w:tcPr>
            <w:tcW w:w="1311" w:type="dxa"/>
          </w:tcPr>
          <w:p w:rsidR="00CF0DE1" w:rsidRDefault="00CF0DE1" w:rsidP="00E2562A">
            <w:pPr>
              <w:pStyle w:val="Text"/>
            </w:pPr>
            <w:r>
              <w:t>15.00 – 16.00</w:t>
            </w:r>
          </w:p>
        </w:tc>
        <w:tc>
          <w:tcPr>
            <w:tcW w:w="986" w:type="dxa"/>
          </w:tcPr>
          <w:p w:rsidR="00CF0DE1" w:rsidRDefault="00CF0DE1" w:rsidP="00E2562A">
            <w:pPr>
              <w:pStyle w:val="Text"/>
            </w:pPr>
            <w:r>
              <w:t>1</w:t>
            </w:r>
          </w:p>
        </w:tc>
        <w:tc>
          <w:tcPr>
            <w:tcW w:w="566" w:type="dxa"/>
          </w:tcPr>
          <w:p w:rsidR="00CF0DE1" w:rsidRDefault="00CF0DE1" w:rsidP="00E2562A">
            <w:pPr>
              <w:pStyle w:val="Text"/>
            </w:pPr>
            <w:r>
              <w:t>4</w:t>
            </w:r>
          </w:p>
        </w:tc>
      </w:tr>
      <w:tr w:rsidR="00CF0DE1" w:rsidRPr="00FF18AF" w:rsidTr="00CF0DE1">
        <w:tc>
          <w:tcPr>
            <w:tcW w:w="6379" w:type="dxa"/>
          </w:tcPr>
          <w:p w:rsidR="00CF0DE1" w:rsidRDefault="00CF0DE1" w:rsidP="00E2562A">
            <w:pPr>
              <w:pStyle w:val="Text"/>
            </w:pPr>
            <w:r>
              <w:t>Tagesjournal</w:t>
            </w:r>
          </w:p>
        </w:tc>
        <w:tc>
          <w:tcPr>
            <w:tcW w:w="1311" w:type="dxa"/>
          </w:tcPr>
          <w:p w:rsidR="00CF0DE1" w:rsidRDefault="00CF0DE1" w:rsidP="00E2562A">
            <w:pPr>
              <w:pStyle w:val="Text"/>
            </w:pPr>
            <w:r>
              <w:t>16.00 – 16.30</w:t>
            </w:r>
          </w:p>
        </w:tc>
        <w:tc>
          <w:tcPr>
            <w:tcW w:w="986" w:type="dxa"/>
          </w:tcPr>
          <w:p w:rsidR="00CF0DE1" w:rsidRDefault="00CF0DE1" w:rsidP="00E2562A">
            <w:pPr>
              <w:pStyle w:val="Text"/>
            </w:pPr>
            <w:r>
              <w:t>0.5</w:t>
            </w:r>
          </w:p>
        </w:tc>
        <w:tc>
          <w:tcPr>
            <w:tcW w:w="566" w:type="dxa"/>
          </w:tcPr>
          <w:p w:rsidR="00CF0DE1" w:rsidRDefault="00CF0DE1" w:rsidP="00E2562A">
            <w:pPr>
              <w:pStyle w:val="Text"/>
            </w:pPr>
            <w:r>
              <w:t>-</w:t>
            </w:r>
          </w:p>
        </w:tc>
      </w:tr>
    </w:tbl>
    <w:p w:rsidR="00CF0DE1" w:rsidRPr="00FF18AF" w:rsidRDefault="009E04B4" w:rsidP="009E04B4">
      <w:pPr>
        <w:pStyle w:val="Caption"/>
      </w:pPr>
      <w:bookmarkStart w:id="157" w:name="_Toc510789162"/>
      <w:r>
        <w:t xml:space="preserve">Tabelle </w:t>
      </w:r>
      <w:r>
        <w:fldChar w:fldCharType="begin"/>
      </w:r>
      <w:r>
        <w:instrText xml:space="preserve"> SEQ Tabelle \* ARABIC </w:instrText>
      </w:r>
      <w:r>
        <w:fldChar w:fldCharType="separate"/>
      </w:r>
      <w:r w:rsidR="001108DB">
        <w:rPr>
          <w:noProof/>
        </w:rPr>
        <w:t>45</w:t>
      </w:r>
      <w:r>
        <w:fldChar w:fldCharType="end"/>
      </w:r>
      <w:r w:rsidRPr="003A4BEC">
        <w:t xml:space="preserve"> - Tätigkeiten Tag </w:t>
      </w:r>
      <w:r>
        <w:t>8</w:t>
      </w:r>
      <w:bookmarkEnd w:id="157"/>
    </w:p>
    <w:tbl>
      <w:tblPr>
        <w:tblStyle w:val="TableGrid"/>
        <w:tblW w:w="0" w:type="auto"/>
        <w:tblLook w:val="04A0" w:firstRow="1" w:lastRow="0" w:firstColumn="1" w:lastColumn="0" w:noHBand="0" w:noVBand="1"/>
      </w:tblPr>
      <w:tblGrid>
        <w:gridCol w:w="9242"/>
      </w:tblGrid>
      <w:tr w:rsidR="00CF0DE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CF0DE1" w:rsidRPr="00FF18AF" w:rsidRDefault="00CF0DE1" w:rsidP="00E2562A">
            <w:pPr>
              <w:pStyle w:val="Text"/>
            </w:pPr>
            <w:r w:rsidRPr="00FF18AF">
              <w:t>Probleme</w:t>
            </w:r>
          </w:p>
        </w:tc>
      </w:tr>
      <w:tr w:rsidR="00CF0DE1" w:rsidRPr="00FF18AF" w:rsidTr="00E2562A">
        <w:tc>
          <w:tcPr>
            <w:tcW w:w="9242" w:type="dxa"/>
          </w:tcPr>
          <w:p w:rsidR="00CF0DE1" w:rsidRPr="00FF18AF" w:rsidRDefault="00CF0DE1" w:rsidP="00E2562A">
            <w:pPr>
              <w:pStyle w:val="Text"/>
            </w:pPr>
            <w:r>
              <w:t>Heute hatte ich keine Probleme.</w:t>
            </w:r>
          </w:p>
        </w:tc>
      </w:tr>
    </w:tbl>
    <w:p w:rsidR="00CF0DE1" w:rsidRPr="00FF18AF" w:rsidRDefault="00103B5E" w:rsidP="00103B5E">
      <w:pPr>
        <w:pStyle w:val="Caption"/>
      </w:pPr>
      <w:bookmarkStart w:id="158" w:name="_Toc510789163"/>
      <w:r>
        <w:t xml:space="preserve">Tabelle </w:t>
      </w:r>
      <w:r>
        <w:fldChar w:fldCharType="begin"/>
      </w:r>
      <w:r>
        <w:instrText xml:space="preserve"> SEQ Tabelle \* ARABIC </w:instrText>
      </w:r>
      <w:r>
        <w:fldChar w:fldCharType="separate"/>
      </w:r>
      <w:r w:rsidR="001108DB">
        <w:rPr>
          <w:noProof/>
        </w:rPr>
        <w:t>46</w:t>
      </w:r>
      <w:r>
        <w:fldChar w:fldCharType="end"/>
      </w:r>
      <w:r w:rsidRPr="003F672B">
        <w:t xml:space="preserve"> - Probleme Tag </w:t>
      </w:r>
      <w:r>
        <w:t>8</w:t>
      </w:r>
      <w:bookmarkEnd w:id="158"/>
    </w:p>
    <w:tbl>
      <w:tblPr>
        <w:tblStyle w:val="TableGrid"/>
        <w:tblW w:w="0" w:type="auto"/>
        <w:tblLook w:val="04A0" w:firstRow="1" w:lastRow="0" w:firstColumn="1" w:lastColumn="0" w:noHBand="0" w:noVBand="1"/>
      </w:tblPr>
      <w:tblGrid>
        <w:gridCol w:w="9242"/>
      </w:tblGrid>
      <w:tr w:rsidR="00CF0DE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CF0DE1" w:rsidRPr="00FF18AF" w:rsidRDefault="00CF0DE1" w:rsidP="00E2562A">
            <w:pPr>
              <w:pStyle w:val="Text"/>
            </w:pPr>
            <w:r w:rsidRPr="00FF18AF">
              <w:t>Hilfestellung</w:t>
            </w:r>
          </w:p>
        </w:tc>
      </w:tr>
      <w:tr w:rsidR="00CF0DE1" w:rsidRPr="00FF18AF" w:rsidTr="00E2562A">
        <w:tc>
          <w:tcPr>
            <w:tcW w:w="9242" w:type="dxa"/>
          </w:tcPr>
          <w:p w:rsidR="00CF0DE1" w:rsidRPr="00FF18AF" w:rsidRDefault="00CF0DE1" w:rsidP="00E2562A">
            <w:pPr>
              <w:pStyle w:val="Text"/>
            </w:pPr>
            <w:r>
              <w:t>Keine Hilfestellungen.</w:t>
            </w:r>
          </w:p>
        </w:tc>
      </w:tr>
    </w:tbl>
    <w:p w:rsidR="00CF0DE1" w:rsidRPr="00FF18AF" w:rsidRDefault="00931509" w:rsidP="00931509">
      <w:pPr>
        <w:pStyle w:val="Caption"/>
      </w:pPr>
      <w:bookmarkStart w:id="159" w:name="_Toc510789164"/>
      <w:r>
        <w:t xml:space="preserve">Tabelle </w:t>
      </w:r>
      <w:r>
        <w:fldChar w:fldCharType="begin"/>
      </w:r>
      <w:r>
        <w:instrText xml:space="preserve"> SEQ Tabelle \* ARABIC </w:instrText>
      </w:r>
      <w:r>
        <w:fldChar w:fldCharType="separate"/>
      </w:r>
      <w:r w:rsidR="001108DB">
        <w:rPr>
          <w:noProof/>
        </w:rPr>
        <w:t>47</w:t>
      </w:r>
      <w:r>
        <w:fldChar w:fldCharType="end"/>
      </w:r>
      <w:r w:rsidRPr="00526AB6">
        <w:t xml:space="preserve"> - Hilfestellung Tag </w:t>
      </w:r>
      <w:r>
        <w:t>8</w:t>
      </w:r>
      <w:bookmarkEnd w:id="159"/>
    </w:p>
    <w:tbl>
      <w:tblPr>
        <w:tblStyle w:val="TableGrid"/>
        <w:tblW w:w="0" w:type="auto"/>
        <w:tblLook w:val="04A0" w:firstRow="1" w:lastRow="0" w:firstColumn="1" w:lastColumn="0" w:noHBand="0" w:noVBand="1"/>
      </w:tblPr>
      <w:tblGrid>
        <w:gridCol w:w="9242"/>
      </w:tblGrid>
      <w:tr w:rsidR="00CF0DE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CF0DE1" w:rsidRPr="00FF18AF" w:rsidRDefault="00CF0DE1" w:rsidP="00E2562A">
            <w:pPr>
              <w:pStyle w:val="Text"/>
            </w:pPr>
            <w:r w:rsidRPr="00FF18AF">
              <w:t>Tagesrefle</w:t>
            </w:r>
            <w:r w:rsidR="00794456">
              <w:t>x</w:t>
            </w:r>
            <w:r w:rsidRPr="00FF18AF">
              <w:t>ion</w:t>
            </w:r>
          </w:p>
        </w:tc>
      </w:tr>
      <w:tr w:rsidR="00CF0DE1" w:rsidRPr="00FF18AF" w:rsidTr="00E2562A">
        <w:tc>
          <w:tcPr>
            <w:tcW w:w="9242" w:type="dxa"/>
          </w:tcPr>
          <w:p w:rsidR="00CF0DE1" w:rsidRPr="00FF18AF" w:rsidRDefault="00CF0DE1" w:rsidP="00E2562A">
            <w:pPr>
              <w:pStyle w:val="Text"/>
            </w:pPr>
            <w:r>
              <w:t>Ich konnte den ganzen Tag durch gut arbeiten, die Unittests haben jedoch länger gebraucht als erwartet. Ich nehme nicht an, dass ich noch Zusatzfunktionalität umsetzen kann im Rahmen der IPA.</w:t>
            </w:r>
          </w:p>
        </w:tc>
      </w:tr>
    </w:tbl>
    <w:p w:rsidR="00CF0DE1" w:rsidRPr="00FF18AF" w:rsidRDefault="007B61B9" w:rsidP="007B61B9">
      <w:pPr>
        <w:pStyle w:val="Caption"/>
      </w:pPr>
      <w:bookmarkStart w:id="160" w:name="_Toc510789165"/>
      <w:r>
        <w:t xml:space="preserve">Tabelle </w:t>
      </w:r>
      <w:r>
        <w:fldChar w:fldCharType="begin"/>
      </w:r>
      <w:r>
        <w:instrText xml:space="preserve"> SEQ Tabelle \* ARABIC </w:instrText>
      </w:r>
      <w:r>
        <w:fldChar w:fldCharType="separate"/>
      </w:r>
      <w:r w:rsidR="001108DB">
        <w:rPr>
          <w:noProof/>
        </w:rPr>
        <w:t>48</w:t>
      </w:r>
      <w:r>
        <w:fldChar w:fldCharType="end"/>
      </w:r>
      <w:r w:rsidRPr="00BC3690">
        <w:t xml:space="preserve"> - Tagesreflexion Tag </w:t>
      </w:r>
      <w:r>
        <w:t>8</w:t>
      </w:r>
      <w:bookmarkEnd w:id="160"/>
    </w:p>
    <w:p w:rsidR="00CF0DE1" w:rsidRPr="00FF18AF" w:rsidRDefault="00CF0DE1" w:rsidP="00CF0DE1">
      <w:pPr>
        <w:pStyle w:val="Text"/>
        <w:rPr>
          <w:b/>
        </w:rPr>
      </w:pPr>
      <w:r w:rsidRPr="00FF18AF">
        <w:rPr>
          <w:b/>
        </w:rPr>
        <w:t>Ich bin</w:t>
      </w:r>
      <w:r w:rsidRPr="00FF18AF">
        <w:rPr>
          <w:b/>
          <w:noProof/>
          <w:lang w:eastAsia="de-CH"/>
        </w:rPr>
        <w:drawing>
          <wp:anchor distT="0" distB="0" distL="114300" distR="114300" simplePos="0" relativeHeight="251680768" behindDoc="1" locked="1" layoutInCell="1" allowOverlap="1" wp14:anchorId="705E065A" wp14:editId="6226A2F4">
            <wp:simplePos x="0" y="0"/>
            <wp:positionH relativeFrom="column">
              <wp:posOffset>1905</wp:posOffset>
            </wp:positionH>
            <wp:positionV relativeFrom="paragraph">
              <wp:posOffset>635</wp:posOffset>
            </wp:positionV>
            <wp:extent cx="4048690" cy="1333686"/>
            <wp:effectExtent l="0" t="0" r="0" b="0"/>
            <wp:wrapNone/>
            <wp:docPr id="59"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FF18AF">
        <w:rPr>
          <w:b/>
          <w:noProof/>
          <w:lang w:eastAsia="de-CH"/>
        </w:rPr>
        <w:drawing>
          <wp:anchor distT="0" distB="0" distL="114300" distR="114300" simplePos="0" relativeHeight="251681792" behindDoc="1" locked="1" layoutInCell="1" allowOverlap="1" wp14:anchorId="7F465902" wp14:editId="48D190EC">
            <wp:simplePos x="0" y="0"/>
            <wp:positionH relativeFrom="column">
              <wp:posOffset>1697355</wp:posOffset>
            </wp:positionH>
            <wp:positionV relativeFrom="paragraph">
              <wp:posOffset>10160</wp:posOffset>
            </wp:positionV>
            <wp:extent cx="4048125" cy="1333500"/>
            <wp:effectExtent l="0" t="0" r="0" b="0"/>
            <wp:wrapNone/>
            <wp:docPr id="60"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FF18AF">
        <w:rPr>
          <w:b/>
        </w:rPr>
        <w:t>:</w:t>
      </w:r>
    </w:p>
    <w:p w:rsidR="00CF0DE1" w:rsidRPr="00FF18AF" w:rsidRDefault="00CF0DE1" w:rsidP="00CF0DE1">
      <w:pPr>
        <w:pStyle w:val="Text"/>
        <w:numPr>
          <w:ilvl w:val="0"/>
          <w:numId w:val="40"/>
        </w:numPr>
      </w:pPr>
      <w:r w:rsidRPr="00FF18AF">
        <w:t>Voraus</w:t>
      </w:r>
    </w:p>
    <w:p w:rsidR="00CF0DE1" w:rsidRPr="00E90279" w:rsidRDefault="00CF0DE1" w:rsidP="00CF0DE1">
      <w:pPr>
        <w:pStyle w:val="Text"/>
        <w:numPr>
          <w:ilvl w:val="0"/>
          <w:numId w:val="40"/>
        </w:numPr>
        <w:rPr>
          <w:b/>
        </w:rPr>
      </w:pPr>
      <w:r w:rsidRPr="00E90279">
        <w:rPr>
          <w:b/>
        </w:rPr>
        <w:t>Im Plan</w:t>
      </w:r>
    </w:p>
    <w:p w:rsidR="00450FC1" w:rsidRDefault="00CF0DE1" w:rsidP="00E84699">
      <w:pPr>
        <w:pStyle w:val="Text"/>
        <w:numPr>
          <w:ilvl w:val="0"/>
          <w:numId w:val="40"/>
        </w:numPr>
      </w:pPr>
      <w:r w:rsidRPr="00FF18AF">
        <w:t>In Verzug</w:t>
      </w:r>
    </w:p>
    <w:p w:rsidR="00450FC1" w:rsidRDefault="00450FC1">
      <w:pPr>
        <w:spacing w:line="240" w:lineRule="auto"/>
      </w:pPr>
      <w:r>
        <w:br w:type="page"/>
      </w:r>
    </w:p>
    <w:p w:rsidR="00CF0DE1" w:rsidRDefault="00450FC1" w:rsidP="00322D33">
      <w:pPr>
        <w:pStyle w:val="Heading2"/>
      </w:pPr>
      <w:bookmarkStart w:id="161" w:name="_Toc510789251"/>
      <w:r>
        <w:lastRenderedPageBreak/>
        <w:t>Tagesjournal vom 05.04.2018</w:t>
      </w:r>
      <w:bookmarkEnd w:id="161"/>
    </w:p>
    <w:tbl>
      <w:tblPr>
        <w:tblStyle w:val="TableGrid"/>
        <w:tblW w:w="9242" w:type="dxa"/>
        <w:tblLook w:val="04A0" w:firstRow="1" w:lastRow="0" w:firstColumn="1" w:lastColumn="0" w:noHBand="0" w:noVBand="1"/>
      </w:tblPr>
      <w:tblGrid>
        <w:gridCol w:w="426"/>
        <w:gridCol w:w="4489"/>
        <w:gridCol w:w="701"/>
        <w:gridCol w:w="763"/>
        <w:gridCol w:w="1330"/>
        <w:gridCol w:w="1533"/>
      </w:tblGrid>
      <w:tr w:rsidR="00450FC1" w:rsidRPr="00FF18AF" w:rsidTr="00450FC1">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450FC1" w:rsidRPr="00FF18AF" w:rsidRDefault="00450FC1" w:rsidP="00E2562A">
            <w:pPr>
              <w:pStyle w:val="Text"/>
            </w:pPr>
            <w:r w:rsidRPr="00FF18AF">
              <w:t>Geplante Tagesziele</w:t>
            </w:r>
          </w:p>
        </w:tc>
      </w:tr>
      <w:tr w:rsidR="00450FC1" w:rsidRPr="00FF18AF" w:rsidTr="00450FC1">
        <w:tc>
          <w:tcPr>
            <w:tcW w:w="426" w:type="dxa"/>
          </w:tcPr>
          <w:p w:rsidR="00450FC1" w:rsidRPr="00FF18AF" w:rsidRDefault="00450FC1" w:rsidP="00E2562A">
            <w:pPr>
              <w:pStyle w:val="Text"/>
              <w:rPr>
                <w:b/>
              </w:rPr>
            </w:pPr>
            <w:r w:rsidRPr="00FF18AF">
              <w:rPr>
                <w:b/>
              </w:rPr>
              <w:t>Nr.</w:t>
            </w:r>
          </w:p>
        </w:tc>
        <w:tc>
          <w:tcPr>
            <w:tcW w:w="4489" w:type="dxa"/>
          </w:tcPr>
          <w:p w:rsidR="00450FC1" w:rsidRPr="00FF18AF" w:rsidRDefault="00450FC1" w:rsidP="00E2562A">
            <w:pPr>
              <w:pStyle w:val="Text"/>
              <w:rPr>
                <w:b/>
              </w:rPr>
            </w:pPr>
            <w:r w:rsidRPr="00FF18AF">
              <w:rPr>
                <w:b/>
              </w:rPr>
              <w:t>Ziel</w:t>
            </w:r>
          </w:p>
        </w:tc>
        <w:tc>
          <w:tcPr>
            <w:tcW w:w="701" w:type="dxa"/>
          </w:tcPr>
          <w:p w:rsidR="00450FC1" w:rsidRPr="00FF18AF" w:rsidRDefault="00450FC1" w:rsidP="00E2562A">
            <w:pPr>
              <w:pStyle w:val="Text"/>
              <w:rPr>
                <w:b/>
              </w:rPr>
            </w:pPr>
            <w:r w:rsidRPr="00FF18AF">
              <w:rPr>
                <w:b/>
              </w:rPr>
              <w:t>Soll</w:t>
            </w:r>
          </w:p>
        </w:tc>
        <w:tc>
          <w:tcPr>
            <w:tcW w:w="763" w:type="dxa"/>
          </w:tcPr>
          <w:p w:rsidR="00450FC1" w:rsidRPr="00FF18AF" w:rsidRDefault="00450FC1" w:rsidP="00E2562A">
            <w:pPr>
              <w:pStyle w:val="Text"/>
              <w:rPr>
                <w:b/>
              </w:rPr>
            </w:pPr>
            <w:r w:rsidRPr="00FF18AF">
              <w:rPr>
                <w:b/>
              </w:rPr>
              <w:t>Ist</w:t>
            </w:r>
          </w:p>
        </w:tc>
        <w:tc>
          <w:tcPr>
            <w:tcW w:w="1330" w:type="dxa"/>
          </w:tcPr>
          <w:p w:rsidR="00450FC1" w:rsidRPr="00FF18AF" w:rsidRDefault="00450FC1" w:rsidP="00E2562A">
            <w:pPr>
              <w:pStyle w:val="Text"/>
              <w:rPr>
                <w:b/>
              </w:rPr>
            </w:pPr>
            <w:r w:rsidRPr="00FF18AF">
              <w:rPr>
                <w:b/>
              </w:rPr>
              <w:t>Abweichung</w:t>
            </w:r>
          </w:p>
        </w:tc>
        <w:tc>
          <w:tcPr>
            <w:tcW w:w="1533" w:type="dxa"/>
          </w:tcPr>
          <w:p w:rsidR="00450FC1" w:rsidRPr="00FF18AF" w:rsidRDefault="00450FC1" w:rsidP="00E2562A">
            <w:pPr>
              <w:pStyle w:val="Text"/>
              <w:rPr>
                <w:b/>
              </w:rPr>
            </w:pPr>
            <w:r w:rsidRPr="00FF18AF">
              <w:rPr>
                <w:b/>
              </w:rPr>
              <w:t>Abgeschlossen</w:t>
            </w:r>
          </w:p>
        </w:tc>
      </w:tr>
      <w:tr w:rsidR="00450FC1" w:rsidRPr="008B6AF0" w:rsidTr="00450FC1">
        <w:tc>
          <w:tcPr>
            <w:tcW w:w="426" w:type="dxa"/>
          </w:tcPr>
          <w:p w:rsidR="00450FC1" w:rsidRPr="008B6AF0" w:rsidRDefault="00450FC1" w:rsidP="00E2562A">
            <w:pPr>
              <w:pStyle w:val="Text"/>
            </w:pPr>
            <w:r>
              <w:t>1</w:t>
            </w:r>
          </w:p>
        </w:tc>
        <w:tc>
          <w:tcPr>
            <w:tcW w:w="4489" w:type="dxa"/>
          </w:tcPr>
          <w:p w:rsidR="00450FC1" w:rsidRPr="008B6AF0" w:rsidRDefault="00450FC1" w:rsidP="00E2562A">
            <w:pPr>
              <w:pStyle w:val="Text"/>
            </w:pPr>
            <w:r>
              <w:t>Korrektur der gefundenen Fehler</w:t>
            </w:r>
          </w:p>
        </w:tc>
        <w:tc>
          <w:tcPr>
            <w:tcW w:w="701" w:type="dxa"/>
          </w:tcPr>
          <w:p w:rsidR="00450FC1" w:rsidRPr="008B6AF0" w:rsidRDefault="00450FC1" w:rsidP="00E2562A">
            <w:pPr>
              <w:pStyle w:val="Text"/>
            </w:pPr>
            <w:r>
              <w:t>2</w:t>
            </w:r>
          </w:p>
        </w:tc>
        <w:tc>
          <w:tcPr>
            <w:tcW w:w="763" w:type="dxa"/>
          </w:tcPr>
          <w:p w:rsidR="00450FC1" w:rsidRPr="008B6AF0" w:rsidRDefault="001C6B01" w:rsidP="00E2562A">
            <w:pPr>
              <w:pStyle w:val="Text"/>
            </w:pPr>
            <w:r>
              <w:t>2</w:t>
            </w:r>
          </w:p>
        </w:tc>
        <w:tc>
          <w:tcPr>
            <w:tcW w:w="1330" w:type="dxa"/>
          </w:tcPr>
          <w:p w:rsidR="00450FC1" w:rsidRPr="008B6AF0" w:rsidRDefault="001C6B01" w:rsidP="00E2562A">
            <w:pPr>
              <w:pStyle w:val="Text"/>
            </w:pPr>
            <w:r>
              <w:t>0</w:t>
            </w:r>
          </w:p>
        </w:tc>
        <w:tc>
          <w:tcPr>
            <w:tcW w:w="1533" w:type="dxa"/>
          </w:tcPr>
          <w:p w:rsidR="00450FC1" w:rsidRPr="008B6AF0" w:rsidRDefault="00450FC1" w:rsidP="00E2562A">
            <w:pPr>
              <w:pStyle w:val="Text"/>
            </w:pPr>
            <w:r>
              <w:t>Ja</w:t>
            </w:r>
          </w:p>
        </w:tc>
      </w:tr>
      <w:tr w:rsidR="00450FC1" w:rsidRPr="008B6AF0" w:rsidTr="00450FC1">
        <w:tc>
          <w:tcPr>
            <w:tcW w:w="426" w:type="dxa"/>
          </w:tcPr>
          <w:p w:rsidR="00450FC1" w:rsidRDefault="00450FC1" w:rsidP="00E2562A">
            <w:pPr>
              <w:pStyle w:val="Text"/>
            </w:pPr>
            <w:r>
              <w:t>2</w:t>
            </w:r>
          </w:p>
        </w:tc>
        <w:tc>
          <w:tcPr>
            <w:tcW w:w="4489" w:type="dxa"/>
          </w:tcPr>
          <w:p w:rsidR="00450FC1" w:rsidRDefault="00450FC1" w:rsidP="00E2562A">
            <w:pPr>
              <w:pStyle w:val="Text"/>
            </w:pPr>
            <w:r>
              <w:t>Konzept und Umsetzungsvergleich</w:t>
            </w:r>
          </w:p>
        </w:tc>
        <w:tc>
          <w:tcPr>
            <w:tcW w:w="701" w:type="dxa"/>
          </w:tcPr>
          <w:p w:rsidR="00450FC1" w:rsidRDefault="00450FC1" w:rsidP="00E2562A">
            <w:pPr>
              <w:pStyle w:val="Text"/>
            </w:pPr>
            <w:r>
              <w:t>4</w:t>
            </w:r>
          </w:p>
        </w:tc>
        <w:tc>
          <w:tcPr>
            <w:tcW w:w="763" w:type="dxa"/>
          </w:tcPr>
          <w:p w:rsidR="00450FC1" w:rsidRDefault="00450FC1" w:rsidP="00E2562A">
            <w:pPr>
              <w:pStyle w:val="Text"/>
            </w:pPr>
            <w:r>
              <w:t>5.5</w:t>
            </w:r>
          </w:p>
        </w:tc>
        <w:tc>
          <w:tcPr>
            <w:tcW w:w="1330" w:type="dxa"/>
          </w:tcPr>
          <w:p w:rsidR="00450FC1" w:rsidRDefault="00450FC1" w:rsidP="00E2562A">
            <w:pPr>
              <w:pStyle w:val="Text"/>
            </w:pPr>
            <w:r>
              <w:t>+ 1.5</w:t>
            </w:r>
          </w:p>
        </w:tc>
        <w:tc>
          <w:tcPr>
            <w:tcW w:w="1533" w:type="dxa"/>
          </w:tcPr>
          <w:p w:rsidR="00450FC1" w:rsidRDefault="00450FC1" w:rsidP="00E2562A">
            <w:pPr>
              <w:pStyle w:val="Text"/>
            </w:pPr>
            <w:r>
              <w:t>Ja</w:t>
            </w:r>
          </w:p>
        </w:tc>
      </w:tr>
    </w:tbl>
    <w:p w:rsidR="00450FC1" w:rsidRPr="00FF18AF" w:rsidRDefault="001B0034" w:rsidP="001B0034">
      <w:pPr>
        <w:pStyle w:val="Caption"/>
      </w:pPr>
      <w:bookmarkStart w:id="162" w:name="_Toc510789166"/>
      <w:r>
        <w:t xml:space="preserve">Tabelle </w:t>
      </w:r>
      <w:r>
        <w:fldChar w:fldCharType="begin"/>
      </w:r>
      <w:r>
        <w:instrText xml:space="preserve"> SEQ Tabelle \* ARABIC </w:instrText>
      </w:r>
      <w:r>
        <w:fldChar w:fldCharType="separate"/>
      </w:r>
      <w:r w:rsidR="001108DB">
        <w:rPr>
          <w:noProof/>
        </w:rPr>
        <w:t>49</w:t>
      </w:r>
      <w:r>
        <w:fldChar w:fldCharType="end"/>
      </w:r>
      <w:r w:rsidRPr="0011171B">
        <w:t xml:space="preserve"> - Geplante Tagesziele Tag </w:t>
      </w:r>
      <w:r>
        <w:t>9</w:t>
      </w:r>
      <w:bookmarkEnd w:id="162"/>
    </w:p>
    <w:tbl>
      <w:tblPr>
        <w:tblStyle w:val="TableGrid"/>
        <w:tblW w:w="9242" w:type="dxa"/>
        <w:tblLook w:val="04A0" w:firstRow="1" w:lastRow="0" w:firstColumn="1" w:lastColumn="0" w:noHBand="0" w:noVBand="1"/>
      </w:tblPr>
      <w:tblGrid>
        <w:gridCol w:w="6379"/>
        <w:gridCol w:w="1311"/>
        <w:gridCol w:w="986"/>
        <w:gridCol w:w="566"/>
      </w:tblGrid>
      <w:tr w:rsidR="00450FC1" w:rsidRPr="00FF18AF" w:rsidTr="00450FC1">
        <w:trPr>
          <w:cnfStyle w:val="100000000000" w:firstRow="1" w:lastRow="0" w:firstColumn="0" w:lastColumn="0" w:oddVBand="0" w:evenVBand="0" w:oddHBand="0" w:evenHBand="0" w:firstRowFirstColumn="0" w:firstRowLastColumn="0" w:lastRowFirstColumn="0" w:lastRowLastColumn="0"/>
        </w:trPr>
        <w:tc>
          <w:tcPr>
            <w:tcW w:w="6379" w:type="dxa"/>
          </w:tcPr>
          <w:p w:rsidR="00450FC1" w:rsidRPr="00FF18AF" w:rsidRDefault="00450FC1" w:rsidP="00E2562A">
            <w:pPr>
              <w:pStyle w:val="Text"/>
            </w:pPr>
            <w:r w:rsidRPr="00FF18AF">
              <w:t>Tätigkeit</w:t>
            </w:r>
          </w:p>
        </w:tc>
        <w:tc>
          <w:tcPr>
            <w:tcW w:w="1311" w:type="dxa"/>
          </w:tcPr>
          <w:p w:rsidR="00450FC1" w:rsidRPr="00FF18AF" w:rsidRDefault="00450FC1" w:rsidP="00E2562A">
            <w:pPr>
              <w:pStyle w:val="Text"/>
            </w:pPr>
            <w:r w:rsidRPr="00FF18AF">
              <w:t>Zeit</w:t>
            </w:r>
          </w:p>
        </w:tc>
        <w:tc>
          <w:tcPr>
            <w:tcW w:w="986" w:type="dxa"/>
          </w:tcPr>
          <w:p w:rsidR="00450FC1" w:rsidRPr="00FF18AF" w:rsidRDefault="00450FC1" w:rsidP="00E2562A">
            <w:pPr>
              <w:pStyle w:val="Text"/>
            </w:pPr>
            <w:r w:rsidRPr="00FF18AF">
              <w:t>Aufwand</w:t>
            </w:r>
          </w:p>
        </w:tc>
        <w:tc>
          <w:tcPr>
            <w:tcW w:w="566" w:type="dxa"/>
          </w:tcPr>
          <w:p w:rsidR="00450FC1" w:rsidRPr="00FF18AF" w:rsidRDefault="00450FC1" w:rsidP="00E2562A">
            <w:pPr>
              <w:pStyle w:val="Text"/>
            </w:pPr>
            <w:r w:rsidRPr="00FF18AF">
              <w:t>Ziel</w:t>
            </w:r>
          </w:p>
        </w:tc>
      </w:tr>
      <w:tr w:rsidR="00450FC1" w:rsidRPr="00FF18AF" w:rsidTr="00450FC1">
        <w:tc>
          <w:tcPr>
            <w:tcW w:w="6379" w:type="dxa"/>
          </w:tcPr>
          <w:p w:rsidR="00450FC1" w:rsidRPr="00FF18AF" w:rsidRDefault="00450FC1" w:rsidP="00E2562A">
            <w:pPr>
              <w:pStyle w:val="Text"/>
            </w:pPr>
            <w:r>
              <w:t>Getting Started Dokumentation</w:t>
            </w:r>
          </w:p>
        </w:tc>
        <w:tc>
          <w:tcPr>
            <w:tcW w:w="1311" w:type="dxa"/>
          </w:tcPr>
          <w:p w:rsidR="00450FC1" w:rsidRPr="00FF18AF" w:rsidRDefault="00450FC1" w:rsidP="00E2562A">
            <w:pPr>
              <w:pStyle w:val="Text"/>
            </w:pPr>
            <w:r>
              <w:t>7.00 – 9.00</w:t>
            </w:r>
          </w:p>
        </w:tc>
        <w:tc>
          <w:tcPr>
            <w:tcW w:w="986" w:type="dxa"/>
          </w:tcPr>
          <w:p w:rsidR="00450FC1" w:rsidRPr="00FF18AF" w:rsidRDefault="00450FC1" w:rsidP="00E2562A">
            <w:pPr>
              <w:pStyle w:val="Text"/>
            </w:pPr>
            <w:r>
              <w:t>2</w:t>
            </w:r>
          </w:p>
        </w:tc>
        <w:tc>
          <w:tcPr>
            <w:tcW w:w="566" w:type="dxa"/>
          </w:tcPr>
          <w:p w:rsidR="00450FC1" w:rsidRPr="00FF18AF" w:rsidRDefault="00450FC1" w:rsidP="00E2562A">
            <w:pPr>
              <w:pStyle w:val="Text"/>
            </w:pPr>
            <w:r>
              <w:t>-</w:t>
            </w:r>
          </w:p>
        </w:tc>
      </w:tr>
      <w:tr w:rsidR="001C6B01" w:rsidRPr="00FF18AF" w:rsidTr="00450FC1">
        <w:tc>
          <w:tcPr>
            <w:tcW w:w="6379" w:type="dxa"/>
          </w:tcPr>
          <w:p w:rsidR="001C6B01" w:rsidRDefault="001C6B01" w:rsidP="00E2562A">
            <w:pPr>
              <w:pStyle w:val="Text"/>
            </w:pPr>
            <w:r>
              <w:t>Korrektur der gefundenen Fehler</w:t>
            </w:r>
          </w:p>
        </w:tc>
        <w:tc>
          <w:tcPr>
            <w:tcW w:w="1311" w:type="dxa"/>
          </w:tcPr>
          <w:p w:rsidR="001C6B01" w:rsidRDefault="001C6B01" w:rsidP="00E2562A">
            <w:pPr>
              <w:pStyle w:val="Text"/>
            </w:pPr>
            <w:r>
              <w:t>9.00 – 11.00</w:t>
            </w:r>
          </w:p>
        </w:tc>
        <w:tc>
          <w:tcPr>
            <w:tcW w:w="986" w:type="dxa"/>
          </w:tcPr>
          <w:p w:rsidR="001C6B01" w:rsidRDefault="00191202" w:rsidP="00E2562A">
            <w:pPr>
              <w:pStyle w:val="Text"/>
            </w:pPr>
            <w:r>
              <w:t>2</w:t>
            </w:r>
          </w:p>
        </w:tc>
        <w:tc>
          <w:tcPr>
            <w:tcW w:w="566" w:type="dxa"/>
          </w:tcPr>
          <w:p w:rsidR="001C6B01" w:rsidRDefault="00191202" w:rsidP="00E2562A">
            <w:pPr>
              <w:pStyle w:val="Text"/>
            </w:pPr>
            <w:r>
              <w:t>1</w:t>
            </w:r>
          </w:p>
        </w:tc>
      </w:tr>
      <w:tr w:rsidR="00450FC1" w:rsidRPr="00FF18AF" w:rsidTr="00450FC1">
        <w:tc>
          <w:tcPr>
            <w:tcW w:w="6379" w:type="dxa"/>
          </w:tcPr>
          <w:p w:rsidR="00450FC1" w:rsidRDefault="00450FC1" w:rsidP="00E2562A">
            <w:pPr>
              <w:pStyle w:val="Text"/>
            </w:pPr>
            <w:r>
              <w:t>Konzept und Umsetzungsvergleich</w:t>
            </w:r>
          </w:p>
        </w:tc>
        <w:tc>
          <w:tcPr>
            <w:tcW w:w="1311" w:type="dxa"/>
          </w:tcPr>
          <w:p w:rsidR="00450FC1" w:rsidRDefault="001C6B01" w:rsidP="00E2562A">
            <w:pPr>
              <w:pStyle w:val="Text"/>
            </w:pPr>
            <w:r>
              <w:t>11.00 – 12.00</w:t>
            </w:r>
          </w:p>
          <w:p w:rsidR="00450FC1" w:rsidRDefault="00450FC1" w:rsidP="00E2562A">
            <w:pPr>
              <w:pStyle w:val="Text"/>
            </w:pPr>
            <w:r>
              <w:t>1</w:t>
            </w:r>
            <w:r w:rsidR="001C6B01">
              <w:t>3</w:t>
            </w:r>
            <w:r>
              <w:t>.00 – 15.30</w:t>
            </w:r>
          </w:p>
        </w:tc>
        <w:tc>
          <w:tcPr>
            <w:tcW w:w="986" w:type="dxa"/>
          </w:tcPr>
          <w:p w:rsidR="00450FC1" w:rsidRDefault="001C6B01" w:rsidP="00E2562A">
            <w:pPr>
              <w:pStyle w:val="Text"/>
            </w:pPr>
            <w:r>
              <w:t>3</w:t>
            </w:r>
            <w:r w:rsidR="00450FC1">
              <w:t>.5</w:t>
            </w:r>
          </w:p>
        </w:tc>
        <w:tc>
          <w:tcPr>
            <w:tcW w:w="566" w:type="dxa"/>
          </w:tcPr>
          <w:p w:rsidR="00450FC1" w:rsidRDefault="00450FC1" w:rsidP="00E2562A">
            <w:pPr>
              <w:pStyle w:val="Text"/>
            </w:pPr>
            <w:r>
              <w:t>2</w:t>
            </w:r>
          </w:p>
        </w:tc>
      </w:tr>
      <w:tr w:rsidR="00450FC1" w:rsidRPr="00FF18AF" w:rsidTr="00450FC1">
        <w:tc>
          <w:tcPr>
            <w:tcW w:w="6379" w:type="dxa"/>
          </w:tcPr>
          <w:p w:rsidR="00450FC1" w:rsidRDefault="00450FC1" w:rsidP="00E2562A">
            <w:pPr>
              <w:pStyle w:val="Text"/>
            </w:pPr>
            <w:r>
              <w:t>Tagesjournal</w:t>
            </w:r>
          </w:p>
        </w:tc>
        <w:tc>
          <w:tcPr>
            <w:tcW w:w="1311" w:type="dxa"/>
          </w:tcPr>
          <w:p w:rsidR="00450FC1" w:rsidRDefault="00450FC1" w:rsidP="00E2562A">
            <w:pPr>
              <w:pStyle w:val="Text"/>
            </w:pPr>
            <w:r>
              <w:t>15.30 – 16.00</w:t>
            </w:r>
          </w:p>
        </w:tc>
        <w:tc>
          <w:tcPr>
            <w:tcW w:w="986" w:type="dxa"/>
          </w:tcPr>
          <w:p w:rsidR="00450FC1" w:rsidRDefault="00450FC1" w:rsidP="00E2562A">
            <w:pPr>
              <w:pStyle w:val="Text"/>
            </w:pPr>
            <w:r>
              <w:t>0.5</w:t>
            </w:r>
          </w:p>
        </w:tc>
        <w:tc>
          <w:tcPr>
            <w:tcW w:w="566" w:type="dxa"/>
          </w:tcPr>
          <w:p w:rsidR="00450FC1" w:rsidRDefault="00450FC1" w:rsidP="00E2562A">
            <w:pPr>
              <w:pStyle w:val="Text"/>
            </w:pPr>
            <w:r>
              <w:t>-</w:t>
            </w:r>
          </w:p>
        </w:tc>
      </w:tr>
    </w:tbl>
    <w:p w:rsidR="00450FC1" w:rsidRPr="00FF18AF" w:rsidRDefault="009E04B4" w:rsidP="009E04B4">
      <w:pPr>
        <w:pStyle w:val="Caption"/>
      </w:pPr>
      <w:bookmarkStart w:id="163" w:name="_Toc510789167"/>
      <w:r>
        <w:t xml:space="preserve">Tabelle </w:t>
      </w:r>
      <w:r>
        <w:fldChar w:fldCharType="begin"/>
      </w:r>
      <w:r>
        <w:instrText xml:space="preserve"> SEQ Tabelle \* ARABIC </w:instrText>
      </w:r>
      <w:r>
        <w:fldChar w:fldCharType="separate"/>
      </w:r>
      <w:r w:rsidR="001108DB">
        <w:rPr>
          <w:noProof/>
        </w:rPr>
        <w:t>50</w:t>
      </w:r>
      <w:r>
        <w:fldChar w:fldCharType="end"/>
      </w:r>
      <w:r w:rsidRPr="002A3503">
        <w:t xml:space="preserve"> - Tätigkeiten Tag </w:t>
      </w:r>
      <w:r>
        <w:t>9</w:t>
      </w:r>
      <w:bookmarkEnd w:id="163"/>
    </w:p>
    <w:tbl>
      <w:tblPr>
        <w:tblStyle w:val="TableGrid"/>
        <w:tblW w:w="0" w:type="auto"/>
        <w:tblLook w:val="04A0" w:firstRow="1" w:lastRow="0" w:firstColumn="1" w:lastColumn="0" w:noHBand="0" w:noVBand="1"/>
      </w:tblPr>
      <w:tblGrid>
        <w:gridCol w:w="9242"/>
      </w:tblGrid>
      <w:tr w:rsidR="00450FC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450FC1" w:rsidRPr="00FF18AF" w:rsidRDefault="00450FC1" w:rsidP="00E2562A">
            <w:pPr>
              <w:pStyle w:val="Text"/>
            </w:pPr>
            <w:r w:rsidRPr="00FF18AF">
              <w:t>Probleme</w:t>
            </w:r>
          </w:p>
        </w:tc>
      </w:tr>
      <w:tr w:rsidR="00450FC1" w:rsidRPr="00FF18AF" w:rsidTr="00E2562A">
        <w:tc>
          <w:tcPr>
            <w:tcW w:w="9242" w:type="dxa"/>
          </w:tcPr>
          <w:p w:rsidR="00450FC1" w:rsidRPr="00FF18AF" w:rsidRDefault="00450FC1" w:rsidP="00E2562A">
            <w:pPr>
              <w:pStyle w:val="Text"/>
            </w:pPr>
            <w:r>
              <w:t>Heute ist aufgefallen, dass ein Klemmheft etwas wenig für ca. 100 Seiten ist. Deshalb habe ich den Experten Patrick Schättin gefragt, ob ein Ordner für die Abgabe auch in Ordnung wäre</w:t>
            </w:r>
          </w:p>
        </w:tc>
      </w:tr>
    </w:tbl>
    <w:p w:rsidR="00450FC1" w:rsidRPr="00FF18AF" w:rsidRDefault="00103B5E" w:rsidP="00103B5E">
      <w:pPr>
        <w:pStyle w:val="Caption"/>
      </w:pPr>
      <w:bookmarkStart w:id="164" w:name="_Toc510789168"/>
      <w:r>
        <w:t xml:space="preserve">Tabelle </w:t>
      </w:r>
      <w:r>
        <w:fldChar w:fldCharType="begin"/>
      </w:r>
      <w:r>
        <w:instrText xml:space="preserve"> SEQ Tabelle \* ARABIC </w:instrText>
      </w:r>
      <w:r>
        <w:fldChar w:fldCharType="separate"/>
      </w:r>
      <w:r w:rsidR="001108DB">
        <w:rPr>
          <w:noProof/>
        </w:rPr>
        <w:t>51</w:t>
      </w:r>
      <w:r>
        <w:fldChar w:fldCharType="end"/>
      </w:r>
      <w:r w:rsidRPr="00A54850">
        <w:t xml:space="preserve"> - Probleme Tag </w:t>
      </w:r>
      <w:r>
        <w:t>9</w:t>
      </w:r>
      <w:bookmarkEnd w:id="164"/>
    </w:p>
    <w:tbl>
      <w:tblPr>
        <w:tblStyle w:val="TableGrid"/>
        <w:tblW w:w="0" w:type="auto"/>
        <w:tblLook w:val="04A0" w:firstRow="1" w:lastRow="0" w:firstColumn="1" w:lastColumn="0" w:noHBand="0" w:noVBand="1"/>
      </w:tblPr>
      <w:tblGrid>
        <w:gridCol w:w="9242"/>
      </w:tblGrid>
      <w:tr w:rsidR="00450FC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450FC1" w:rsidRPr="00FF18AF" w:rsidRDefault="00450FC1" w:rsidP="00E2562A">
            <w:pPr>
              <w:pStyle w:val="Text"/>
            </w:pPr>
            <w:r w:rsidRPr="00FF18AF">
              <w:t>Hilfestellung</w:t>
            </w:r>
          </w:p>
        </w:tc>
      </w:tr>
      <w:tr w:rsidR="00450FC1" w:rsidRPr="00FF18AF" w:rsidTr="00E2562A">
        <w:tc>
          <w:tcPr>
            <w:tcW w:w="9242" w:type="dxa"/>
          </w:tcPr>
          <w:p w:rsidR="00450FC1" w:rsidRPr="00FF18AF" w:rsidRDefault="00450FC1" w:rsidP="00E2562A">
            <w:pPr>
              <w:pStyle w:val="Text"/>
            </w:pPr>
            <w:r>
              <w:t>Keine Hilfestellung</w:t>
            </w:r>
          </w:p>
        </w:tc>
      </w:tr>
    </w:tbl>
    <w:p w:rsidR="00450FC1" w:rsidRPr="00FF18AF" w:rsidRDefault="00931509" w:rsidP="00931509">
      <w:pPr>
        <w:pStyle w:val="Caption"/>
      </w:pPr>
      <w:bookmarkStart w:id="165" w:name="_Toc510789169"/>
      <w:r>
        <w:t xml:space="preserve">Tabelle </w:t>
      </w:r>
      <w:r>
        <w:fldChar w:fldCharType="begin"/>
      </w:r>
      <w:r>
        <w:instrText xml:space="preserve"> SEQ Tabelle \* ARABIC </w:instrText>
      </w:r>
      <w:r>
        <w:fldChar w:fldCharType="separate"/>
      </w:r>
      <w:r w:rsidR="001108DB">
        <w:rPr>
          <w:noProof/>
        </w:rPr>
        <w:t>52</w:t>
      </w:r>
      <w:r>
        <w:fldChar w:fldCharType="end"/>
      </w:r>
      <w:r w:rsidRPr="00324FBB">
        <w:t xml:space="preserve"> - Hilfestellung Tag </w:t>
      </w:r>
      <w:r>
        <w:t>9</w:t>
      </w:r>
      <w:bookmarkEnd w:id="165"/>
    </w:p>
    <w:tbl>
      <w:tblPr>
        <w:tblStyle w:val="TableGrid"/>
        <w:tblW w:w="0" w:type="auto"/>
        <w:tblLook w:val="04A0" w:firstRow="1" w:lastRow="0" w:firstColumn="1" w:lastColumn="0" w:noHBand="0" w:noVBand="1"/>
      </w:tblPr>
      <w:tblGrid>
        <w:gridCol w:w="9242"/>
      </w:tblGrid>
      <w:tr w:rsidR="00450FC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450FC1" w:rsidRPr="00FF18AF" w:rsidRDefault="00091979" w:rsidP="00E2562A">
            <w:pPr>
              <w:pStyle w:val="Text"/>
            </w:pPr>
            <w:r>
              <w:t>Tagesreflexion</w:t>
            </w:r>
          </w:p>
        </w:tc>
      </w:tr>
      <w:tr w:rsidR="00450FC1" w:rsidRPr="00FF18AF" w:rsidTr="00E2562A">
        <w:tc>
          <w:tcPr>
            <w:tcW w:w="9242" w:type="dxa"/>
          </w:tcPr>
          <w:p w:rsidR="00450FC1" w:rsidRPr="00FF18AF" w:rsidRDefault="00450FC1" w:rsidP="00E2562A">
            <w:pPr>
              <w:pStyle w:val="Text"/>
            </w:pPr>
            <w:r>
              <w:t>Der Tag verlief gut. Ich konnte viel an meiner Dokumentation arbeiten und einige Fehler noch beheben.</w:t>
            </w:r>
          </w:p>
        </w:tc>
      </w:tr>
    </w:tbl>
    <w:p w:rsidR="00450FC1" w:rsidRPr="00FF18AF" w:rsidRDefault="007B61B9" w:rsidP="007B61B9">
      <w:pPr>
        <w:pStyle w:val="Caption"/>
      </w:pPr>
      <w:bookmarkStart w:id="166" w:name="_Toc510789170"/>
      <w:r>
        <w:t xml:space="preserve">Tabelle </w:t>
      </w:r>
      <w:r>
        <w:fldChar w:fldCharType="begin"/>
      </w:r>
      <w:r>
        <w:instrText xml:space="preserve"> SEQ Tabelle \* ARABIC </w:instrText>
      </w:r>
      <w:r>
        <w:fldChar w:fldCharType="separate"/>
      </w:r>
      <w:r w:rsidR="001108DB">
        <w:rPr>
          <w:noProof/>
        </w:rPr>
        <w:t>53</w:t>
      </w:r>
      <w:r>
        <w:fldChar w:fldCharType="end"/>
      </w:r>
      <w:r w:rsidRPr="006628D7">
        <w:t xml:space="preserve"> - Tagesreflexion Tag </w:t>
      </w:r>
      <w:r>
        <w:t>9</w:t>
      </w:r>
      <w:bookmarkEnd w:id="166"/>
    </w:p>
    <w:p w:rsidR="00450FC1" w:rsidRPr="00FF18AF" w:rsidRDefault="00450FC1" w:rsidP="00450FC1">
      <w:pPr>
        <w:pStyle w:val="Text"/>
        <w:rPr>
          <w:b/>
        </w:rPr>
      </w:pPr>
      <w:r w:rsidRPr="00FF18AF">
        <w:rPr>
          <w:b/>
        </w:rPr>
        <w:t>Ich bin</w:t>
      </w:r>
      <w:r w:rsidRPr="00FF18AF">
        <w:rPr>
          <w:b/>
          <w:noProof/>
          <w:lang w:eastAsia="de-CH"/>
        </w:rPr>
        <w:drawing>
          <wp:anchor distT="0" distB="0" distL="114300" distR="114300" simplePos="0" relativeHeight="251683840" behindDoc="1" locked="1" layoutInCell="1" allowOverlap="1" wp14:anchorId="13690E1E" wp14:editId="404F405B">
            <wp:simplePos x="0" y="0"/>
            <wp:positionH relativeFrom="column">
              <wp:posOffset>1905</wp:posOffset>
            </wp:positionH>
            <wp:positionV relativeFrom="paragraph">
              <wp:posOffset>635</wp:posOffset>
            </wp:positionV>
            <wp:extent cx="4048690" cy="1333686"/>
            <wp:effectExtent l="0" t="0" r="0" b="0"/>
            <wp:wrapNone/>
            <wp:docPr id="61"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FF18AF">
        <w:rPr>
          <w:b/>
          <w:noProof/>
          <w:lang w:eastAsia="de-CH"/>
        </w:rPr>
        <w:drawing>
          <wp:anchor distT="0" distB="0" distL="114300" distR="114300" simplePos="0" relativeHeight="251684864" behindDoc="1" locked="1" layoutInCell="1" allowOverlap="1" wp14:anchorId="3B64CA63" wp14:editId="24B4FDF3">
            <wp:simplePos x="0" y="0"/>
            <wp:positionH relativeFrom="column">
              <wp:posOffset>1697355</wp:posOffset>
            </wp:positionH>
            <wp:positionV relativeFrom="paragraph">
              <wp:posOffset>10160</wp:posOffset>
            </wp:positionV>
            <wp:extent cx="4048125" cy="1333500"/>
            <wp:effectExtent l="0" t="0" r="0" b="0"/>
            <wp:wrapNone/>
            <wp:docPr id="62"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FF18AF">
        <w:rPr>
          <w:b/>
        </w:rPr>
        <w:t>:</w:t>
      </w:r>
    </w:p>
    <w:p w:rsidR="00450FC1" w:rsidRPr="00FF18AF" w:rsidRDefault="00450FC1" w:rsidP="00450FC1">
      <w:pPr>
        <w:pStyle w:val="Text"/>
        <w:numPr>
          <w:ilvl w:val="0"/>
          <w:numId w:val="40"/>
        </w:numPr>
      </w:pPr>
      <w:r w:rsidRPr="00FF18AF">
        <w:t>Voraus</w:t>
      </w:r>
    </w:p>
    <w:p w:rsidR="00450FC1" w:rsidRPr="00093DA0" w:rsidRDefault="00450FC1" w:rsidP="00450FC1">
      <w:pPr>
        <w:pStyle w:val="Text"/>
        <w:numPr>
          <w:ilvl w:val="0"/>
          <w:numId w:val="40"/>
        </w:numPr>
        <w:rPr>
          <w:b/>
        </w:rPr>
      </w:pPr>
      <w:r w:rsidRPr="00093DA0">
        <w:rPr>
          <w:b/>
        </w:rPr>
        <w:t>Im Plan</w:t>
      </w:r>
    </w:p>
    <w:p w:rsidR="00690692" w:rsidRDefault="00450FC1" w:rsidP="00450FC1">
      <w:pPr>
        <w:pStyle w:val="Text"/>
        <w:numPr>
          <w:ilvl w:val="0"/>
          <w:numId w:val="40"/>
        </w:numPr>
      </w:pPr>
      <w:r w:rsidRPr="00FF18AF">
        <w:t>In Verzug</w:t>
      </w:r>
    </w:p>
    <w:p w:rsidR="00690692" w:rsidRDefault="00690692">
      <w:pPr>
        <w:spacing w:line="240" w:lineRule="auto"/>
      </w:pPr>
      <w:r>
        <w:br w:type="page"/>
      </w:r>
    </w:p>
    <w:p w:rsidR="00450FC1" w:rsidRDefault="00A13F51" w:rsidP="00322D33">
      <w:pPr>
        <w:pStyle w:val="Heading2"/>
      </w:pPr>
      <w:bookmarkStart w:id="167" w:name="_Toc510789252"/>
      <w:r>
        <w:lastRenderedPageBreak/>
        <w:t>Tagesjournal vom 06.05.2018</w:t>
      </w:r>
      <w:bookmarkEnd w:id="167"/>
    </w:p>
    <w:tbl>
      <w:tblPr>
        <w:tblStyle w:val="TableGrid"/>
        <w:tblW w:w="9242" w:type="dxa"/>
        <w:tblLook w:val="04A0" w:firstRow="1" w:lastRow="0" w:firstColumn="1" w:lastColumn="0" w:noHBand="0" w:noVBand="1"/>
      </w:tblPr>
      <w:tblGrid>
        <w:gridCol w:w="426"/>
        <w:gridCol w:w="4487"/>
        <w:gridCol w:w="701"/>
        <w:gridCol w:w="765"/>
        <w:gridCol w:w="1329"/>
        <w:gridCol w:w="1534"/>
      </w:tblGrid>
      <w:tr w:rsidR="00A13F51" w:rsidRPr="00FF18AF" w:rsidTr="00322D33">
        <w:trPr>
          <w:cnfStyle w:val="100000000000" w:firstRow="1" w:lastRow="0" w:firstColumn="0" w:lastColumn="0" w:oddVBand="0" w:evenVBand="0" w:oddHBand="0" w:evenHBand="0" w:firstRowFirstColumn="0" w:firstRowLastColumn="0" w:lastRowFirstColumn="0" w:lastRowLastColumn="0"/>
        </w:trPr>
        <w:tc>
          <w:tcPr>
            <w:tcW w:w="9242" w:type="dxa"/>
            <w:gridSpan w:val="6"/>
          </w:tcPr>
          <w:p w:rsidR="00A13F51" w:rsidRPr="00FF18AF" w:rsidRDefault="00A13F51" w:rsidP="00E2562A">
            <w:pPr>
              <w:pStyle w:val="Text"/>
            </w:pPr>
            <w:r w:rsidRPr="00FF18AF">
              <w:t>Geplante Tagesziele</w:t>
            </w:r>
          </w:p>
        </w:tc>
      </w:tr>
      <w:tr w:rsidR="00A13F51" w:rsidRPr="00FF18AF" w:rsidTr="00DB72B7">
        <w:tc>
          <w:tcPr>
            <w:tcW w:w="426" w:type="dxa"/>
          </w:tcPr>
          <w:p w:rsidR="00A13F51" w:rsidRPr="00FF18AF" w:rsidRDefault="00A13F51" w:rsidP="00E2562A">
            <w:pPr>
              <w:pStyle w:val="Text"/>
              <w:rPr>
                <w:b/>
              </w:rPr>
            </w:pPr>
            <w:r w:rsidRPr="00FF18AF">
              <w:rPr>
                <w:b/>
              </w:rPr>
              <w:t>Nr.</w:t>
            </w:r>
          </w:p>
        </w:tc>
        <w:tc>
          <w:tcPr>
            <w:tcW w:w="4487" w:type="dxa"/>
          </w:tcPr>
          <w:p w:rsidR="00A13F51" w:rsidRPr="00FF18AF" w:rsidRDefault="00A13F51" w:rsidP="00E2562A">
            <w:pPr>
              <w:pStyle w:val="Text"/>
              <w:rPr>
                <w:b/>
              </w:rPr>
            </w:pPr>
            <w:r w:rsidRPr="00FF18AF">
              <w:rPr>
                <w:b/>
              </w:rPr>
              <w:t>Ziel</w:t>
            </w:r>
          </w:p>
        </w:tc>
        <w:tc>
          <w:tcPr>
            <w:tcW w:w="701" w:type="dxa"/>
          </w:tcPr>
          <w:p w:rsidR="00A13F51" w:rsidRPr="00FF18AF" w:rsidRDefault="00A13F51" w:rsidP="00E2562A">
            <w:pPr>
              <w:pStyle w:val="Text"/>
              <w:rPr>
                <w:b/>
              </w:rPr>
            </w:pPr>
            <w:r w:rsidRPr="00FF18AF">
              <w:rPr>
                <w:b/>
              </w:rPr>
              <w:t>Soll</w:t>
            </w:r>
          </w:p>
        </w:tc>
        <w:tc>
          <w:tcPr>
            <w:tcW w:w="765" w:type="dxa"/>
          </w:tcPr>
          <w:p w:rsidR="00A13F51" w:rsidRPr="00FF18AF" w:rsidRDefault="00A13F51" w:rsidP="00E2562A">
            <w:pPr>
              <w:pStyle w:val="Text"/>
              <w:rPr>
                <w:b/>
              </w:rPr>
            </w:pPr>
            <w:r w:rsidRPr="00FF18AF">
              <w:rPr>
                <w:b/>
              </w:rPr>
              <w:t>Ist</w:t>
            </w:r>
          </w:p>
        </w:tc>
        <w:tc>
          <w:tcPr>
            <w:tcW w:w="1329" w:type="dxa"/>
          </w:tcPr>
          <w:p w:rsidR="00A13F51" w:rsidRPr="00FF18AF" w:rsidRDefault="00A13F51" w:rsidP="00E2562A">
            <w:pPr>
              <w:pStyle w:val="Text"/>
              <w:rPr>
                <w:b/>
              </w:rPr>
            </w:pPr>
            <w:r w:rsidRPr="00FF18AF">
              <w:rPr>
                <w:b/>
              </w:rPr>
              <w:t>Abweichung</w:t>
            </w:r>
          </w:p>
        </w:tc>
        <w:tc>
          <w:tcPr>
            <w:tcW w:w="1534" w:type="dxa"/>
          </w:tcPr>
          <w:p w:rsidR="00A13F51" w:rsidRPr="00FF18AF" w:rsidRDefault="00A13F51" w:rsidP="00E2562A">
            <w:pPr>
              <w:pStyle w:val="Text"/>
              <w:rPr>
                <w:b/>
              </w:rPr>
            </w:pPr>
            <w:r w:rsidRPr="00FF18AF">
              <w:rPr>
                <w:b/>
              </w:rPr>
              <w:t>Abgeschlossen</w:t>
            </w:r>
          </w:p>
        </w:tc>
      </w:tr>
      <w:tr w:rsidR="00A13F51" w:rsidRPr="008B6AF0" w:rsidTr="00DB72B7">
        <w:tc>
          <w:tcPr>
            <w:tcW w:w="426" w:type="dxa"/>
          </w:tcPr>
          <w:p w:rsidR="00A13F51" w:rsidRPr="008B6AF0" w:rsidRDefault="000362C7" w:rsidP="00E2562A">
            <w:pPr>
              <w:pStyle w:val="Text"/>
            </w:pPr>
            <w:r>
              <w:t>1</w:t>
            </w:r>
          </w:p>
        </w:tc>
        <w:tc>
          <w:tcPr>
            <w:tcW w:w="4487" w:type="dxa"/>
          </w:tcPr>
          <w:p w:rsidR="00A13F51" w:rsidRPr="008B6AF0" w:rsidRDefault="000362C7" w:rsidP="00E2562A">
            <w:pPr>
              <w:pStyle w:val="Text"/>
            </w:pPr>
            <w:r>
              <w:t>Korrektur des Gegenlesens</w:t>
            </w:r>
          </w:p>
        </w:tc>
        <w:tc>
          <w:tcPr>
            <w:tcW w:w="701" w:type="dxa"/>
          </w:tcPr>
          <w:p w:rsidR="00A13F51" w:rsidRPr="008B6AF0" w:rsidRDefault="000362C7" w:rsidP="00E2562A">
            <w:pPr>
              <w:pStyle w:val="Text"/>
            </w:pPr>
            <w:r>
              <w:t>1</w:t>
            </w:r>
          </w:p>
        </w:tc>
        <w:tc>
          <w:tcPr>
            <w:tcW w:w="765" w:type="dxa"/>
          </w:tcPr>
          <w:p w:rsidR="00A13F51" w:rsidRPr="008B6AF0" w:rsidRDefault="000362C7" w:rsidP="00E2562A">
            <w:pPr>
              <w:pStyle w:val="Text"/>
            </w:pPr>
            <w:r>
              <w:t>1</w:t>
            </w:r>
          </w:p>
        </w:tc>
        <w:tc>
          <w:tcPr>
            <w:tcW w:w="1329" w:type="dxa"/>
          </w:tcPr>
          <w:p w:rsidR="00A13F51" w:rsidRPr="008B6AF0" w:rsidRDefault="000362C7" w:rsidP="00E2562A">
            <w:pPr>
              <w:pStyle w:val="Text"/>
            </w:pPr>
            <w:r>
              <w:t>0</w:t>
            </w:r>
          </w:p>
        </w:tc>
        <w:tc>
          <w:tcPr>
            <w:tcW w:w="1534" w:type="dxa"/>
          </w:tcPr>
          <w:p w:rsidR="00A13F51" w:rsidRPr="008B6AF0" w:rsidRDefault="000362C7" w:rsidP="00E2562A">
            <w:pPr>
              <w:pStyle w:val="Text"/>
            </w:pPr>
            <w:r>
              <w:t>Ja</w:t>
            </w:r>
          </w:p>
        </w:tc>
      </w:tr>
      <w:tr w:rsidR="000362C7" w:rsidRPr="008B6AF0" w:rsidTr="00DB72B7">
        <w:tc>
          <w:tcPr>
            <w:tcW w:w="426" w:type="dxa"/>
          </w:tcPr>
          <w:p w:rsidR="000362C7" w:rsidRDefault="000362C7" w:rsidP="00E2562A">
            <w:pPr>
              <w:pStyle w:val="Text"/>
            </w:pPr>
            <w:r>
              <w:t>2</w:t>
            </w:r>
          </w:p>
        </w:tc>
        <w:tc>
          <w:tcPr>
            <w:tcW w:w="4487" w:type="dxa"/>
          </w:tcPr>
          <w:p w:rsidR="000362C7" w:rsidRDefault="000362C7" w:rsidP="00E2562A">
            <w:pPr>
              <w:pStyle w:val="Text"/>
            </w:pPr>
            <w:r>
              <w:t>Kriterien F06 &amp; Aufgabenstellung mit Stand vergleichen</w:t>
            </w:r>
          </w:p>
        </w:tc>
        <w:tc>
          <w:tcPr>
            <w:tcW w:w="701" w:type="dxa"/>
          </w:tcPr>
          <w:p w:rsidR="000362C7" w:rsidRDefault="000362C7" w:rsidP="00E2562A">
            <w:pPr>
              <w:pStyle w:val="Text"/>
            </w:pPr>
            <w:r>
              <w:t>0.5</w:t>
            </w:r>
          </w:p>
        </w:tc>
        <w:tc>
          <w:tcPr>
            <w:tcW w:w="765" w:type="dxa"/>
          </w:tcPr>
          <w:p w:rsidR="000362C7" w:rsidRDefault="000362C7" w:rsidP="00E2562A">
            <w:pPr>
              <w:pStyle w:val="Text"/>
            </w:pPr>
            <w:r>
              <w:t>1</w:t>
            </w:r>
          </w:p>
        </w:tc>
        <w:tc>
          <w:tcPr>
            <w:tcW w:w="1329" w:type="dxa"/>
          </w:tcPr>
          <w:p w:rsidR="000362C7" w:rsidRDefault="000362C7" w:rsidP="00E2562A">
            <w:pPr>
              <w:pStyle w:val="Text"/>
            </w:pPr>
            <w:r>
              <w:t>+0.5</w:t>
            </w:r>
          </w:p>
        </w:tc>
        <w:tc>
          <w:tcPr>
            <w:tcW w:w="1534" w:type="dxa"/>
          </w:tcPr>
          <w:p w:rsidR="000362C7" w:rsidRDefault="000362C7" w:rsidP="00E2562A">
            <w:pPr>
              <w:pStyle w:val="Text"/>
            </w:pPr>
            <w:r>
              <w:t>Ja</w:t>
            </w:r>
          </w:p>
        </w:tc>
      </w:tr>
      <w:tr w:rsidR="000362C7" w:rsidRPr="008B6AF0" w:rsidTr="00DB72B7">
        <w:tc>
          <w:tcPr>
            <w:tcW w:w="426" w:type="dxa"/>
          </w:tcPr>
          <w:p w:rsidR="000362C7" w:rsidRDefault="000362C7" w:rsidP="00E2562A">
            <w:pPr>
              <w:pStyle w:val="Text"/>
            </w:pPr>
            <w:r>
              <w:t>3</w:t>
            </w:r>
          </w:p>
        </w:tc>
        <w:tc>
          <w:tcPr>
            <w:tcW w:w="4487" w:type="dxa"/>
          </w:tcPr>
          <w:p w:rsidR="000362C7" w:rsidRDefault="000362C7" w:rsidP="00E2562A">
            <w:pPr>
              <w:pStyle w:val="Text"/>
            </w:pPr>
            <w:r>
              <w:t>Expertenbesuch</w:t>
            </w:r>
          </w:p>
        </w:tc>
        <w:tc>
          <w:tcPr>
            <w:tcW w:w="701" w:type="dxa"/>
          </w:tcPr>
          <w:p w:rsidR="000362C7" w:rsidRDefault="000362C7" w:rsidP="00E2562A">
            <w:pPr>
              <w:pStyle w:val="Text"/>
            </w:pPr>
            <w:r>
              <w:t>0.5</w:t>
            </w:r>
          </w:p>
        </w:tc>
        <w:tc>
          <w:tcPr>
            <w:tcW w:w="765" w:type="dxa"/>
          </w:tcPr>
          <w:p w:rsidR="000362C7" w:rsidRDefault="000362C7" w:rsidP="00E2562A">
            <w:pPr>
              <w:pStyle w:val="Text"/>
            </w:pPr>
            <w:r>
              <w:t>0</w:t>
            </w:r>
          </w:p>
        </w:tc>
        <w:tc>
          <w:tcPr>
            <w:tcW w:w="1329" w:type="dxa"/>
          </w:tcPr>
          <w:p w:rsidR="000362C7" w:rsidRDefault="000362C7" w:rsidP="00E2562A">
            <w:pPr>
              <w:pStyle w:val="Text"/>
            </w:pPr>
            <w:r>
              <w:t>0.5</w:t>
            </w:r>
          </w:p>
        </w:tc>
        <w:tc>
          <w:tcPr>
            <w:tcW w:w="1534" w:type="dxa"/>
          </w:tcPr>
          <w:p w:rsidR="000362C7" w:rsidRDefault="000362C7" w:rsidP="00E2562A">
            <w:pPr>
              <w:pStyle w:val="Text"/>
            </w:pPr>
            <w:r>
              <w:t>Ja</w:t>
            </w:r>
          </w:p>
        </w:tc>
      </w:tr>
      <w:tr w:rsidR="000362C7" w:rsidRPr="008B6AF0" w:rsidTr="00DB72B7">
        <w:tc>
          <w:tcPr>
            <w:tcW w:w="426" w:type="dxa"/>
          </w:tcPr>
          <w:p w:rsidR="000362C7" w:rsidRDefault="000362C7" w:rsidP="00E2562A">
            <w:pPr>
              <w:pStyle w:val="Text"/>
            </w:pPr>
            <w:r>
              <w:t>4</w:t>
            </w:r>
          </w:p>
        </w:tc>
        <w:tc>
          <w:tcPr>
            <w:tcW w:w="4487" w:type="dxa"/>
          </w:tcPr>
          <w:p w:rsidR="000362C7" w:rsidRDefault="000362C7" w:rsidP="00E2562A">
            <w:pPr>
              <w:pStyle w:val="Text"/>
            </w:pPr>
            <w:r>
              <w:t>Reflexion</w:t>
            </w:r>
          </w:p>
        </w:tc>
        <w:tc>
          <w:tcPr>
            <w:tcW w:w="701" w:type="dxa"/>
          </w:tcPr>
          <w:p w:rsidR="000362C7" w:rsidRDefault="000362C7" w:rsidP="00E2562A">
            <w:pPr>
              <w:pStyle w:val="Text"/>
            </w:pPr>
            <w:r>
              <w:t>1</w:t>
            </w:r>
          </w:p>
        </w:tc>
        <w:tc>
          <w:tcPr>
            <w:tcW w:w="765" w:type="dxa"/>
          </w:tcPr>
          <w:p w:rsidR="000362C7" w:rsidRDefault="000362C7" w:rsidP="00E2562A">
            <w:pPr>
              <w:pStyle w:val="Text"/>
            </w:pPr>
            <w:r>
              <w:t>1</w:t>
            </w:r>
          </w:p>
        </w:tc>
        <w:tc>
          <w:tcPr>
            <w:tcW w:w="1329" w:type="dxa"/>
          </w:tcPr>
          <w:p w:rsidR="000362C7" w:rsidRDefault="000362C7" w:rsidP="00E2562A">
            <w:pPr>
              <w:pStyle w:val="Text"/>
            </w:pPr>
            <w:r>
              <w:t>0</w:t>
            </w:r>
          </w:p>
        </w:tc>
        <w:tc>
          <w:tcPr>
            <w:tcW w:w="1534" w:type="dxa"/>
          </w:tcPr>
          <w:p w:rsidR="000362C7" w:rsidRDefault="000362C7" w:rsidP="00E2562A">
            <w:pPr>
              <w:pStyle w:val="Text"/>
            </w:pPr>
            <w:r>
              <w:t>Ja</w:t>
            </w:r>
          </w:p>
        </w:tc>
      </w:tr>
      <w:tr w:rsidR="000362C7" w:rsidRPr="008B6AF0" w:rsidTr="00DB72B7">
        <w:tc>
          <w:tcPr>
            <w:tcW w:w="426" w:type="dxa"/>
          </w:tcPr>
          <w:p w:rsidR="000362C7" w:rsidRDefault="000362C7" w:rsidP="00E2562A">
            <w:pPr>
              <w:pStyle w:val="Text"/>
            </w:pPr>
            <w:r>
              <w:t>5</w:t>
            </w:r>
          </w:p>
        </w:tc>
        <w:tc>
          <w:tcPr>
            <w:tcW w:w="4487" w:type="dxa"/>
          </w:tcPr>
          <w:p w:rsidR="000362C7" w:rsidRDefault="000362C7" w:rsidP="00E2562A">
            <w:pPr>
              <w:pStyle w:val="Text"/>
            </w:pPr>
            <w:r>
              <w:t>Zeitpuffer</w:t>
            </w:r>
          </w:p>
        </w:tc>
        <w:tc>
          <w:tcPr>
            <w:tcW w:w="701" w:type="dxa"/>
          </w:tcPr>
          <w:p w:rsidR="000362C7" w:rsidRDefault="000362C7" w:rsidP="00E2562A">
            <w:pPr>
              <w:pStyle w:val="Text"/>
            </w:pPr>
            <w:r>
              <w:t>4</w:t>
            </w:r>
          </w:p>
        </w:tc>
        <w:tc>
          <w:tcPr>
            <w:tcW w:w="765" w:type="dxa"/>
          </w:tcPr>
          <w:p w:rsidR="000362C7" w:rsidRDefault="000362C7" w:rsidP="00E2562A">
            <w:pPr>
              <w:pStyle w:val="Text"/>
            </w:pPr>
            <w:r>
              <w:t>4.5</w:t>
            </w:r>
          </w:p>
        </w:tc>
        <w:tc>
          <w:tcPr>
            <w:tcW w:w="1329" w:type="dxa"/>
          </w:tcPr>
          <w:p w:rsidR="000362C7" w:rsidRDefault="000362C7" w:rsidP="00E2562A">
            <w:pPr>
              <w:pStyle w:val="Text"/>
            </w:pPr>
            <w:r>
              <w:t>+ 0.5</w:t>
            </w:r>
          </w:p>
        </w:tc>
        <w:tc>
          <w:tcPr>
            <w:tcW w:w="1534" w:type="dxa"/>
          </w:tcPr>
          <w:p w:rsidR="000362C7" w:rsidRDefault="000362C7" w:rsidP="00E2562A">
            <w:pPr>
              <w:pStyle w:val="Text"/>
            </w:pPr>
            <w:r>
              <w:t>Ja</w:t>
            </w:r>
          </w:p>
        </w:tc>
      </w:tr>
    </w:tbl>
    <w:p w:rsidR="00A13F51" w:rsidRPr="00FF18AF" w:rsidRDefault="001B0034" w:rsidP="001B0034">
      <w:pPr>
        <w:pStyle w:val="Caption"/>
      </w:pPr>
      <w:bookmarkStart w:id="168" w:name="_Toc510789171"/>
      <w:r>
        <w:t xml:space="preserve">Tabelle </w:t>
      </w:r>
      <w:r>
        <w:fldChar w:fldCharType="begin"/>
      </w:r>
      <w:r>
        <w:instrText xml:space="preserve"> SEQ Tabelle \* ARABIC </w:instrText>
      </w:r>
      <w:r>
        <w:fldChar w:fldCharType="separate"/>
      </w:r>
      <w:r w:rsidR="001108DB">
        <w:rPr>
          <w:noProof/>
        </w:rPr>
        <w:t>54</w:t>
      </w:r>
      <w:r>
        <w:fldChar w:fldCharType="end"/>
      </w:r>
      <w:r w:rsidRPr="00436CDB">
        <w:t xml:space="preserve"> - Geplante Tagesziele Tag </w:t>
      </w:r>
      <w:r>
        <w:t>10</w:t>
      </w:r>
      <w:bookmarkEnd w:id="168"/>
    </w:p>
    <w:tbl>
      <w:tblPr>
        <w:tblStyle w:val="TableGrid"/>
        <w:tblW w:w="9242" w:type="dxa"/>
        <w:tblLook w:val="04A0" w:firstRow="1" w:lastRow="0" w:firstColumn="1" w:lastColumn="0" w:noHBand="0" w:noVBand="1"/>
      </w:tblPr>
      <w:tblGrid>
        <w:gridCol w:w="6379"/>
        <w:gridCol w:w="1311"/>
        <w:gridCol w:w="986"/>
        <w:gridCol w:w="566"/>
      </w:tblGrid>
      <w:tr w:rsidR="00A13F51" w:rsidRPr="00FF18AF" w:rsidTr="00DB72B7">
        <w:trPr>
          <w:cnfStyle w:val="100000000000" w:firstRow="1" w:lastRow="0" w:firstColumn="0" w:lastColumn="0" w:oddVBand="0" w:evenVBand="0" w:oddHBand="0" w:evenHBand="0" w:firstRowFirstColumn="0" w:firstRowLastColumn="0" w:lastRowFirstColumn="0" w:lastRowLastColumn="0"/>
        </w:trPr>
        <w:tc>
          <w:tcPr>
            <w:tcW w:w="6379" w:type="dxa"/>
          </w:tcPr>
          <w:p w:rsidR="00A13F51" w:rsidRPr="00FF18AF" w:rsidRDefault="00A13F51" w:rsidP="00E2562A">
            <w:pPr>
              <w:pStyle w:val="Text"/>
            </w:pPr>
            <w:r w:rsidRPr="00FF18AF">
              <w:t>Tätigkeit</w:t>
            </w:r>
          </w:p>
        </w:tc>
        <w:tc>
          <w:tcPr>
            <w:tcW w:w="1311" w:type="dxa"/>
          </w:tcPr>
          <w:p w:rsidR="00A13F51" w:rsidRPr="00FF18AF" w:rsidRDefault="00A13F51" w:rsidP="00E2562A">
            <w:pPr>
              <w:pStyle w:val="Text"/>
            </w:pPr>
            <w:r w:rsidRPr="00FF18AF">
              <w:t>Zeit</w:t>
            </w:r>
          </w:p>
        </w:tc>
        <w:tc>
          <w:tcPr>
            <w:tcW w:w="986" w:type="dxa"/>
          </w:tcPr>
          <w:p w:rsidR="00A13F51" w:rsidRPr="00FF18AF" w:rsidRDefault="00A13F51" w:rsidP="00E2562A">
            <w:pPr>
              <w:pStyle w:val="Text"/>
            </w:pPr>
            <w:r w:rsidRPr="00FF18AF">
              <w:t>Aufwand</w:t>
            </w:r>
          </w:p>
        </w:tc>
        <w:tc>
          <w:tcPr>
            <w:tcW w:w="566" w:type="dxa"/>
          </w:tcPr>
          <w:p w:rsidR="00A13F51" w:rsidRPr="00FF18AF" w:rsidRDefault="00A13F51" w:rsidP="00E2562A">
            <w:pPr>
              <w:pStyle w:val="Text"/>
            </w:pPr>
            <w:r w:rsidRPr="00FF18AF">
              <w:t>Ziel</w:t>
            </w:r>
          </w:p>
        </w:tc>
      </w:tr>
      <w:tr w:rsidR="00A13F51" w:rsidRPr="00FF18AF" w:rsidTr="00DB72B7">
        <w:tc>
          <w:tcPr>
            <w:tcW w:w="6379" w:type="dxa"/>
          </w:tcPr>
          <w:p w:rsidR="00A13F51" w:rsidRPr="00FF18AF" w:rsidRDefault="00DB72B7" w:rsidP="00E2562A">
            <w:pPr>
              <w:pStyle w:val="Text"/>
            </w:pPr>
            <w:r>
              <w:t>Korrekturen des Gegenlesens von Melanie Müller</w:t>
            </w:r>
          </w:p>
        </w:tc>
        <w:tc>
          <w:tcPr>
            <w:tcW w:w="1311" w:type="dxa"/>
          </w:tcPr>
          <w:p w:rsidR="00A13F51" w:rsidRPr="00FF18AF" w:rsidRDefault="00DB72B7" w:rsidP="00E2562A">
            <w:pPr>
              <w:pStyle w:val="Text"/>
            </w:pPr>
            <w:r>
              <w:t>8.00 - 9.00</w:t>
            </w:r>
          </w:p>
        </w:tc>
        <w:tc>
          <w:tcPr>
            <w:tcW w:w="986" w:type="dxa"/>
          </w:tcPr>
          <w:p w:rsidR="00A13F51" w:rsidRPr="00FF18AF" w:rsidRDefault="00DB72B7" w:rsidP="00E2562A">
            <w:pPr>
              <w:pStyle w:val="Text"/>
            </w:pPr>
            <w:r>
              <w:t>1</w:t>
            </w:r>
          </w:p>
        </w:tc>
        <w:tc>
          <w:tcPr>
            <w:tcW w:w="566" w:type="dxa"/>
          </w:tcPr>
          <w:p w:rsidR="00A13F51" w:rsidRPr="00FF18AF" w:rsidRDefault="00DB72B7" w:rsidP="00E2562A">
            <w:pPr>
              <w:pStyle w:val="Text"/>
            </w:pPr>
            <w:r>
              <w:t>1</w:t>
            </w:r>
          </w:p>
        </w:tc>
      </w:tr>
      <w:tr w:rsidR="00DB72B7" w:rsidRPr="00FF18AF" w:rsidTr="00DB72B7">
        <w:tc>
          <w:tcPr>
            <w:tcW w:w="6379" w:type="dxa"/>
          </w:tcPr>
          <w:p w:rsidR="00DB72B7" w:rsidRDefault="00DB72B7" w:rsidP="00E2562A">
            <w:pPr>
              <w:pStyle w:val="Text"/>
            </w:pPr>
            <w:r>
              <w:t>Kriterien F06 &amp; Aufgabenstellung mit Stand vergleichen</w:t>
            </w:r>
          </w:p>
        </w:tc>
        <w:tc>
          <w:tcPr>
            <w:tcW w:w="1311" w:type="dxa"/>
          </w:tcPr>
          <w:p w:rsidR="00DB72B7" w:rsidRDefault="00DB72B7" w:rsidP="00E2562A">
            <w:pPr>
              <w:pStyle w:val="Text"/>
            </w:pPr>
            <w:r>
              <w:t>9.00 – 10.00</w:t>
            </w:r>
          </w:p>
        </w:tc>
        <w:tc>
          <w:tcPr>
            <w:tcW w:w="986" w:type="dxa"/>
          </w:tcPr>
          <w:p w:rsidR="00DB72B7" w:rsidRDefault="00DB72B7" w:rsidP="00E2562A">
            <w:pPr>
              <w:pStyle w:val="Text"/>
            </w:pPr>
            <w:r>
              <w:t>1</w:t>
            </w:r>
          </w:p>
        </w:tc>
        <w:tc>
          <w:tcPr>
            <w:tcW w:w="566" w:type="dxa"/>
          </w:tcPr>
          <w:p w:rsidR="00DB72B7" w:rsidRDefault="00DB72B7" w:rsidP="00E2562A">
            <w:pPr>
              <w:pStyle w:val="Text"/>
            </w:pPr>
            <w:r>
              <w:t>2</w:t>
            </w:r>
          </w:p>
        </w:tc>
      </w:tr>
      <w:tr w:rsidR="00DB72B7" w:rsidRPr="00FF18AF" w:rsidTr="00DB72B7">
        <w:tc>
          <w:tcPr>
            <w:tcW w:w="6379" w:type="dxa"/>
          </w:tcPr>
          <w:p w:rsidR="00DB72B7" w:rsidRDefault="00DB72B7" w:rsidP="00E2562A">
            <w:pPr>
              <w:pStyle w:val="Text"/>
            </w:pPr>
            <w:r>
              <w:t>Zeitpuffer verwendet für einfügen des Zeitplans und dessen Beschreibung</w:t>
            </w:r>
          </w:p>
        </w:tc>
        <w:tc>
          <w:tcPr>
            <w:tcW w:w="1311" w:type="dxa"/>
          </w:tcPr>
          <w:p w:rsidR="00DB72B7" w:rsidRDefault="00DB72B7" w:rsidP="00E2562A">
            <w:pPr>
              <w:pStyle w:val="Text"/>
            </w:pPr>
            <w:r>
              <w:t>10.00- 12.00</w:t>
            </w:r>
          </w:p>
        </w:tc>
        <w:tc>
          <w:tcPr>
            <w:tcW w:w="986" w:type="dxa"/>
          </w:tcPr>
          <w:p w:rsidR="00DB72B7" w:rsidRDefault="00DB72B7" w:rsidP="00E2562A">
            <w:pPr>
              <w:pStyle w:val="Text"/>
            </w:pPr>
            <w:r>
              <w:t>2</w:t>
            </w:r>
          </w:p>
        </w:tc>
        <w:tc>
          <w:tcPr>
            <w:tcW w:w="566" w:type="dxa"/>
          </w:tcPr>
          <w:p w:rsidR="00DB72B7" w:rsidRDefault="00DB72B7" w:rsidP="00E2562A">
            <w:pPr>
              <w:pStyle w:val="Text"/>
            </w:pPr>
            <w:r>
              <w:t>5</w:t>
            </w:r>
          </w:p>
        </w:tc>
      </w:tr>
      <w:tr w:rsidR="00C411EC" w:rsidRPr="00FF18AF" w:rsidTr="00DB72B7">
        <w:tc>
          <w:tcPr>
            <w:tcW w:w="6379" w:type="dxa"/>
          </w:tcPr>
          <w:p w:rsidR="00C411EC" w:rsidRDefault="003B6638" w:rsidP="00E2562A">
            <w:pPr>
              <w:pStyle w:val="Text"/>
            </w:pPr>
            <w:r>
              <w:t>Reflexion</w:t>
            </w:r>
          </w:p>
        </w:tc>
        <w:tc>
          <w:tcPr>
            <w:tcW w:w="1311" w:type="dxa"/>
          </w:tcPr>
          <w:p w:rsidR="00C411EC" w:rsidRDefault="003B6638" w:rsidP="00E2562A">
            <w:pPr>
              <w:pStyle w:val="Text"/>
            </w:pPr>
            <w:r>
              <w:t>13.00 – 14.00</w:t>
            </w:r>
          </w:p>
        </w:tc>
        <w:tc>
          <w:tcPr>
            <w:tcW w:w="986" w:type="dxa"/>
          </w:tcPr>
          <w:p w:rsidR="00C411EC" w:rsidRDefault="003B6638" w:rsidP="00E2562A">
            <w:pPr>
              <w:pStyle w:val="Text"/>
            </w:pPr>
            <w:r>
              <w:t>1</w:t>
            </w:r>
          </w:p>
        </w:tc>
        <w:tc>
          <w:tcPr>
            <w:tcW w:w="566" w:type="dxa"/>
          </w:tcPr>
          <w:p w:rsidR="00C411EC" w:rsidRDefault="00136C06" w:rsidP="00E2562A">
            <w:pPr>
              <w:pStyle w:val="Text"/>
            </w:pPr>
            <w:r>
              <w:t>4</w:t>
            </w:r>
          </w:p>
        </w:tc>
      </w:tr>
      <w:tr w:rsidR="00136C06" w:rsidRPr="00FF18AF" w:rsidTr="00DB72B7">
        <w:tc>
          <w:tcPr>
            <w:tcW w:w="6379" w:type="dxa"/>
          </w:tcPr>
          <w:p w:rsidR="00136C06" w:rsidRDefault="00136C06" w:rsidP="00E2562A">
            <w:pPr>
              <w:pStyle w:val="Text"/>
            </w:pPr>
            <w:r>
              <w:t>Zeitpuffer für Reflexion</w:t>
            </w:r>
          </w:p>
        </w:tc>
        <w:tc>
          <w:tcPr>
            <w:tcW w:w="1311" w:type="dxa"/>
          </w:tcPr>
          <w:p w:rsidR="00136C06" w:rsidRDefault="00136C06" w:rsidP="00E2562A">
            <w:pPr>
              <w:pStyle w:val="Text"/>
            </w:pPr>
            <w:r>
              <w:t>14.00 – 14.30</w:t>
            </w:r>
          </w:p>
        </w:tc>
        <w:tc>
          <w:tcPr>
            <w:tcW w:w="986" w:type="dxa"/>
          </w:tcPr>
          <w:p w:rsidR="00136C06" w:rsidRDefault="00136C06" w:rsidP="00E2562A">
            <w:pPr>
              <w:pStyle w:val="Text"/>
            </w:pPr>
            <w:r>
              <w:t>0.5</w:t>
            </w:r>
          </w:p>
        </w:tc>
        <w:tc>
          <w:tcPr>
            <w:tcW w:w="566" w:type="dxa"/>
          </w:tcPr>
          <w:p w:rsidR="00136C06" w:rsidRDefault="00136C06" w:rsidP="00E2562A">
            <w:pPr>
              <w:pStyle w:val="Text"/>
            </w:pPr>
            <w:r>
              <w:t>4</w:t>
            </w:r>
          </w:p>
        </w:tc>
      </w:tr>
      <w:tr w:rsidR="00136C06" w:rsidRPr="00FF18AF" w:rsidTr="00DB72B7">
        <w:tc>
          <w:tcPr>
            <w:tcW w:w="6379" w:type="dxa"/>
          </w:tcPr>
          <w:p w:rsidR="00136C06" w:rsidRDefault="00136C06" w:rsidP="00E2562A">
            <w:pPr>
              <w:pStyle w:val="Text"/>
            </w:pPr>
            <w:r>
              <w:t>Tagesjournal</w:t>
            </w:r>
          </w:p>
        </w:tc>
        <w:tc>
          <w:tcPr>
            <w:tcW w:w="1311" w:type="dxa"/>
          </w:tcPr>
          <w:p w:rsidR="00136C06" w:rsidRDefault="00136C06" w:rsidP="00E2562A">
            <w:pPr>
              <w:pStyle w:val="Text"/>
            </w:pPr>
            <w:r>
              <w:t>14.30 – 15.00</w:t>
            </w:r>
          </w:p>
        </w:tc>
        <w:tc>
          <w:tcPr>
            <w:tcW w:w="986" w:type="dxa"/>
          </w:tcPr>
          <w:p w:rsidR="00136C06" w:rsidRDefault="00136C06" w:rsidP="00E2562A">
            <w:pPr>
              <w:pStyle w:val="Text"/>
            </w:pPr>
            <w:r>
              <w:t>0.5</w:t>
            </w:r>
          </w:p>
        </w:tc>
        <w:tc>
          <w:tcPr>
            <w:tcW w:w="566" w:type="dxa"/>
          </w:tcPr>
          <w:p w:rsidR="00136C06" w:rsidRDefault="00136C06" w:rsidP="00E2562A">
            <w:pPr>
              <w:pStyle w:val="Text"/>
            </w:pPr>
            <w:r>
              <w:t>-</w:t>
            </w:r>
          </w:p>
        </w:tc>
      </w:tr>
      <w:tr w:rsidR="00136C06" w:rsidRPr="00FF18AF" w:rsidTr="00DB72B7">
        <w:tc>
          <w:tcPr>
            <w:tcW w:w="6379" w:type="dxa"/>
          </w:tcPr>
          <w:p w:rsidR="00136C06" w:rsidRDefault="00136C06" w:rsidP="00E2562A">
            <w:pPr>
              <w:pStyle w:val="Text"/>
            </w:pPr>
            <w:r>
              <w:t>Zeitpuffer für Drucken</w:t>
            </w:r>
            <w:r w:rsidR="00F835AE">
              <w:t xml:space="preserve"> und</w:t>
            </w:r>
            <w:r>
              <w:t xml:space="preserve"> IPA </w:t>
            </w:r>
            <w:r w:rsidR="00AD16E6">
              <w:t>Versand</w:t>
            </w:r>
          </w:p>
        </w:tc>
        <w:tc>
          <w:tcPr>
            <w:tcW w:w="1311" w:type="dxa"/>
          </w:tcPr>
          <w:p w:rsidR="00136C06" w:rsidRDefault="00136C06" w:rsidP="00E2562A">
            <w:pPr>
              <w:pStyle w:val="Text"/>
            </w:pPr>
            <w:r>
              <w:t>15.00 – 17.00</w:t>
            </w:r>
          </w:p>
        </w:tc>
        <w:tc>
          <w:tcPr>
            <w:tcW w:w="986" w:type="dxa"/>
          </w:tcPr>
          <w:p w:rsidR="00136C06" w:rsidRDefault="00136C06" w:rsidP="00E2562A">
            <w:pPr>
              <w:pStyle w:val="Text"/>
            </w:pPr>
            <w:r>
              <w:t>2</w:t>
            </w:r>
          </w:p>
        </w:tc>
        <w:tc>
          <w:tcPr>
            <w:tcW w:w="566" w:type="dxa"/>
          </w:tcPr>
          <w:p w:rsidR="00136C06" w:rsidRDefault="00136C06" w:rsidP="00E2562A">
            <w:pPr>
              <w:pStyle w:val="Text"/>
            </w:pPr>
            <w:r>
              <w:t>-</w:t>
            </w:r>
          </w:p>
        </w:tc>
      </w:tr>
    </w:tbl>
    <w:p w:rsidR="00A13F51" w:rsidRPr="00FF18AF" w:rsidRDefault="009E04B4" w:rsidP="009E04B4">
      <w:pPr>
        <w:pStyle w:val="Caption"/>
      </w:pPr>
      <w:bookmarkStart w:id="169" w:name="_Toc510789172"/>
      <w:r>
        <w:t xml:space="preserve">Tabelle </w:t>
      </w:r>
      <w:r>
        <w:fldChar w:fldCharType="begin"/>
      </w:r>
      <w:r>
        <w:instrText xml:space="preserve"> SEQ Tabelle \* ARABIC </w:instrText>
      </w:r>
      <w:r>
        <w:fldChar w:fldCharType="separate"/>
      </w:r>
      <w:r w:rsidR="001108DB">
        <w:rPr>
          <w:noProof/>
        </w:rPr>
        <w:t>55</w:t>
      </w:r>
      <w:r>
        <w:fldChar w:fldCharType="end"/>
      </w:r>
      <w:r w:rsidRPr="00545026">
        <w:t xml:space="preserve"> - Tätigkeiten Tag </w:t>
      </w:r>
      <w:r>
        <w:t>10</w:t>
      </w:r>
      <w:bookmarkEnd w:id="169"/>
    </w:p>
    <w:tbl>
      <w:tblPr>
        <w:tblStyle w:val="TableGrid"/>
        <w:tblW w:w="0" w:type="auto"/>
        <w:tblLook w:val="04A0" w:firstRow="1" w:lastRow="0" w:firstColumn="1" w:lastColumn="0" w:noHBand="0" w:noVBand="1"/>
      </w:tblPr>
      <w:tblGrid>
        <w:gridCol w:w="9242"/>
      </w:tblGrid>
      <w:tr w:rsidR="00A13F5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A13F51" w:rsidRPr="00FF18AF" w:rsidRDefault="00A13F51" w:rsidP="00E2562A">
            <w:pPr>
              <w:pStyle w:val="Text"/>
            </w:pPr>
            <w:r w:rsidRPr="00FF18AF">
              <w:t>Probleme</w:t>
            </w:r>
          </w:p>
        </w:tc>
      </w:tr>
      <w:tr w:rsidR="00A13F51" w:rsidRPr="00FF18AF" w:rsidTr="00E2562A">
        <w:tc>
          <w:tcPr>
            <w:tcW w:w="9242" w:type="dxa"/>
          </w:tcPr>
          <w:p w:rsidR="00A13F51" w:rsidRPr="00FF18AF" w:rsidRDefault="00F27949" w:rsidP="00E2562A">
            <w:pPr>
              <w:pStyle w:val="Text"/>
            </w:pPr>
            <w:r>
              <w:t>Keine Probleme</w:t>
            </w:r>
          </w:p>
        </w:tc>
      </w:tr>
    </w:tbl>
    <w:p w:rsidR="00A13F51" w:rsidRPr="00FF18AF" w:rsidRDefault="00103B5E" w:rsidP="00103B5E">
      <w:pPr>
        <w:pStyle w:val="Caption"/>
      </w:pPr>
      <w:bookmarkStart w:id="170" w:name="_Toc510789173"/>
      <w:r>
        <w:t xml:space="preserve">Tabelle </w:t>
      </w:r>
      <w:r>
        <w:fldChar w:fldCharType="begin"/>
      </w:r>
      <w:r>
        <w:instrText xml:space="preserve"> SEQ Tabelle \* ARABIC </w:instrText>
      </w:r>
      <w:r>
        <w:fldChar w:fldCharType="separate"/>
      </w:r>
      <w:r w:rsidR="001108DB">
        <w:rPr>
          <w:noProof/>
        </w:rPr>
        <w:t>56</w:t>
      </w:r>
      <w:r>
        <w:fldChar w:fldCharType="end"/>
      </w:r>
      <w:r w:rsidRPr="00AD36E8">
        <w:t xml:space="preserve"> - Probleme Tag </w:t>
      </w:r>
      <w:r>
        <w:t>10</w:t>
      </w:r>
      <w:bookmarkEnd w:id="170"/>
    </w:p>
    <w:tbl>
      <w:tblPr>
        <w:tblStyle w:val="TableGrid"/>
        <w:tblW w:w="0" w:type="auto"/>
        <w:tblLook w:val="04A0" w:firstRow="1" w:lastRow="0" w:firstColumn="1" w:lastColumn="0" w:noHBand="0" w:noVBand="1"/>
      </w:tblPr>
      <w:tblGrid>
        <w:gridCol w:w="9242"/>
      </w:tblGrid>
      <w:tr w:rsidR="00A13F5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A13F51" w:rsidRPr="00FF18AF" w:rsidRDefault="00A13F51" w:rsidP="00E2562A">
            <w:pPr>
              <w:pStyle w:val="Text"/>
            </w:pPr>
            <w:r w:rsidRPr="00FF18AF">
              <w:t>Hilfestellung</w:t>
            </w:r>
          </w:p>
        </w:tc>
      </w:tr>
      <w:tr w:rsidR="00A13F51" w:rsidRPr="00FF18AF" w:rsidTr="00E2562A">
        <w:tc>
          <w:tcPr>
            <w:tcW w:w="9242" w:type="dxa"/>
          </w:tcPr>
          <w:p w:rsidR="00A13F51" w:rsidRPr="00FF18AF" w:rsidRDefault="00F27949" w:rsidP="00E2562A">
            <w:pPr>
              <w:pStyle w:val="Text"/>
            </w:pPr>
            <w:r>
              <w:t>Keine Hilfestellungen</w:t>
            </w:r>
          </w:p>
        </w:tc>
      </w:tr>
    </w:tbl>
    <w:p w:rsidR="00A13F51" w:rsidRPr="00FF18AF" w:rsidRDefault="00931509" w:rsidP="00931509">
      <w:pPr>
        <w:pStyle w:val="Caption"/>
      </w:pPr>
      <w:bookmarkStart w:id="171" w:name="_Toc510789174"/>
      <w:r>
        <w:t xml:space="preserve">Tabelle </w:t>
      </w:r>
      <w:r>
        <w:fldChar w:fldCharType="begin"/>
      </w:r>
      <w:r>
        <w:instrText xml:space="preserve"> SEQ Tabelle \* ARABIC </w:instrText>
      </w:r>
      <w:r>
        <w:fldChar w:fldCharType="separate"/>
      </w:r>
      <w:r w:rsidR="001108DB">
        <w:rPr>
          <w:noProof/>
        </w:rPr>
        <w:t>57</w:t>
      </w:r>
      <w:r>
        <w:fldChar w:fldCharType="end"/>
      </w:r>
      <w:r w:rsidRPr="0003157A">
        <w:t xml:space="preserve"> - Hilfestellung Tag </w:t>
      </w:r>
      <w:r>
        <w:t>10</w:t>
      </w:r>
      <w:bookmarkEnd w:id="171"/>
    </w:p>
    <w:tbl>
      <w:tblPr>
        <w:tblStyle w:val="TableGrid"/>
        <w:tblW w:w="0" w:type="auto"/>
        <w:tblLook w:val="04A0" w:firstRow="1" w:lastRow="0" w:firstColumn="1" w:lastColumn="0" w:noHBand="0" w:noVBand="1"/>
      </w:tblPr>
      <w:tblGrid>
        <w:gridCol w:w="9242"/>
      </w:tblGrid>
      <w:tr w:rsidR="00A13F51" w:rsidRPr="00FF18AF" w:rsidTr="00E2562A">
        <w:trPr>
          <w:cnfStyle w:val="100000000000" w:firstRow="1" w:lastRow="0" w:firstColumn="0" w:lastColumn="0" w:oddVBand="0" w:evenVBand="0" w:oddHBand="0" w:evenHBand="0" w:firstRowFirstColumn="0" w:firstRowLastColumn="0" w:lastRowFirstColumn="0" w:lastRowLastColumn="0"/>
        </w:trPr>
        <w:tc>
          <w:tcPr>
            <w:tcW w:w="9242" w:type="dxa"/>
          </w:tcPr>
          <w:p w:rsidR="00A13F51" w:rsidRPr="00FF18AF" w:rsidRDefault="00960860" w:rsidP="00E2562A">
            <w:pPr>
              <w:pStyle w:val="Text"/>
            </w:pPr>
            <w:r>
              <w:t>Tagesrefl</w:t>
            </w:r>
            <w:r w:rsidR="00931509">
              <w:t>e</w:t>
            </w:r>
            <w:r>
              <w:t>xion</w:t>
            </w:r>
          </w:p>
        </w:tc>
      </w:tr>
      <w:tr w:rsidR="00A13F51" w:rsidRPr="00FF18AF" w:rsidTr="00E2562A">
        <w:tc>
          <w:tcPr>
            <w:tcW w:w="9242" w:type="dxa"/>
          </w:tcPr>
          <w:p w:rsidR="00A13F51" w:rsidRPr="00FF18AF" w:rsidRDefault="00AF0800" w:rsidP="00E2562A">
            <w:pPr>
              <w:pStyle w:val="Text"/>
            </w:pPr>
            <w:r>
              <w:t>Rückblickend auf die Ganze IPA hat mir das Projekt viel Spass gemacht</w:t>
            </w:r>
            <w:r w:rsidR="00965252">
              <w:t>.</w:t>
            </w:r>
            <w:r>
              <w:t xml:space="preserve"> </w:t>
            </w:r>
            <w:r w:rsidR="00965252">
              <w:t>D</w:t>
            </w:r>
            <w:r>
              <w:t>as komplett selbständige Arbeiten war zwar herausfordernd aber auch schön. Ich bin zum Glück mit allem fertig geworden, weshalb ich nun mit gutem Gewissen drucken und anschliessend abgeben kann.</w:t>
            </w:r>
          </w:p>
        </w:tc>
      </w:tr>
    </w:tbl>
    <w:p w:rsidR="00A13F51" w:rsidRPr="00FF18AF" w:rsidRDefault="007B61B9" w:rsidP="007B61B9">
      <w:pPr>
        <w:pStyle w:val="Caption"/>
      </w:pPr>
      <w:bookmarkStart w:id="172" w:name="_Toc510789175"/>
      <w:r>
        <w:t xml:space="preserve">Tabelle </w:t>
      </w:r>
      <w:r>
        <w:fldChar w:fldCharType="begin"/>
      </w:r>
      <w:r>
        <w:instrText xml:space="preserve"> SEQ Tabelle \* ARABIC </w:instrText>
      </w:r>
      <w:r>
        <w:fldChar w:fldCharType="separate"/>
      </w:r>
      <w:r w:rsidR="001108DB">
        <w:rPr>
          <w:noProof/>
        </w:rPr>
        <w:t>58</w:t>
      </w:r>
      <w:r>
        <w:fldChar w:fldCharType="end"/>
      </w:r>
      <w:r w:rsidRPr="00384D24">
        <w:t xml:space="preserve"> - Tagesreflexion Tag </w:t>
      </w:r>
      <w:r>
        <w:t>10</w:t>
      </w:r>
      <w:bookmarkEnd w:id="172"/>
    </w:p>
    <w:p w:rsidR="00A13F51" w:rsidRPr="00FF18AF" w:rsidRDefault="00A13F51" w:rsidP="00A13F51">
      <w:pPr>
        <w:pStyle w:val="Text"/>
        <w:rPr>
          <w:b/>
        </w:rPr>
      </w:pPr>
      <w:r w:rsidRPr="00FF18AF">
        <w:rPr>
          <w:b/>
        </w:rPr>
        <w:t>Ich bin</w:t>
      </w:r>
      <w:r w:rsidRPr="00FF18AF">
        <w:rPr>
          <w:b/>
          <w:noProof/>
          <w:lang w:eastAsia="de-CH"/>
        </w:rPr>
        <w:drawing>
          <wp:anchor distT="0" distB="0" distL="114300" distR="114300" simplePos="0" relativeHeight="251686912" behindDoc="1" locked="1" layoutInCell="1" allowOverlap="1" wp14:anchorId="3C4C57E7" wp14:editId="57D51E5F">
            <wp:simplePos x="0" y="0"/>
            <wp:positionH relativeFrom="column">
              <wp:posOffset>1905</wp:posOffset>
            </wp:positionH>
            <wp:positionV relativeFrom="paragraph">
              <wp:posOffset>635</wp:posOffset>
            </wp:positionV>
            <wp:extent cx="4048690" cy="1333686"/>
            <wp:effectExtent l="0" t="0" r="0" b="0"/>
            <wp:wrapNone/>
            <wp:docPr id="63" name="f9625fb6-07c2-404c-b4d9-e821" hidden="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8690" cy="1333686"/>
                    </a:xfrm>
                    <a:prstGeom prst="rect">
                      <a:avLst/>
                    </a:prstGeom>
                  </pic:spPr>
                </pic:pic>
              </a:graphicData>
            </a:graphic>
          </wp:anchor>
        </w:drawing>
      </w:r>
      <w:r w:rsidRPr="00FF18AF">
        <w:rPr>
          <w:b/>
          <w:noProof/>
          <w:lang w:eastAsia="de-CH"/>
        </w:rPr>
        <w:drawing>
          <wp:anchor distT="0" distB="0" distL="114300" distR="114300" simplePos="0" relativeHeight="251687936" behindDoc="1" locked="1" layoutInCell="1" allowOverlap="1" wp14:anchorId="25FAFA1B" wp14:editId="28599E40">
            <wp:simplePos x="0" y="0"/>
            <wp:positionH relativeFrom="column">
              <wp:posOffset>1697355</wp:posOffset>
            </wp:positionH>
            <wp:positionV relativeFrom="paragraph">
              <wp:posOffset>10160</wp:posOffset>
            </wp:positionV>
            <wp:extent cx="4048125" cy="1333500"/>
            <wp:effectExtent l="0" t="0" r="0" b="0"/>
            <wp:wrapNone/>
            <wp:docPr id="64" name="9c6047c9-b397-4e11-9b06-c435" hidden="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FF18AF">
        <w:rPr>
          <w:b/>
        </w:rPr>
        <w:t>:</w:t>
      </w:r>
    </w:p>
    <w:p w:rsidR="00A13F51" w:rsidRPr="00FF18AF" w:rsidRDefault="00A13F51" w:rsidP="00A13F51">
      <w:pPr>
        <w:pStyle w:val="Text"/>
        <w:numPr>
          <w:ilvl w:val="0"/>
          <w:numId w:val="40"/>
        </w:numPr>
      </w:pPr>
      <w:r w:rsidRPr="00FF18AF">
        <w:t>Voraus</w:t>
      </w:r>
    </w:p>
    <w:p w:rsidR="00A13F51" w:rsidRPr="00A13F51" w:rsidRDefault="00A13F51" w:rsidP="00A13F51">
      <w:pPr>
        <w:pStyle w:val="Text"/>
        <w:numPr>
          <w:ilvl w:val="0"/>
          <w:numId w:val="40"/>
        </w:numPr>
        <w:rPr>
          <w:b/>
        </w:rPr>
      </w:pPr>
      <w:r w:rsidRPr="00A13F51">
        <w:rPr>
          <w:b/>
        </w:rPr>
        <w:t>Im Plan</w:t>
      </w:r>
    </w:p>
    <w:p w:rsidR="00F3156C" w:rsidRDefault="00A13F51" w:rsidP="00F3156C">
      <w:pPr>
        <w:pStyle w:val="Text"/>
        <w:numPr>
          <w:ilvl w:val="0"/>
          <w:numId w:val="40"/>
        </w:numPr>
      </w:pPr>
      <w:r w:rsidRPr="00FF18AF">
        <w:t>In Verzug</w:t>
      </w:r>
    </w:p>
    <w:p w:rsidR="00745E07" w:rsidRDefault="00745E07" w:rsidP="00745E07">
      <w:pPr>
        <w:pStyle w:val="Heading2"/>
      </w:pPr>
      <w:bookmarkStart w:id="173" w:name="_Toc510789253"/>
      <w:r>
        <w:lastRenderedPageBreak/>
        <w:t>Allgemeines zum Tagesjournal</w:t>
      </w:r>
      <w:bookmarkEnd w:id="173"/>
    </w:p>
    <w:p w:rsidR="00745E07" w:rsidRDefault="00745E07" w:rsidP="00745E07">
      <w:pPr>
        <w:pStyle w:val="Text"/>
      </w:pPr>
      <w:r>
        <w:t xml:space="preserve">Das Tagesjournal wurde entweder in </w:t>
      </w:r>
      <w:r w:rsidR="00AA76D7">
        <w:t>ausgedruckt</w:t>
      </w:r>
      <w:r>
        <w:t xml:space="preserve"> oder elektronisch Martin Tinner gezeigt.</w:t>
      </w:r>
      <w:r w:rsidR="006E5412">
        <w:t xml:space="preserve"> Er </w:t>
      </w:r>
      <w:r w:rsidR="00B1681A">
        <w:t xml:space="preserve">hat diese </w:t>
      </w:r>
      <w:r w:rsidR="006E5412">
        <w:t xml:space="preserve">jeweils </w:t>
      </w:r>
      <w:r w:rsidR="00735CAA">
        <w:t xml:space="preserve">am Ende des Tages </w:t>
      </w:r>
      <w:r w:rsidR="006E5412">
        <w:t>gesehen.</w:t>
      </w:r>
    </w:p>
    <w:tbl>
      <w:tblPr>
        <w:tblStyle w:val="TableGrid"/>
        <w:tblW w:w="0" w:type="auto"/>
        <w:tblLook w:val="04A0" w:firstRow="1" w:lastRow="0" w:firstColumn="1" w:lastColumn="0" w:noHBand="0" w:noVBand="1"/>
      </w:tblPr>
      <w:tblGrid>
        <w:gridCol w:w="3080"/>
        <w:gridCol w:w="3081"/>
        <w:gridCol w:w="3081"/>
      </w:tblGrid>
      <w:tr w:rsidR="00D457E5" w:rsidTr="00985450">
        <w:trPr>
          <w:cnfStyle w:val="100000000000" w:firstRow="1" w:lastRow="0" w:firstColumn="0" w:lastColumn="0" w:oddVBand="0" w:evenVBand="0" w:oddHBand="0" w:evenHBand="0" w:firstRowFirstColumn="0" w:firstRowLastColumn="0" w:lastRowFirstColumn="0" w:lastRowLastColumn="0"/>
        </w:trPr>
        <w:tc>
          <w:tcPr>
            <w:tcW w:w="3080" w:type="dxa"/>
          </w:tcPr>
          <w:p w:rsidR="00D457E5" w:rsidRDefault="00D457E5" w:rsidP="00985450">
            <w:pPr>
              <w:pStyle w:val="Text"/>
            </w:pPr>
            <w:r>
              <w:t>Datum</w:t>
            </w:r>
          </w:p>
        </w:tc>
        <w:tc>
          <w:tcPr>
            <w:tcW w:w="3081" w:type="dxa"/>
          </w:tcPr>
          <w:p w:rsidR="00D457E5" w:rsidRDefault="00D457E5" w:rsidP="00985450">
            <w:pPr>
              <w:pStyle w:val="Text"/>
            </w:pPr>
            <w:r>
              <w:t>Kandidat</w:t>
            </w:r>
          </w:p>
        </w:tc>
        <w:tc>
          <w:tcPr>
            <w:tcW w:w="3081" w:type="dxa"/>
          </w:tcPr>
          <w:p w:rsidR="00D457E5" w:rsidRDefault="00D457E5" w:rsidP="00985450">
            <w:pPr>
              <w:pStyle w:val="Text"/>
            </w:pPr>
            <w:r>
              <w:t>Verantwortlicher</w:t>
            </w:r>
          </w:p>
        </w:tc>
      </w:tr>
      <w:tr w:rsidR="00D457E5" w:rsidTr="00985450">
        <w:tc>
          <w:tcPr>
            <w:tcW w:w="3080" w:type="dxa"/>
          </w:tcPr>
          <w:p w:rsidR="00D457E5" w:rsidRDefault="00D457E5" w:rsidP="00985450">
            <w:pPr>
              <w:pStyle w:val="Text"/>
            </w:pPr>
          </w:p>
        </w:tc>
        <w:tc>
          <w:tcPr>
            <w:tcW w:w="3081" w:type="dxa"/>
          </w:tcPr>
          <w:p w:rsidR="00D457E5" w:rsidRDefault="00D457E5" w:rsidP="00985450">
            <w:pPr>
              <w:pStyle w:val="Text"/>
            </w:pPr>
          </w:p>
        </w:tc>
        <w:tc>
          <w:tcPr>
            <w:tcW w:w="3081" w:type="dxa"/>
          </w:tcPr>
          <w:p w:rsidR="00D457E5" w:rsidRDefault="00D457E5" w:rsidP="00985450">
            <w:pPr>
              <w:pStyle w:val="Text"/>
            </w:pPr>
          </w:p>
        </w:tc>
      </w:tr>
    </w:tbl>
    <w:p w:rsidR="006E5412" w:rsidRPr="00745E07" w:rsidRDefault="00D457E5" w:rsidP="00D457E5">
      <w:pPr>
        <w:pStyle w:val="Caption"/>
      </w:pPr>
      <w:bookmarkStart w:id="174" w:name="_Toc510789176"/>
      <w:r>
        <w:t xml:space="preserve">Tabelle </w:t>
      </w:r>
      <w:r>
        <w:fldChar w:fldCharType="begin"/>
      </w:r>
      <w:r>
        <w:instrText xml:space="preserve"> SEQ Tabelle \* ARABIC </w:instrText>
      </w:r>
      <w:r>
        <w:fldChar w:fldCharType="separate"/>
      </w:r>
      <w:r w:rsidR="001108DB">
        <w:rPr>
          <w:noProof/>
        </w:rPr>
        <w:t>59</w:t>
      </w:r>
      <w:r>
        <w:fldChar w:fldCharType="end"/>
      </w:r>
      <w:r>
        <w:t xml:space="preserve"> - Tagesjournale gesehen</w:t>
      </w:r>
      <w:bookmarkEnd w:id="174"/>
    </w:p>
    <w:p w:rsidR="00267254" w:rsidRPr="00C13406" w:rsidRDefault="00340C37" w:rsidP="00267254">
      <w:pPr>
        <w:pStyle w:val="Heading1"/>
      </w:pPr>
      <w:bookmarkStart w:id="175" w:name="_Toc510196311"/>
      <w:bookmarkStart w:id="176" w:name="_Toc510789254"/>
      <w:r w:rsidRPr="00C13406">
        <w:lastRenderedPageBreak/>
        <w:t>Taskerstellung nach den Anforderungen</w:t>
      </w:r>
      <w:bookmarkEnd w:id="175"/>
      <w:bookmarkEnd w:id="176"/>
    </w:p>
    <w:p w:rsidR="00FE1CEE" w:rsidRDefault="00FE1CEE" w:rsidP="00FE1CEE">
      <w:pPr>
        <w:pStyle w:val="Text"/>
      </w:pPr>
      <w:r>
        <w:t xml:space="preserve">Die Einzeltasks sind eine Abbildung </w:t>
      </w:r>
      <w:r w:rsidR="00606EB2">
        <w:t>der Use-Cases und der Kriterien. Sie formulieren spezifische Umsetzungspunkte.</w:t>
      </w:r>
      <w:r w:rsidR="00F60BC7">
        <w:t xml:space="preserve"> Die Use-Cases der </w:t>
      </w:r>
      <w:r w:rsidR="008A1566">
        <w:t>Anwendung</w:t>
      </w:r>
      <w:r w:rsidR="00F60BC7">
        <w:t xml:space="preserve"> sehen wie folgt aus:</w:t>
      </w:r>
    </w:p>
    <w:p w:rsidR="00606EB2" w:rsidRDefault="006C2594" w:rsidP="00FE1CEE">
      <w:pPr>
        <w:pStyle w:val="Text"/>
      </w:pPr>
      <w:r>
        <w:rPr>
          <w:noProof/>
        </w:rPr>
        <w:drawing>
          <wp:inline distT="0" distB="0" distL="0" distR="0">
            <wp:extent cx="5814060" cy="4477581"/>
            <wp:effectExtent l="0" t="0" r="0" b="0"/>
            <wp:docPr id="5" name="Picture 5" descr="C:\Users\kre.CMIAG\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e.CMIAG\Downloads\Use-Ca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355" cy="4483969"/>
                    </a:xfrm>
                    <a:prstGeom prst="rect">
                      <a:avLst/>
                    </a:prstGeom>
                    <a:noFill/>
                    <a:ln>
                      <a:noFill/>
                    </a:ln>
                  </pic:spPr>
                </pic:pic>
              </a:graphicData>
            </a:graphic>
          </wp:inline>
        </w:drawing>
      </w:r>
    </w:p>
    <w:p w:rsidR="00A569B1" w:rsidRDefault="00A569B1" w:rsidP="00A569B1">
      <w:pPr>
        <w:pStyle w:val="Caption"/>
      </w:pPr>
      <w:bookmarkStart w:id="177" w:name="_Toc510789017"/>
      <w:r>
        <w:t xml:space="preserve">Abbildung </w:t>
      </w:r>
      <w:r>
        <w:fldChar w:fldCharType="begin"/>
      </w:r>
      <w:r>
        <w:instrText xml:space="preserve"> SEQ Abbildung \* ARABIC </w:instrText>
      </w:r>
      <w:r>
        <w:fldChar w:fldCharType="separate"/>
      </w:r>
      <w:r w:rsidR="001108DB">
        <w:rPr>
          <w:noProof/>
        </w:rPr>
        <w:t>8</w:t>
      </w:r>
      <w:r>
        <w:fldChar w:fldCharType="end"/>
      </w:r>
      <w:r>
        <w:t xml:space="preserve"> - Use-Case Diagramm</w:t>
      </w:r>
      <w:bookmarkEnd w:id="177"/>
    </w:p>
    <w:p w:rsidR="00F60BC7" w:rsidRPr="008A1566" w:rsidRDefault="008A1566" w:rsidP="00F60BC7">
      <w:pPr>
        <w:pStyle w:val="Hinweis"/>
      </w:pPr>
      <w:r w:rsidRPr="008A1566">
        <w:t>Das Use-Case Diagramm stellt de</w:t>
      </w:r>
      <w:r>
        <w:t xml:space="preserve">n Akteur, in diesem Fall den Systemadministrator, und die Anwendungsfälle dar. Da diese Applikation für einen Administrator gedacht ist, steht die Funktionalität im Vordergrund. Die Use-Cases </w:t>
      </w:r>
      <w:r w:rsidR="00D8578E">
        <w:t>sind</w:t>
      </w:r>
      <w:r>
        <w:t xml:space="preserve"> nach den bisherigen Anforderungen im Viaduc aufgestellt. Die Parameter sind technischer (z.B. ein DB-Connection-String), fachlicher (z.B.</w:t>
      </w:r>
      <w:r w:rsidR="005B629A">
        <w:t xml:space="preserve"> verschiedene Dauern und Daten für bestimmte Vorgänge</w:t>
      </w:r>
      <w:r>
        <w:t>) oder menschlicher (z.B. eine E-Mailadresse oder Personenverweise in Texten) Natur.</w:t>
      </w:r>
    </w:p>
    <w:p w:rsidR="00A569B1" w:rsidRPr="008A1566" w:rsidRDefault="00A569B1">
      <w:pPr>
        <w:spacing w:line="240" w:lineRule="auto"/>
      </w:pPr>
      <w:r w:rsidRPr="008A1566">
        <w:br w:type="page"/>
      </w:r>
    </w:p>
    <w:p w:rsidR="00E031E4" w:rsidRDefault="00E031E4" w:rsidP="00E031E4">
      <w:pPr>
        <w:pStyle w:val="Heading2"/>
      </w:pPr>
      <w:bookmarkStart w:id="178" w:name="_Toc510196312"/>
      <w:bookmarkStart w:id="179" w:name="_Toc510196313"/>
      <w:bookmarkStart w:id="180" w:name="_Toc510789255"/>
      <w:r w:rsidRPr="00C13406">
        <w:lastRenderedPageBreak/>
        <w:t>Einzeltasks für die Dokumentation</w:t>
      </w:r>
      <w:bookmarkEnd w:id="178"/>
      <w:bookmarkEnd w:id="180"/>
    </w:p>
    <w:p w:rsidR="006A6BF9" w:rsidRPr="00C13406" w:rsidRDefault="000206FD" w:rsidP="00506C3F">
      <w:pPr>
        <w:pStyle w:val="Heading3"/>
      </w:pPr>
      <w:bookmarkStart w:id="181" w:name="_Toc510789256"/>
      <w:r w:rsidRPr="00C13406">
        <w:t>Getting Started Dokumentation</w:t>
      </w:r>
      <w:bookmarkEnd w:id="179"/>
      <w:bookmarkEnd w:id="181"/>
    </w:p>
    <w:tbl>
      <w:tblPr>
        <w:tblStyle w:val="TableGrid"/>
        <w:tblW w:w="0" w:type="auto"/>
        <w:tblLook w:val="04A0" w:firstRow="1" w:lastRow="0" w:firstColumn="1" w:lastColumn="0" w:noHBand="0" w:noVBand="1"/>
      </w:tblPr>
      <w:tblGrid>
        <w:gridCol w:w="9242"/>
      </w:tblGrid>
      <w:tr w:rsidR="000206FD"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0206FD" w:rsidRPr="00C13406" w:rsidRDefault="0011174C" w:rsidP="005F07B9">
            <w:pPr>
              <w:pStyle w:val="Text"/>
            </w:pPr>
            <w:r>
              <w:t>Zu erfüllende</w:t>
            </w:r>
            <w:r w:rsidR="000206FD" w:rsidRPr="00C13406">
              <w:t xml:space="preserve"> Ziele</w:t>
            </w:r>
          </w:p>
        </w:tc>
      </w:tr>
      <w:tr w:rsidR="000206FD" w:rsidRPr="00C13406" w:rsidTr="005F07B9">
        <w:tc>
          <w:tcPr>
            <w:tcW w:w="9242" w:type="dxa"/>
          </w:tcPr>
          <w:p w:rsidR="000206FD" w:rsidRPr="00C13406" w:rsidRDefault="00714AE9" w:rsidP="00C74B5B">
            <w:pPr>
              <w:pStyle w:val="Text"/>
              <w:spacing w:before="20"/>
            </w:pPr>
            <w:bookmarkStart w:id="182" w:name="_Hlk510767320"/>
            <w:r w:rsidRPr="00C13406">
              <w:t>Bietet einen konzeptionellen Überblick</w:t>
            </w:r>
          </w:p>
        </w:tc>
      </w:tr>
      <w:tr w:rsidR="000206FD" w:rsidRPr="00C13406" w:rsidTr="005F07B9">
        <w:tc>
          <w:tcPr>
            <w:tcW w:w="9242" w:type="dxa"/>
          </w:tcPr>
          <w:p w:rsidR="000206FD" w:rsidRPr="00C13406" w:rsidRDefault="00714AE9" w:rsidP="005F07B9">
            <w:pPr>
              <w:pStyle w:val="Text"/>
            </w:pPr>
            <w:r w:rsidRPr="00C13406">
              <w:t>Schritt für Schritt Anleitung für Einbindung</w:t>
            </w:r>
          </w:p>
        </w:tc>
      </w:tr>
      <w:tr w:rsidR="000206FD" w:rsidRPr="00C13406" w:rsidTr="005F07B9">
        <w:tc>
          <w:tcPr>
            <w:tcW w:w="9242" w:type="dxa"/>
          </w:tcPr>
          <w:p w:rsidR="000206FD" w:rsidRPr="00C13406" w:rsidRDefault="00714AE9" w:rsidP="005F07B9">
            <w:pPr>
              <w:pStyle w:val="Text"/>
            </w:pPr>
            <w:r w:rsidRPr="00C13406">
              <w:t>Mind. 2 Beispiele für die Validierung</w:t>
            </w:r>
          </w:p>
        </w:tc>
      </w:tr>
      <w:tr w:rsidR="00714AE9" w:rsidRPr="00C13406" w:rsidTr="005F07B9">
        <w:tc>
          <w:tcPr>
            <w:tcW w:w="9242" w:type="dxa"/>
          </w:tcPr>
          <w:p w:rsidR="00714AE9" w:rsidRPr="00C13406" w:rsidRDefault="00714AE9" w:rsidP="005F07B9">
            <w:pPr>
              <w:pStyle w:val="Text"/>
            </w:pPr>
            <w:r w:rsidRPr="00C13406">
              <w:t>Mind. 2 Screenshots der resultierenden Darstellung im GUI</w:t>
            </w:r>
          </w:p>
        </w:tc>
      </w:tr>
    </w:tbl>
    <w:p w:rsidR="000206FD" w:rsidRPr="00C13406" w:rsidRDefault="001B67E0" w:rsidP="001B67E0">
      <w:pPr>
        <w:pStyle w:val="Caption"/>
      </w:pPr>
      <w:bookmarkStart w:id="183" w:name="_Toc510789177"/>
      <w:bookmarkEnd w:id="182"/>
      <w:r w:rsidRPr="00C13406">
        <w:t xml:space="preserve">Tabelle </w:t>
      </w:r>
      <w:r w:rsidRPr="00C13406">
        <w:fldChar w:fldCharType="begin"/>
      </w:r>
      <w:r w:rsidRPr="00C13406">
        <w:instrText xml:space="preserve"> SEQ Tabelle \* ARABIC </w:instrText>
      </w:r>
      <w:r w:rsidRPr="00C13406">
        <w:fldChar w:fldCharType="separate"/>
      </w:r>
      <w:r w:rsidR="001108DB">
        <w:rPr>
          <w:noProof/>
        </w:rPr>
        <w:t>60</w:t>
      </w:r>
      <w:r w:rsidRPr="00C13406">
        <w:fldChar w:fldCharType="end"/>
      </w:r>
      <w:r w:rsidRPr="00C13406">
        <w:t xml:space="preserve"> - Getting Started Dokumentation </w:t>
      </w:r>
      <w:r w:rsidR="00467FD0" w:rsidRPr="00C13406">
        <w:t>Ziele</w:t>
      </w:r>
      <w:bookmarkEnd w:id="183"/>
    </w:p>
    <w:p w:rsidR="00AD356E" w:rsidRPr="00C13406" w:rsidRDefault="00AD356E" w:rsidP="000206FD">
      <w:pPr>
        <w:pStyle w:val="Text"/>
      </w:pPr>
    </w:p>
    <w:tbl>
      <w:tblPr>
        <w:tblStyle w:val="TableGrid"/>
        <w:tblW w:w="0" w:type="auto"/>
        <w:tblLook w:val="04A0" w:firstRow="1" w:lastRow="0" w:firstColumn="1" w:lastColumn="0" w:noHBand="0" w:noVBand="1"/>
      </w:tblPr>
      <w:tblGrid>
        <w:gridCol w:w="9242"/>
      </w:tblGrid>
      <w:tr w:rsidR="000206FD"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0206FD" w:rsidRPr="00C13406" w:rsidRDefault="000206FD" w:rsidP="005F07B9">
            <w:pPr>
              <w:pStyle w:val="Text"/>
            </w:pPr>
            <w:r w:rsidRPr="00C13406">
              <w:t>Anforderung</w:t>
            </w:r>
          </w:p>
        </w:tc>
      </w:tr>
      <w:tr w:rsidR="000206FD" w:rsidRPr="00C13406" w:rsidTr="005F07B9">
        <w:tc>
          <w:tcPr>
            <w:tcW w:w="9242" w:type="dxa"/>
          </w:tcPr>
          <w:p w:rsidR="000206FD" w:rsidRPr="00C13406" w:rsidRDefault="003B7CD5" w:rsidP="005F07B9">
            <w:pPr>
              <w:pStyle w:val="Text"/>
            </w:pPr>
            <w:r w:rsidRPr="00C13406">
              <w:t>Die Getting Started Dokumentation soll es nach der IPA erleichtern den anderen Projekt-Entwicklern selbst einen Parameter zu erstellen für die Parameterverwaltung</w:t>
            </w:r>
          </w:p>
        </w:tc>
      </w:tr>
    </w:tbl>
    <w:p w:rsidR="004E7406" w:rsidRPr="00C13406" w:rsidRDefault="004E7406" w:rsidP="0087772F">
      <w:pPr>
        <w:pStyle w:val="Caption"/>
      </w:pPr>
      <w:bookmarkStart w:id="184" w:name="_Toc510789178"/>
      <w:r w:rsidRPr="00C13406">
        <w:t xml:space="preserve">Tabelle </w:t>
      </w:r>
      <w:r w:rsidRPr="00C13406">
        <w:fldChar w:fldCharType="begin"/>
      </w:r>
      <w:r w:rsidRPr="00C13406">
        <w:instrText xml:space="preserve"> SEQ Tabelle \* ARABIC </w:instrText>
      </w:r>
      <w:r w:rsidRPr="00C13406">
        <w:fldChar w:fldCharType="separate"/>
      </w:r>
      <w:r w:rsidR="001108DB">
        <w:rPr>
          <w:noProof/>
        </w:rPr>
        <w:t>61</w:t>
      </w:r>
      <w:r w:rsidRPr="00C13406">
        <w:fldChar w:fldCharType="end"/>
      </w:r>
      <w:r w:rsidRPr="00C13406">
        <w:t xml:space="preserve"> - Getting Started Dokumentation Anforderungen</w:t>
      </w:r>
      <w:bookmarkEnd w:id="184"/>
    </w:p>
    <w:p w:rsidR="000206FD" w:rsidRPr="00C13406" w:rsidRDefault="000206FD" w:rsidP="000206FD">
      <w:pPr>
        <w:pStyle w:val="Text"/>
      </w:pPr>
      <w:r w:rsidRPr="00C13406">
        <w:rPr>
          <w:b/>
        </w:rPr>
        <w:t>Geschätzter Aufwand</w:t>
      </w:r>
      <w:r w:rsidRPr="00C13406">
        <w:t>: 2h</w:t>
      </w:r>
    </w:p>
    <w:p w:rsidR="0059705B" w:rsidRPr="00C13406" w:rsidRDefault="0059705B" w:rsidP="000206FD">
      <w:pPr>
        <w:pStyle w:val="Text"/>
      </w:pPr>
    </w:p>
    <w:p w:rsidR="000206FD" w:rsidRPr="00C13406" w:rsidRDefault="0059705B" w:rsidP="005B07FB">
      <w:pPr>
        <w:pStyle w:val="Heading2"/>
      </w:pPr>
      <w:bookmarkStart w:id="185" w:name="_Toc510196314"/>
      <w:bookmarkStart w:id="186" w:name="_Toc510789257"/>
      <w:r w:rsidRPr="00C13406">
        <w:t>Einzeltasks für die Realisierung</w:t>
      </w:r>
      <w:bookmarkEnd w:id="185"/>
      <w:bookmarkEnd w:id="186"/>
    </w:p>
    <w:p w:rsidR="008476E7" w:rsidRPr="00C13406" w:rsidRDefault="00074EC8" w:rsidP="005B07FB">
      <w:pPr>
        <w:pStyle w:val="Heading3"/>
      </w:pPr>
      <w:bookmarkStart w:id="187" w:name="_Toc509235241"/>
      <w:bookmarkStart w:id="188" w:name="_Toc510196315"/>
      <w:bookmarkStart w:id="189" w:name="_Toc510789258"/>
      <w:r w:rsidRPr="00C13406">
        <w:t xml:space="preserve">Anzeige &amp; </w:t>
      </w:r>
      <w:r w:rsidR="002853F5" w:rsidRPr="00C13406">
        <w:t>Speichern der Parameter</w:t>
      </w:r>
      <w:bookmarkEnd w:id="187"/>
      <w:bookmarkEnd w:id="188"/>
      <w:bookmarkEnd w:id="189"/>
    </w:p>
    <w:tbl>
      <w:tblPr>
        <w:tblStyle w:val="TableGrid"/>
        <w:tblW w:w="0" w:type="auto"/>
        <w:tblLook w:val="04A0" w:firstRow="1" w:lastRow="0" w:firstColumn="1" w:lastColumn="0" w:noHBand="0" w:noVBand="1"/>
      </w:tblPr>
      <w:tblGrid>
        <w:gridCol w:w="9242"/>
      </w:tblGrid>
      <w:tr w:rsidR="000206FD"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0206FD" w:rsidRPr="00C13406" w:rsidRDefault="0011174C" w:rsidP="005F07B9">
            <w:pPr>
              <w:pStyle w:val="Text"/>
            </w:pPr>
            <w:r>
              <w:t>Zu erfüllende</w:t>
            </w:r>
            <w:r w:rsidR="000206FD" w:rsidRPr="00C13406">
              <w:t xml:space="preserve"> Ziele</w:t>
            </w:r>
          </w:p>
        </w:tc>
      </w:tr>
      <w:tr w:rsidR="000206FD" w:rsidRPr="00C13406" w:rsidTr="005F07B9">
        <w:tc>
          <w:tcPr>
            <w:tcW w:w="9242" w:type="dxa"/>
          </w:tcPr>
          <w:p w:rsidR="000206FD" w:rsidRPr="00C13406" w:rsidRDefault="000206FD" w:rsidP="005F07B9">
            <w:pPr>
              <w:pStyle w:val="Text"/>
            </w:pPr>
            <w:r w:rsidRPr="00C13406">
              <w:t>Ein Hilfetext kann für jeden Parameter hinterlegt werden</w:t>
            </w:r>
          </w:p>
        </w:tc>
      </w:tr>
      <w:tr w:rsidR="000206FD" w:rsidRPr="00C13406" w:rsidTr="005F07B9">
        <w:tc>
          <w:tcPr>
            <w:tcW w:w="9242" w:type="dxa"/>
          </w:tcPr>
          <w:p w:rsidR="000206FD" w:rsidRPr="00C13406" w:rsidRDefault="000206FD" w:rsidP="005F07B9">
            <w:pPr>
              <w:pStyle w:val="Text"/>
            </w:pPr>
            <w:r w:rsidRPr="00C13406">
              <w:t>Default</w:t>
            </w:r>
            <w:r w:rsidR="00E32C5F">
              <w:t>w</w:t>
            </w:r>
            <w:r w:rsidRPr="00C13406">
              <w:t>erte sind optisch als solche identifizierbar</w:t>
            </w:r>
          </w:p>
        </w:tc>
      </w:tr>
      <w:tr w:rsidR="000206FD" w:rsidRPr="00C13406" w:rsidTr="005F07B9">
        <w:tc>
          <w:tcPr>
            <w:tcW w:w="9242" w:type="dxa"/>
          </w:tcPr>
          <w:p w:rsidR="000206FD" w:rsidRPr="00C13406" w:rsidRDefault="000206FD" w:rsidP="005F07B9">
            <w:pPr>
              <w:pStyle w:val="Text"/>
            </w:pPr>
            <w:r w:rsidRPr="00C13406">
              <w:t>Werden mögliche Fehler mit den entsprechenden Mitteln erkannt und behandelt? Mögliche Fehler: fehlerhafte Parameter, fehlende Parameter</w:t>
            </w:r>
          </w:p>
        </w:tc>
      </w:tr>
      <w:tr w:rsidR="000206FD" w:rsidRPr="00C13406" w:rsidTr="005F07B9">
        <w:tc>
          <w:tcPr>
            <w:tcW w:w="9242" w:type="dxa"/>
          </w:tcPr>
          <w:p w:rsidR="000206FD" w:rsidRPr="00C13406" w:rsidRDefault="000206FD" w:rsidP="005F07B9">
            <w:pPr>
              <w:pStyle w:val="Text"/>
            </w:pPr>
            <w:r w:rsidRPr="00C13406">
              <w:t>Die Parameter werden im Service gespeichert, nicht zentral</w:t>
            </w:r>
          </w:p>
        </w:tc>
      </w:tr>
      <w:tr w:rsidR="000206FD" w:rsidRPr="00C13406" w:rsidTr="005F07B9">
        <w:tc>
          <w:tcPr>
            <w:tcW w:w="9242" w:type="dxa"/>
          </w:tcPr>
          <w:p w:rsidR="000206FD" w:rsidRPr="00C13406" w:rsidRDefault="000206FD" w:rsidP="005F07B9">
            <w:pPr>
              <w:pStyle w:val="Text"/>
            </w:pPr>
            <w:r w:rsidRPr="00C13406">
              <w:t>Die PV erkennt selbstständig die parametrierbaren Dienste und ihre Werte</w:t>
            </w:r>
          </w:p>
        </w:tc>
      </w:tr>
      <w:tr w:rsidR="000206FD" w:rsidRPr="00C13406" w:rsidTr="005F07B9">
        <w:tc>
          <w:tcPr>
            <w:tcW w:w="9242" w:type="dxa"/>
          </w:tcPr>
          <w:p w:rsidR="000206FD" w:rsidRPr="00C13406" w:rsidRDefault="000206FD" w:rsidP="005F07B9">
            <w:pPr>
              <w:pStyle w:val="Text"/>
            </w:pPr>
            <w:r w:rsidRPr="00C13406">
              <w:t>Der Administrator kann alle Parameter aller Systemdienste an einem Ort pflegen</w:t>
            </w:r>
          </w:p>
        </w:tc>
      </w:tr>
      <w:tr w:rsidR="00894F34" w:rsidRPr="00C13406" w:rsidTr="005F07B9">
        <w:tc>
          <w:tcPr>
            <w:tcW w:w="9242" w:type="dxa"/>
          </w:tcPr>
          <w:p w:rsidR="00894F34" w:rsidRPr="00C13406" w:rsidRDefault="00894F34" w:rsidP="005F07B9">
            <w:pPr>
              <w:pStyle w:val="Text"/>
            </w:pPr>
            <w:r w:rsidRPr="00894F34">
              <w:t>Die Einbindung der Parameterverwaltung soll mit der Angabe des Parametertyps und einem Minimum von weiterem Code mögl. sein.</w:t>
            </w:r>
          </w:p>
        </w:tc>
      </w:tr>
    </w:tbl>
    <w:p w:rsidR="0031504E" w:rsidRPr="00C13406" w:rsidRDefault="0031504E" w:rsidP="0087772F">
      <w:pPr>
        <w:pStyle w:val="Caption"/>
      </w:pPr>
      <w:bookmarkStart w:id="190" w:name="_Toc510789179"/>
      <w:r w:rsidRPr="00C13406">
        <w:t xml:space="preserve">Tabelle </w:t>
      </w:r>
      <w:r w:rsidRPr="00C13406">
        <w:fldChar w:fldCharType="begin"/>
      </w:r>
      <w:r w:rsidRPr="00C13406">
        <w:instrText xml:space="preserve"> SEQ Tabelle \* ARABIC </w:instrText>
      </w:r>
      <w:r w:rsidRPr="00C13406">
        <w:fldChar w:fldCharType="separate"/>
      </w:r>
      <w:r w:rsidR="001108DB">
        <w:rPr>
          <w:noProof/>
        </w:rPr>
        <w:t>62</w:t>
      </w:r>
      <w:r w:rsidRPr="00C13406">
        <w:fldChar w:fldCharType="end"/>
      </w:r>
      <w:r w:rsidRPr="00C13406">
        <w:t xml:space="preserve"> - Anzeige &amp; Speichern der Parameter Ziele</w:t>
      </w:r>
      <w:bookmarkEnd w:id="190"/>
    </w:p>
    <w:p w:rsidR="0087772F" w:rsidRPr="00C13406" w:rsidRDefault="0087772F" w:rsidP="0087772F"/>
    <w:tbl>
      <w:tblPr>
        <w:tblStyle w:val="TableGrid"/>
        <w:tblW w:w="0" w:type="auto"/>
        <w:tblLook w:val="04A0" w:firstRow="1" w:lastRow="0" w:firstColumn="1" w:lastColumn="0" w:noHBand="0" w:noVBand="1"/>
      </w:tblPr>
      <w:tblGrid>
        <w:gridCol w:w="9242"/>
      </w:tblGrid>
      <w:tr w:rsidR="000206FD"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0206FD" w:rsidRPr="00C13406" w:rsidRDefault="000206FD" w:rsidP="005F07B9">
            <w:pPr>
              <w:pStyle w:val="Text"/>
            </w:pPr>
            <w:r w:rsidRPr="00C13406">
              <w:t>Anforderung</w:t>
            </w:r>
          </w:p>
        </w:tc>
      </w:tr>
      <w:tr w:rsidR="000206FD" w:rsidRPr="00C13406" w:rsidTr="005F07B9">
        <w:tc>
          <w:tcPr>
            <w:tcW w:w="9242" w:type="dxa"/>
          </w:tcPr>
          <w:p w:rsidR="000206FD" w:rsidRPr="00C13406" w:rsidRDefault="000206FD" w:rsidP="005F07B9">
            <w:pPr>
              <w:pStyle w:val="Text"/>
            </w:pPr>
            <w:r w:rsidRPr="00C13406">
              <w:t xml:space="preserve">Die Parameterverwaltung muss die Parameter </w:t>
            </w:r>
            <w:r w:rsidR="009C5C29">
              <w:t>s</w:t>
            </w:r>
            <w:r w:rsidRPr="00C13406">
              <w:t xml:space="preserve">peichern können. Dies muss zentral im Management Client geschehen. Zu diesem Zweck muss die Parameterverwaltung alle Parameter </w:t>
            </w:r>
            <w:r w:rsidR="00CE0999">
              <w:t>a</w:t>
            </w:r>
            <w:r w:rsidRPr="00C13406">
              <w:t xml:space="preserve">bfragen und </w:t>
            </w:r>
            <w:r w:rsidR="00CE0999">
              <w:t>v</w:t>
            </w:r>
            <w:r w:rsidRPr="00C13406">
              <w:t>alidieren können.</w:t>
            </w:r>
          </w:p>
          <w:p w:rsidR="000206FD" w:rsidRPr="00C13406" w:rsidRDefault="000206FD" w:rsidP="005F07B9">
            <w:pPr>
              <w:pStyle w:val="Text"/>
            </w:pPr>
            <w:r w:rsidRPr="00C13406">
              <w:t>Eine funktionierende Validierung ist zur Umsetzung dieses Tasks erforderlich.</w:t>
            </w:r>
          </w:p>
        </w:tc>
      </w:tr>
    </w:tbl>
    <w:p w:rsidR="008476E7" w:rsidRPr="00C13406" w:rsidRDefault="005F61A8" w:rsidP="005F61A8">
      <w:pPr>
        <w:pStyle w:val="Caption"/>
      </w:pPr>
      <w:bookmarkStart w:id="191" w:name="_Toc510789180"/>
      <w:r w:rsidRPr="00C13406">
        <w:t xml:space="preserve">Tabelle </w:t>
      </w:r>
      <w:r w:rsidRPr="00C13406">
        <w:fldChar w:fldCharType="begin"/>
      </w:r>
      <w:r w:rsidRPr="00C13406">
        <w:instrText xml:space="preserve"> SEQ Tabelle \* ARABIC </w:instrText>
      </w:r>
      <w:r w:rsidRPr="00C13406">
        <w:fldChar w:fldCharType="separate"/>
      </w:r>
      <w:r w:rsidR="001108DB">
        <w:rPr>
          <w:noProof/>
        </w:rPr>
        <w:t>63</w:t>
      </w:r>
      <w:r w:rsidRPr="00C13406">
        <w:fldChar w:fldCharType="end"/>
      </w:r>
      <w:r w:rsidRPr="00C13406">
        <w:t xml:space="preserve"> - </w:t>
      </w:r>
      <w:r w:rsidR="00156D2C" w:rsidRPr="00C13406">
        <w:t xml:space="preserve">Anzeige &amp; Speichern der </w:t>
      </w:r>
      <w:r w:rsidR="00BE28CA" w:rsidRPr="00C13406">
        <w:t>Parameter</w:t>
      </w:r>
      <w:r w:rsidR="00156D2C" w:rsidRPr="00C13406">
        <w:t xml:space="preserve"> </w:t>
      </w:r>
      <w:r w:rsidRPr="00C13406">
        <w:t>Anforderungen</w:t>
      </w:r>
      <w:bookmarkEnd w:id="191"/>
    </w:p>
    <w:p w:rsidR="008476E7" w:rsidRDefault="008476E7" w:rsidP="008476E7">
      <w:pPr>
        <w:pStyle w:val="Text"/>
      </w:pPr>
      <w:r w:rsidRPr="00C13406">
        <w:rPr>
          <w:b/>
        </w:rPr>
        <w:t>Geschätzter Aufwand</w:t>
      </w:r>
      <w:r w:rsidR="00ED5FF6" w:rsidRPr="00C13406">
        <w:t>: 12</w:t>
      </w:r>
      <w:r w:rsidRPr="00C13406">
        <w:t>h</w:t>
      </w:r>
    </w:p>
    <w:p w:rsidR="00862676" w:rsidRPr="00C13406" w:rsidRDefault="00862676" w:rsidP="005B07FB">
      <w:pPr>
        <w:pStyle w:val="Heading3"/>
      </w:pPr>
      <w:bookmarkStart w:id="192" w:name="_Toc509235242"/>
      <w:bookmarkStart w:id="193" w:name="_Toc510196316"/>
      <w:bookmarkStart w:id="194" w:name="_Toc510789259"/>
      <w:r w:rsidRPr="00C13406">
        <w:lastRenderedPageBreak/>
        <w:t>Implementation des Validierungsmechanismus</w:t>
      </w:r>
      <w:bookmarkEnd w:id="192"/>
      <w:bookmarkEnd w:id="193"/>
      <w:bookmarkEnd w:id="194"/>
    </w:p>
    <w:tbl>
      <w:tblPr>
        <w:tblStyle w:val="TableGrid"/>
        <w:tblW w:w="0" w:type="auto"/>
        <w:tblLook w:val="04A0" w:firstRow="1" w:lastRow="0" w:firstColumn="1" w:lastColumn="0" w:noHBand="0" w:noVBand="1"/>
      </w:tblPr>
      <w:tblGrid>
        <w:gridCol w:w="9242"/>
      </w:tblGrid>
      <w:tr w:rsidR="004765A5" w:rsidRPr="00C13406" w:rsidTr="004765A5">
        <w:trPr>
          <w:cnfStyle w:val="100000000000" w:firstRow="1" w:lastRow="0" w:firstColumn="0" w:lastColumn="0" w:oddVBand="0" w:evenVBand="0" w:oddHBand="0" w:evenHBand="0" w:firstRowFirstColumn="0" w:firstRowLastColumn="0" w:lastRowFirstColumn="0" w:lastRowLastColumn="0"/>
        </w:trPr>
        <w:tc>
          <w:tcPr>
            <w:tcW w:w="9242" w:type="dxa"/>
          </w:tcPr>
          <w:p w:rsidR="004765A5" w:rsidRPr="00C13406" w:rsidRDefault="0011174C" w:rsidP="00862676">
            <w:pPr>
              <w:pStyle w:val="Text"/>
            </w:pPr>
            <w:r>
              <w:t>Zu erfüllende</w:t>
            </w:r>
            <w:r w:rsidR="004765A5" w:rsidRPr="00C13406">
              <w:t xml:space="preserve"> Ziele</w:t>
            </w:r>
          </w:p>
        </w:tc>
      </w:tr>
      <w:tr w:rsidR="004765A5" w:rsidRPr="00C13406" w:rsidTr="004765A5">
        <w:tc>
          <w:tcPr>
            <w:tcW w:w="9242" w:type="dxa"/>
          </w:tcPr>
          <w:p w:rsidR="004765A5" w:rsidRPr="00C13406" w:rsidRDefault="001600AF" w:rsidP="00862676">
            <w:pPr>
              <w:pStyle w:val="Text"/>
            </w:pPr>
            <w:r w:rsidRPr="00C13406">
              <w:t>Die Validierung kann auch separat aufgerufen werden</w:t>
            </w:r>
          </w:p>
        </w:tc>
      </w:tr>
      <w:tr w:rsidR="001600AF" w:rsidRPr="00C13406" w:rsidTr="004765A5">
        <w:tc>
          <w:tcPr>
            <w:tcW w:w="9242" w:type="dxa"/>
          </w:tcPr>
          <w:p w:rsidR="002C19D4" w:rsidRPr="00C13406" w:rsidRDefault="001600AF" w:rsidP="00862676">
            <w:pPr>
              <w:pStyle w:val="Text"/>
            </w:pPr>
            <w:r w:rsidRPr="00C13406">
              <w:t>Die Validierung erlaubt die Kontrolle bei der Erfassung</w:t>
            </w:r>
          </w:p>
        </w:tc>
      </w:tr>
      <w:tr w:rsidR="002C19D4" w:rsidRPr="00C13406" w:rsidTr="004765A5">
        <w:tc>
          <w:tcPr>
            <w:tcW w:w="9242" w:type="dxa"/>
          </w:tcPr>
          <w:p w:rsidR="002C19D4" w:rsidRPr="00C13406" w:rsidRDefault="002C19D4" w:rsidP="00862676">
            <w:pPr>
              <w:pStyle w:val="Text"/>
            </w:pPr>
            <w:r w:rsidRPr="00C13406">
              <w:t>Validierungsfehler werden optisch hervorgehoben</w:t>
            </w:r>
          </w:p>
        </w:tc>
      </w:tr>
      <w:tr w:rsidR="002652E1" w:rsidRPr="00C13406" w:rsidTr="004765A5">
        <w:tc>
          <w:tcPr>
            <w:tcW w:w="9242" w:type="dxa"/>
          </w:tcPr>
          <w:p w:rsidR="002652E1" w:rsidRPr="00C13406" w:rsidRDefault="002652E1" w:rsidP="00862676">
            <w:pPr>
              <w:pStyle w:val="Text"/>
            </w:pPr>
            <w:r w:rsidRPr="00C13406">
              <w:t>Der Validierungsmechanismus soll versch. Formate unterstützen</w:t>
            </w:r>
          </w:p>
        </w:tc>
      </w:tr>
      <w:tr w:rsidR="00100902" w:rsidRPr="00C13406" w:rsidTr="004765A5">
        <w:tc>
          <w:tcPr>
            <w:tcW w:w="9242" w:type="dxa"/>
          </w:tcPr>
          <w:p w:rsidR="00100902" w:rsidRPr="00C13406" w:rsidRDefault="00100902" w:rsidP="00862676">
            <w:pPr>
              <w:pStyle w:val="Text"/>
            </w:pPr>
            <w:r w:rsidRPr="00C13406">
              <w:t>Werden mögliche Fehler mit den entsprechenden Mitteln erkannt und behandelt? Mögliche Fehler: fehlerhafte Parameter, fehlende Parameter</w:t>
            </w:r>
          </w:p>
        </w:tc>
      </w:tr>
    </w:tbl>
    <w:p w:rsidR="004765A5" w:rsidRPr="00C13406" w:rsidRDefault="008749A9" w:rsidP="008749A9">
      <w:pPr>
        <w:pStyle w:val="Caption"/>
      </w:pPr>
      <w:bookmarkStart w:id="195" w:name="_Toc510789181"/>
      <w:r w:rsidRPr="00C13406">
        <w:t xml:space="preserve">Tabelle </w:t>
      </w:r>
      <w:r w:rsidRPr="00C13406">
        <w:fldChar w:fldCharType="begin"/>
      </w:r>
      <w:r w:rsidRPr="00C13406">
        <w:instrText xml:space="preserve"> SEQ Tabelle \* ARABIC </w:instrText>
      </w:r>
      <w:r w:rsidRPr="00C13406">
        <w:fldChar w:fldCharType="separate"/>
      </w:r>
      <w:r w:rsidR="001108DB">
        <w:rPr>
          <w:noProof/>
        </w:rPr>
        <w:t>64</w:t>
      </w:r>
      <w:r w:rsidRPr="00C13406">
        <w:fldChar w:fldCharType="end"/>
      </w:r>
      <w:r w:rsidRPr="00C13406">
        <w:t xml:space="preserve"> - Implementation des Validierungsmechanismus Ziele</w:t>
      </w:r>
      <w:bookmarkEnd w:id="195"/>
    </w:p>
    <w:p w:rsidR="00212CE6" w:rsidRPr="00C13406" w:rsidRDefault="00212CE6" w:rsidP="00862676">
      <w:pPr>
        <w:pStyle w:val="Text"/>
      </w:pPr>
    </w:p>
    <w:tbl>
      <w:tblPr>
        <w:tblStyle w:val="TableGrid"/>
        <w:tblW w:w="0" w:type="auto"/>
        <w:tblLook w:val="04A0" w:firstRow="1" w:lastRow="0" w:firstColumn="1" w:lastColumn="0" w:noHBand="0" w:noVBand="1"/>
      </w:tblPr>
      <w:tblGrid>
        <w:gridCol w:w="9242"/>
      </w:tblGrid>
      <w:tr w:rsidR="00972C91" w:rsidRPr="00C13406" w:rsidTr="00972C91">
        <w:trPr>
          <w:cnfStyle w:val="100000000000" w:firstRow="1" w:lastRow="0" w:firstColumn="0" w:lastColumn="0" w:oddVBand="0" w:evenVBand="0" w:oddHBand="0" w:evenHBand="0" w:firstRowFirstColumn="0" w:firstRowLastColumn="0" w:lastRowFirstColumn="0" w:lastRowLastColumn="0"/>
        </w:trPr>
        <w:tc>
          <w:tcPr>
            <w:tcW w:w="9242" w:type="dxa"/>
          </w:tcPr>
          <w:p w:rsidR="00972C91" w:rsidRPr="00C13406" w:rsidRDefault="00972C91" w:rsidP="00063E3D">
            <w:pPr>
              <w:pStyle w:val="Text"/>
            </w:pPr>
            <w:r w:rsidRPr="00C13406">
              <w:t>Anforderung</w:t>
            </w:r>
          </w:p>
        </w:tc>
      </w:tr>
      <w:tr w:rsidR="00972C91" w:rsidRPr="00C13406" w:rsidTr="00972C91">
        <w:tc>
          <w:tcPr>
            <w:tcW w:w="9242" w:type="dxa"/>
          </w:tcPr>
          <w:p w:rsidR="00972C91" w:rsidRPr="00C13406" w:rsidRDefault="00972C91" w:rsidP="00063E3D">
            <w:pPr>
              <w:pStyle w:val="Text"/>
            </w:pPr>
            <w:r w:rsidRPr="00C13406">
              <w:t xml:space="preserve">Die Parameterverwaltung muss </w:t>
            </w:r>
            <w:r w:rsidR="0078620C" w:rsidRPr="00C13406">
              <w:t xml:space="preserve">die </w:t>
            </w:r>
            <w:r w:rsidR="002C1096" w:rsidRPr="00C13406">
              <w:t xml:space="preserve">Richtigkeit der Daten überprüfen können. </w:t>
            </w:r>
            <w:r w:rsidR="00CC5FDB" w:rsidRPr="00C13406">
              <w:t xml:space="preserve">Diese soll bei Bedarf auch separat aufgerufen werden, sodass z.B. beim </w:t>
            </w:r>
            <w:r w:rsidR="004B67AD">
              <w:t>N</w:t>
            </w:r>
            <w:r w:rsidR="00CC5FDB" w:rsidRPr="00C13406">
              <w:t xml:space="preserve">euerfassen </w:t>
            </w:r>
            <w:r w:rsidR="00D1150A" w:rsidRPr="00C13406">
              <w:t>eines Service</w:t>
            </w:r>
            <w:r w:rsidR="00E576E1" w:rsidRPr="00C13406">
              <w:t xml:space="preserve"> gleich hervorgehoben werden kann, </w:t>
            </w:r>
            <w:r w:rsidR="00410117" w:rsidRPr="00C13406">
              <w:t>was noch zu korrigieren ist und wo die Default</w:t>
            </w:r>
            <w:r w:rsidR="00E32C5F">
              <w:t>w</w:t>
            </w:r>
            <w:r w:rsidR="00410117" w:rsidRPr="00C13406">
              <w:t>erte genügen.</w:t>
            </w:r>
          </w:p>
        </w:tc>
      </w:tr>
    </w:tbl>
    <w:p w:rsidR="00063E3D" w:rsidRPr="00C13406" w:rsidRDefault="00B260A5" w:rsidP="00B260A5">
      <w:pPr>
        <w:pStyle w:val="Caption"/>
      </w:pPr>
      <w:bookmarkStart w:id="196" w:name="_Toc510789182"/>
      <w:r w:rsidRPr="00C13406">
        <w:t xml:space="preserve">Tabelle </w:t>
      </w:r>
      <w:r w:rsidRPr="00C13406">
        <w:fldChar w:fldCharType="begin"/>
      </w:r>
      <w:r w:rsidRPr="00C13406">
        <w:instrText xml:space="preserve"> SEQ Tabelle \* ARABIC </w:instrText>
      </w:r>
      <w:r w:rsidRPr="00C13406">
        <w:fldChar w:fldCharType="separate"/>
      </w:r>
      <w:r w:rsidR="001108DB">
        <w:rPr>
          <w:noProof/>
        </w:rPr>
        <w:t>65</w:t>
      </w:r>
      <w:r w:rsidRPr="00C13406">
        <w:fldChar w:fldCharType="end"/>
      </w:r>
      <w:r w:rsidRPr="00C13406">
        <w:t xml:space="preserve"> - Implementation des Validierungsmechanismus Anforderungen</w:t>
      </w:r>
      <w:bookmarkEnd w:id="196"/>
    </w:p>
    <w:p w:rsidR="00E9012E" w:rsidRPr="00C13406" w:rsidRDefault="00E9012E" w:rsidP="00063E3D">
      <w:pPr>
        <w:pStyle w:val="Text"/>
      </w:pPr>
      <w:r w:rsidRPr="00C13406">
        <w:rPr>
          <w:b/>
        </w:rPr>
        <w:t>Geschätzter Aufwand</w:t>
      </w:r>
      <w:r w:rsidRPr="00C13406">
        <w:t>: 8h</w:t>
      </w:r>
    </w:p>
    <w:p w:rsidR="00FC5E34" w:rsidRPr="00C13406" w:rsidRDefault="00FC5E34" w:rsidP="005B07FB">
      <w:pPr>
        <w:pStyle w:val="Heading3"/>
      </w:pPr>
      <w:bookmarkStart w:id="197" w:name="_Toc509235244"/>
      <w:bookmarkStart w:id="198" w:name="_Toc510196317"/>
      <w:bookmarkStart w:id="199" w:name="_Toc510789260"/>
      <w:r w:rsidRPr="00C13406">
        <w:t>Suchen eines Parameters</w:t>
      </w:r>
      <w:bookmarkEnd w:id="197"/>
      <w:bookmarkEnd w:id="198"/>
      <w:bookmarkEnd w:id="199"/>
    </w:p>
    <w:tbl>
      <w:tblPr>
        <w:tblStyle w:val="TableGrid"/>
        <w:tblW w:w="0" w:type="auto"/>
        <w:tblLook w:val="04A0" w:firstRow="1" w:lastRow="0" w:firstColumn="1" w:lastColumn="0" w:noHBand="0" w:noVBand="1"/>
      </w:tblPr>
      <w:tblGrid>
        <w:gridCol w:w="9242"/>
      </w:tblGrid>
      <w:tr w:rsidR="00FC5E34"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FC5E34" w:rsidRPr="00C13406" w:rsidRDefault="0011174C" w:rsidP="005F07B9">
            <w:pPr>
              <w:pStyle w:val="Text"/>
            </w:pPr>
            <w:r>
              <w:t>Zu erfüllende</w:t>
            </w:r>
            <w:r w:rsidR="00FC5E34" w:rsidRPr="00C13406">
              <w:t xml:space="preserve"> Ziele</w:t>
            </w:r>
          </w:p>
        </w:tc>
      </w:tr>
      <w:tr w:rsidR="00FC5E34" w:rsidRPr="00C13406" w:rsidTr="005F07B9">
        <w:tc>
          <w:tcPr>
            <w:tcW w:w="9242" w:type="dxa"/>
          </w:tcPr>
          <w:p w:rsidR="00FC5E34" w:rsidRPr="00C13406" w:rsidRDefault="00FC5E34" w:rsidP="005F07B9">
            <w:pPr>
              <w:pStyle w:val="Text"/>
            </w:pPr>
            <w:r w:rsidRPr="00C13406">
              <w:t>Das Auffinden des gewünschten Parameters wird vom System unterstützt</w:t>
            </w:r>
          </w:p>
        </w:tc>
      </w:tr>
    </w:tbl>
    <w:p w:rsidR="00FC5E34" w:rsidRPr="00C13406" w:rsidRDefault="006B4E73" w:rsidP="006B4E73">
      <w:pPr>
        <w:pStyle w:val="Caption"/>
      </w:pPr>
      <w:bookmarkStart w:id="200" w:name="_Toc510789183"/>
      <w:r w:rsidRPr="00C13406">
        <w:t xml:space="preserve">Tabelle </w:t>
      </w:r>
      <w:r w:rsidRPr="00C13406">
        <w:fldChar w:fldCharType="begin"/>
      </w:r>
      <w:r w:rsidRPr="00C13406">
        <w:instrText xml:space="preserve"> SEQ Tabelle \* ARABIC </w:instrText>
      </w:r>
      <w:r w:rsidRPr="00C13406">
        <w:fldChar w:fldCharType="separate"/>
      </w:r>
      <w:r w:rsidR="001108DB">
        <w:rPr>
          <w:noProof/>
        </w:rPr>
        <w:t>66</w:t>
      </w:r>
      <w:r w:rsidRPr="00C13406">
        <w:fldChar w:fldCharType="end"/>
      </w:r>
      <w:r w:rsidRPr="00C13406">
        <w:t xml:space="preserve"> - Suchen eines Parameters Ziele</w:t>
      </w:r>
      <w:bookmarkEnd w:id="200"/>
    </w:p>
    <w:p w:rsidR="004A2D7F" w:rsidRPr="00C13406" w:rsidRDefault="004A2D7F" w:rsidP="00FC5E34">
      <w:pPr>
        <w:pStyle w:val="Text"/>
      </w:pPr>
    </w:p>
    <w:tbl>
      <w:tblPr>
        <w:tblStyle w:val="TableGrid"/>
        <w:tblW w:w="0" w:type="auto"/>
        <w:tblLook w:val="04A0" w:firstRow="1" w:lastRow="0" w:firstColumn="1" w:lastColumn="0" w:noHBand="0" w:noVBand="1"/>
      </w:tblPr>
      <w:tblGrid>
        <w:gridCol w:w="9242"/>
      </w:tblGrid>
      <w:tr w:rsidR="00FC5E34"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FC5E34" w:rsidRPr="00C13406" w:rsidRDefault="00FC5E34" w:rsidP="005F07B9">
            <w:pPr>
              <w:pStyle w:val="Text"/>
            </w:pPr>
            <w:r w:rsidRPr="00C13406">
              <w:t>Anforderung</w:t>
            </w:r>
          </w:p>
        </w:tc>
      </w:tr>
      <w:tr w:rsidR="00FC5E34" w:rsidRPr="00C13406" w:rsidTr="005F07B9">
        <w:tc>
          <w:tcPr>
            <w:tcW w:w="9242" w:type="dxa"/>
          </w:tcPr>
          <w:p w:rsidR="00FC5E34" w:rsidRPr="00C13406" w:rsidRDefault="00FC5E34" w:rsidP="005F07B9">
            <w:pPr>
              <w:pStyle w:val="Text"/>
              <w:spacing w:before="20"/>
            </w:pPr>
            <w:r w:rsidRPr="00C13406">
              <w:t xml:space="preserve">Das System muss um </w:t>
            </w:r>
            <w:r w:rsidR="002A4553">
              <w:t>b</w:t>
            </w:r>
            <w:r w:rsidRPr="00C13406">
              <w:t>enutzerfreundlich zu bleiben dem Benutzer dabei behilflich sein, einen gewünschten Parameter schnell zu finden, da zurzeit noch ungewiss ist, wie viele Parameter wirklich in der Parameterverwaltung vorkommen werden.</w:t>
            </w:r>
          </w:p>
        </w:tc>
      </w:tr>
    </w:tbl>
    <w:p w:rsidR="00FC5E34" w:rsidRPr="00C13406" w:rsidRDefault="002C5A2A" w:rsidP="002C5A2A">
      <w:pPr>
        <w:pStyle w:val="Caption"/>
      </w:pPr>
      <w:bookmarkStart w:id="201" w:name="_Toc510789184"/>
      <w:r w:rsidRPr="00C13406">
        <w:t xml:space="preserve">Tabelle </w:t>
      </w:r>
      <w:r w:rsidRPr="00C13406">
        <w:fldChar w:fldCharType="begin"/>
      </w:r>
      <w:r w:rsidRPr="00C13406">
        <w:instrText xml:space="preserve"> SEQ Tabelle \* ARABIC </w:instrText>
      </w:r>
      <w:r w:rsidRPr="00C13406">
        <w:fldChar w:fldCharType="separate"/>
      </w:r>
      <w:r w:rsidR="001108DB">
        <w:rPr>
          <w:noProof/>
        </w:rPr>
        <w:t>67</w:t>
      </w:r>
      <w:r w:rsidRPr="00C13406">
        <w:fldChar w:fldCharType="end"/>
      </w:r>
      <w:r w:rsidRPr="00C13406">
        <w:t xml:space="preserve"> - Suchen eines Parameters Anforderungen</w:t>
      </w:r>
      <w:bookmarkEnd w:id="201"/>
    </w:p>
    <w:p w:rsidR="00FC5E34" w:rsidRPr="00C13406" w:rsidRDefault="00FC5E34" w:rsidP="00FC5E34">
      <w:pPr>
        <w:pStyle w:val="Text"/>
      </w:pPr>
      <w:r w:rsidRPr="00C13406">
        <w:rPr>
          <w:b/>
        </w:rPr>
        <w:t>Geschätzter Aufwand</w:t>
      </w:r>
      <w:r w:rsidR="00D8693D" w:rsidRPr="00C13406">
        <w:t>: 8</w:t>
      </w:r>
      <w:r w:rsidRPr="00C13406">
        <w:t>h</w:t>
      </w:r>
    </w:p>
    <w:p w:rsidR="001964D8" w:rsidRPr="00C13406" w:rsidRDefault="001964D8" w:rsidP="005B07FB">
      <w:pPr>
        <w:pStyle w:val="Heading3"/>
      </w:pPr>
      <w:bookmarkStart w:id="202" w:name="_Toc510196318"/>
      <w:bookmarkStart w:id="203" w:name="_Toc510789261"/>
      <w:r w:rsidRPr="00C13406">
        <w:t>Erstellung der Unit Tests</w:t>
      </w:r>
      <w:r w:rsidR="003A1283" w:rsidRPr="00C13406">
        <w:t xml:space="preserve"> und</w:t>
      </w:r>
      <w:r w:rsidR="00EB0CE2" w:rsidRPr="00C13406">
        <w:t xml:space="preserve"> </w:t>
      </w:r>
      <w:r w:rsidR="00BB0DCF" w:rsidRPr="00C13406">
        <w:t xml:space="preserve">des </w:t>
      </w:r>
      <w:r w:rsidR="00EB0CE2" w:rsidRPr="00C13406">
        <w:t>Testkonzept</w:t>
      </w:r>
      <w:r w:rsidR="00084529" w:rsidRPr="00C13406">
        <w:t>s</w:t>
      </w:r>
      <w:bookmarkEnd w:id="202"/>
      <w:bookmarkEnd w:id="203"/>
    </w:p>
    <w:tbl>
      <w:tblPr>
        <w:tblStyle w:val="TableGrid"/>
        <w:tblW w:w="0" w:type="auto"/>
        <w:tblLook w:val="04A0" w:firstRow="1" w:lastRow="0" w:firstColumn="1" w:lastColumn="0" w:noHBand="0" w:noVBand="1"/>
      </w:tblPr>
      <w:tblGrid>
        <w:gridCol w:w="9242"/>
      </w:tblGrid>
      <w:tr w:rsidR="001964D8"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1964D8" w:rsidRPr="00C13406" w:rsidRDefault="001964D8" w:rsidP="005F07B9">
            <w:pPr>
              <w:pStyle w:val="Text"/>
            </w:pPr>
            <w:r w:rsidRPr="00C13406">
              <w:t>Anforderung</w:t>
            </w:r>
          </w:p>
        </w:tc>
      </w:tr>
      <w:tr w:rsidR="001964D8" w:rsidRPr="00C13406" w:rsidTr="005F07B9">
        <w:tc>
          <w:tcPr>
            <w:tcW w:w="9242" w:type="dxa"/>
          </w:tcPr>
          <w:p w:rsidR="001964D8" w:rsidRPr="00C13406" w:rsidRDefault="001964D8" w:rsidP="005F07B9">
            <w:pPr>
              <w:pStyle w:val="Text"/>
              <w:spacing w:before="20"/>
            </w:pPr>
            <w:r w:rsidRPr="00C13406">
              <w:t xml:space="preserve">Für Funktionen, welche </w:t>
            </w:r>
            <w:r w:rsidR="004006F4">
              <w:t>D</w:t>
            </w:r>
            <w:r w:rsidRPr="00C13406">
              <w:t xml:space="preserve">aten </w:t>
            </w:r>
            <w:r w:rsidR="004006F4">
              <w:t>v</w:t>
            </w:r>
            <w:r w:rsidRPr="00C13406">
              <w:t xml:space="preserve">erarbeiten oder </w:t>
            </w:r>
            <w:r w:rsidR="004006F4">
              <w:t>v</w:t>
            </w:r>
            <w:r w:rsidRPr="00C13406">
              <w:t>alidieren, muss mindestens ein Unit-Test geschrieben werden.</w:t>
            </w:r>
          </w:p>
        </w:tc>
      </w:tr>
    </w:tbl>
    <w:p w:rsidR="001964D8" w:rsidRPr="00C13406" w:rsidRDefault="00F836E2" w:rsidP="00F836E2">
      <w:pPr>
        <w:pStyle w:val="Caption"/>
      </w:pPr>
      <w:bookmarkStart w:id="204" w:name="_Toc510789185"/>
      <w:r w:rsidRPr="00C13406">
        <w:t xml:space="preserve">Tabelle </w:t>
      </w:r>
      <w:r w:rsidRPr="00C13406">
        <w:fldChar w:fldCharType="begin"/>
      </w:r>
      <w:r w:rsidRPr="00C13406">
        <w:instrText xml:space="preserve"> SEQ Tabelle \* ARABIC </w:instrText>
      </w:r>
      <w:r w:rsidRPr="00C13406">
        <w:fldChar w:fldCharType="separate"/>
      </w:r>
      <w:r w:rsidR="001108DB">
        <w:rPr>
          <w:noProof/>
        </w:rPr>
        <w:t>68</w:t>
      </w:r>
      <w:r w:rsidRPr="00C13406">
        <w:fldChar w:fldCharType="end"/>
      </w:r>
      <w:r w:rsidRPr="00C13406">
        <w:t xml:space="preserve"> - Erstellung der Unit Tests und des Testkonzepts Anforderungen</w:t>
      </w:r>
      <w:bookmarkEnd w:id="204"/>
    </w:p>
    <w:p w:rsidR="001964D8" w:rsidRPr="00C13406" w:rsidRDefault="001964D8" w:rsidP="001964D8">
      <w:pPr>
        <w:pStyle w:val="Text"/>
      </w:pPr>
      <w:r w:rsidRPr="00C13406">
        <w:rPr>
          <w:b/>
        </w:rPr>
        <w:t xml:space="preserve">Gesamter </w:t>
      </w:r>
      <w:r w:rsidR="00450BD7">
        <w:rPr>
          <w:b/>
        </w:rPr>
        <w:t>g</w:t>
      </w:r>
      <w:r w:rsidRPr="00C13406">
        <w:rPr>
          <w:b/>
        </w:rPr>
        <w:t>eschätzter Aufwand:</w:t>
      </w:r>
      <w:r w:rsidRPr="00C13406">
        <w:t xml:space="preserve"> 4h</w:t>
      </w:r>
    </w:p>
    <w:p w:rsidR="006B5382" w:rsidRPr="00C13406" w:rsidRDefault="006B5382">
      <w:pPr>
        <w:spacing w:line="240" w:lineRule="auto"/>
      </w:pPr>
      <w:r w:rsidRPr="00C13406">
        <w:br w:type="page"/>
      </w:r>
    </w:p>
    <w:p w:rsidR="006B5382" w:rsidRPr="00C13406" w:rsidRDefault="006B5382" w:rsidP="005B07FB">
      <w:pPr>
        <w:pStyle w:val="Heading2"/>
      </w:pPr>
      <w:bookmarkStart w:id="205" w:name="_Toc510196319"/>
      <w:bookmarkStart w:id="206" w:name="_Toc510789262"/>
      <w:r w:rsidRPr="00C13406">
        <w:lastRenderedPageBreak/>
        <w:t>Einzeltaskerstellung der Kontroll</w:t>
      </w:r>
      <w:r w:rsidR="007E59C5" w:rsidRPr="00C13406">
        <w:t>t</w:t>
      </w:r>
      <w:r w:rsidRPr="00C13406">
        <w:t>asks</w:t>
      </w:r>
      <w:bookmarkEnd w:id="205"/>
      <w:bookmarkEnd w:id="206"/>
    </w:p>
    <w:p w:rsidR="005F5258" w:rsidRPr="00C13406" w:rsidRDefault="00CA7CC9" w:rsidP="005B07FB">
      <w:pPr>
        <w:pStyle w:val="Heading3"/>
      </w:pPr>
      <w:bookmarkStart w:id="207" w:name="_Toc510196320"/>
      <w:bookmarkStart w:id="208" w:name="_Toc510789263"/>
      <w:r w:rsidRPr="00C13406">
        <w:t>Durchführen der Tests</w:t>
      </w:r>
      <w:bookmarkEnd w:id="207"/>
      <w:bookmarkEnd w:id="208"/>
    </w:p>
    <w:tbl>
      <w:tblPr>
        <w:tblStyle w:val="TableGrid"/>
        <w:tblW w:w="0" w:type="auto"/>
        <w:tblLook w:val="04A0" w:firstRow="1" w:lastRow="0" w:firstColumn="1" w:lastColumn="0" w:noHBand="0" w:noVBand="1"/>
      </w:tblPr>
      <w:tblGrid>
        <w:gridCol w:w="9242"/>
      </w:tblGrid>
      <w:tr w:rsidR="005F5258"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5F5258" w:rsidRPr="00C13406" w:rsidRDefault="00BF41D5" w:rsidP="005F07B9">
            <w:pPr>
              <w:pStyle w:val="Text"/>
            </w:pPr>
            <w:r>
              <w:t>Zu erfüllende</w:t>
            </w:r>
            <w:r w:rsidR="005F5258" w:rsidRPr="00C13406">
              <w:t xml:space="preserve"> Ziele</w:t>
            </w:r>
          </w:p>
        </w:tc>
      </w:tr>
      <w:tr w:rsidR="005F5258" w:rsidRPr="00C13406" w:rsidTr="005F07B9">
        <w:tc>
          <w:tcPr>
            <w:tcW w:w="9242" w:type="dxa"/>
          </w:tcPr>
          <w:p w:rsidR="005F5258" w:rsidRPr="00C13406" w:rsidRDefault="00C24028" w:rsidP="005F07B9">
            <w:pPr>
              <w:pStyle w:val="Text"/>
            </w:pPr>
            <w:r w:rsidRPr="00C13406">
              <w:t>Die Services funktionieren auch, wenn die Parameterverwaltung (PV) nicht läuft</w:t>
            </w:r>
          </w:p>
        </w:tc>
      </w:tr>
      <w:tr w:rsidR="005F5258" w:rsidRPr="00C13406" w:rsidTr="005F07B9">
        <w:tc>
          <w:tcPr>
            <w:tcW w:w="9242" w:type="dxa"/>
          </w:tcPr>
          <w:p w:rsidR="005F5258" w:rsidRPr="00C13406" w:rsidRDefault="00C24028" w:rsidP="005F07B9">
            <w:pPr>
              <w:pStyle w:val="Text"/>
            </w:pPr>
            <w:r w:rsidRPr="00C13406">
              <w:t>Die PV funktioniert rechnerübergreifend, ohne File-Sharing</w:t>
            </w:r>
          </w:p>
        </w:tc>
      </w:tr>
      <w:tr w:rsidR="005F5258" w:rsidRPr="00C13406" w:rsidTr="005F07B9">
        <w:tc>
          <w:tcPr>
            <w:tcW w:w="9242" w:type="dxa"/>
          </w:tcPr>
          <w:p w:rsidR="005F5258" w:rsidRPr="00C13406" w:rsidRDefault="00C24028" w:rsidP="005F07B9">
            <w:pPr>
              <w:pStyle w:val="Text"/>
            </w:pPr>
            <w:r w:rsidRPr="00C13406">
              <w:t>Der Programmierer braucht sich nicht um GUI</w:t>
            </w:r>
            <w:r w:rsidR="00FB00F4" w:rsidRPr="00C13406">
              <w:t>-</w:t>
            </w:r>
            <w:r w:rsidRPr="00C13406">
              <w:t>Aspekte zu kümmern</w:t>
            </w:r>
          </w:p>
        </w:tc>
      </w:tr>
      <w:tr w:rsidR="00C24028" w:rsidRPr="00C13406" w:rsidTr="005F07B9">
        <w:tc>
          <w:tcPr>
            <w:tcW w:w="9242" w:type="dxa"/>
          </w:tcPr>
          <w:p w:rsidR="00C24028" w:rsidRPr="00C13406" w:rsidRDefault="00C24028" w:rsidP="005F07B9">
            <w:pPr>
              <w:pStyle w:val="Text"/>
            </w:pPr>
            <w:r w:rsidRPr="00C13406">
              <w:t>Es werden sprechende Namen für Klassen / Methoden verwendet</w:t>
            </w:r>
          </w:p>
        </w:tc>
      </w:tr>
      <w:tr w:rsidR="00E87129" w:rsidRPr="00C13406" w:rsidTr="005F07B9">
        <w:tc>
          <w:tcPr>
            <w:tcW w:w="9242" w:type="dxa"/>
          </w:tcPr>
          <w:p w:rsidR="00E87129" w:rsidRPr="00C13406" w:rsidRDefault="00E87129" w:rsidP="005F07B9">
            <w:pPr>
              <w:pStyle w:val="Text"/>
            </w:pPr>
            <w:r w:rsidRPr="00C13406">
              <w:t>Ist es nachvollziehbar, warum gerade diese Lösung gewählt wurde? Was waren die Kriterien?</w:t>
            </w:r>
          </w:p>
        </w:tc>
      </w:tr>
    </w:tbl>
    <w:p w:rsidR="005F5258" w:rsidRPr="00C13406" w:rsidRDefault="008E0AA0" w:rsidP="008E0AA0">
      <w:pPr>
        <w:pStyle w:val="Caption"/>
      </w:pPr>
      <w:bookmarkStart w:id="209" w:name="_Toc510789186"/>
      <w:r w:rsidRPr="00C13406">
        <w:t xml:space="preserve">Tabelle </w:t>
      </w:r>
      <w:r w:rsidRPr="00C13406">
        <w:fldChar w:fldCharType="begin"/>
      </w:r>
      <w:r w:rsidRPr="00C13406">
        <w:instrText xml:space="preserve"> SEQ Tabelle \* ARABIC </w:instrText>
      </w:r>
      <w:r w:rsidRPr="00C13406">
        <w:fldChar w:fldCharType="separate"/>
      </w:r>
      <w:r w:rsidR="001108DB">
        <w:rPr>
          <w:noProof/>
        </w:rPr>
        <w:t>69</w:t>
      </w:r>
      <w:r w:rsidRPr="00C13406">
        <w:fldChar w:fldCharType="end"/>
      </w:r>
      <w:r w:rsidRPr="00C13406">
        <w:t xml:space="preserve"> - Durchführen der Tests Ziele</w:t>
      </w:r>
      <w:bookmarkEnd w:id="209"/>
    </w:p>
    <w:p w:rsidR="00C52342" w:rsidRPr="00C13406" w:rsidRDefault="00C52342" w:rsidP="005F5258">
      <w:pPr>
        <w:pStyle w:val="Text"/>
      </w:pPr>
    </w:p>
    <w:tbl>
      <w:tblPr>
        <w:tblStyle w:val="TableGrid"/>
        <w:tblW w:w="0" w:type="auto"/>
        <w:tblLook w:val="04A0" w:firstRow="1" w:lastRow="0" w:firstColumn="1" w:lastColumn="0" w:noHBand="0" w:noVBand="1"/>
      </w:tblPr>
      <w:tblGrid>
        <w:gridCol w:w="9242"/>
      </w:tblGrid>
      <w:tr w:rsidR="005F5258" w:rsidRPr="00C13406" w:rsidTr="005F07B9">
        <w:trPr>
          <w:cnfStyle w:val="100000000000" w:firstRow="1" w:lastRow="0" w:firstColumn="0" w:lastColumn="0" w:oddVBand="0" w:evenVBand="0" w:oddHBand="0" w:evenHBand="0" w:firstRowFirstColumn="0" w:firstRowLastColumn="0" w:lastRowFirstColumn="0" w:lastRowLastColumn="0"/>
        </w:trPr>
        <w:tc>
          <w:tcPr>
            <w:tcW w:w="9242" w:type="dxa"/>
          </w:tcPr>
          <w:p w:rsidR="005F5258" w:rsidRPr="00C13406" w:rsidRDefault="005F5258" w:rsidP="005F07B9">
            <w:pPr>
              <w:pStyle w:val="Text"/>
            </w:pPr>
            <w:r w:rsidRPr="00C13406">
              <w:t>Anforderung</w:t>
            </w:r>
          </w:p>
        </w:tc>
      </w:tr>
      <w:tr w:rsidR="005F5258" w:rsidRPr="00C13406" w:rsidTr="005F07B9">
        <w:tc>
          <w:tcPr>
            <w:tcW w:w="9242" w:type="dxa"/>
          </w:tcPr>
          <w:p w:rsidR="005F5258" w:rsidRPr="00C13406" w:rsidRDefault="00E87129" w:rsidP="00E87129">
            <w:pPr>
              <w:pStyle w:val="Text"/>
              <w:spacing w:before="20"/>
            </w:pPr>
            <w:r w:rsidRPr="00C13406">
              <w:t>Überprüfung</w:t>
            </w:r>
            <w:r w:rsidR="00954823">
              <w:t>,</w:t>
            </w:r>
            <w:r w:rsidRPr="00C13406">
              <w:t xml:space="preserve"> ob alle oben genannten Ziele erfüllt wurden.</w:t>
            </w:r>
          </w:p>
          <w:p w:rsidR="00507A6A" w:rsidRPr="00C13406" w:rsidRDefault="00507A6A" w:rsidP="00E87129">
            <w:pPr>
              <w:pStyle w:val="Text"/>
              <w:spacing w:before="20"/>
            </w:pPr>
            <w:r w:rsidRPr="00C13406">
              <w:t>Zudem muss folgendes getestet werden.</w:t>
            </w:r>
          </w:p>
          <w:p w:rsidR="00507A6A" w:rsidRPr="00C13406" w:rsidRDefault="00507A6A" w:rsidP="00E87129">
            <w:pPr>
              <w:pStyle w:val="Text"/>
              <w:spacing w:before="20"/>
            </w:pPr>
          </w:p>
          <w:p w:rsidR="00507A6A" w:rsidRPr="00C13406" w:rsidRDefault="00507A6A" w:rsidP="00507A6A">
            <w:pPr>
              <w:pStyle w:val="Text"/>
              <w:spacing w:before="20"/>
              <w:rPr>
                <w:b/>
              </w:rPr>
            </w:pPr>
            <w:r w:rsidRPr="00C13406">
              <w:rPr>
                <w:b/>
              </w:rPr>
              <w:t>Frontend</w:t>
            </w:r>
          </w:p>
          <w:p w:rsidR="00507A6A" w:rsidRPr="00C13406" w:rsidRDefault="00507A6A" w:rsidP="00507A6A">
            <w:pPr>
              <w:pStyle w:val="Text"/>
              <w:numPr>
                <w:ilvl w:val="0"/>
                <w:numId w:val="32"/>
              </w:numPr>
              <w:spacing w:before="20"/>
            </w:pPr>
            <w:r w:rsidRPr="00C13406">
              <w:t>Barrierefreiheit (alles mit der Tastatur bedienbar?)</w:t>
            </w:r>
          </w:p>
          <w:p w:rsidR="00507A6A" w:rsidRPr="00C13406" w:rsidRDefault="00507A6A" w:rsidP="00507A6A">
            <w:pPr>
              <w:pStyle w:val="Text"/>
              <w:numPr>
                <w:ilvl w:val="0"/>
                <w:numId w:val="32"/>
              </w:numPr>
              <w:spacing w:before="20"/>
            </w:pPr>
            <w:r w:rsidRPr="00C13406">
              <w:t xml:space="preserve">Ist </w:t>
            </w:r>
            <w:r w:rsidR="00981933">
              <w:t>die Layoutrichtlinien</w:t>
            </w:r>
            <w:r w:rsidRPr="00C13406">
              <w:t xml:space="preserve"> vom Bund, oder falls dies nichts sagt, von Bootstrap eingehalten?</w:t>
            </w:r>
          </w:p>
          <w:p w:rsidR="00507A6A" w:rsidRPr="00C13406" w:rsidRDefault="00507A6A" w:rsidP="00507A6A">
            <w:pPr>
              <w:pStyle w:val="Text"/>
              <w:spacing w:before="20"/>
              <w:rPr>
                <w:b/>
              </w:rPr>
            </w:pPr>
            <w:r w:rsidRPr="00C13406">
              <w:rPr>
                <w:b/>
              </w:rPr>
              <w:t>Backend</w:t>
            </w:r>
          </w:p>
          <w:p w:rsidR="00507A6A" w:rsidRPr="00C13406" w:rsidRDefault="00507A6A" w:rsidP="00507A6A">
            <w:pPr>
              <w:pStyle w:val="Text"/>
              <w:spacing w:before="20"/>
            </w:pPr>
            <w:r w:rsidRPr="00C13406">
              <w:t xml:space="preserve">Auf dem Server müssen die Tests durchlaufen, </w:t>
            </w:r>
            <w:r w:rsidR="003447A1">
              <w:t>s</w:t>
            </w:r>
            <w:r w:rsidRPr="00C13406">
              <w:t>obald diese geschrieben sind.</w:t>
            </w:r>
          </w:p>
        </w:tc>
      </w:tr>
    </w:tbl>
    <w:p w:rsidR="005F5258" w:rsidRPr="00C13406" w:rsidRDefault="000A14EC" w:rsidP="000A14EC">
      <w:pPr>
        <w:pStyle w:val="Caption"/>
      </w:pPr>
      <w:bookmarkStart w:id="210" w:name="_Toc510789187"/>
      <w:r w:rsidRPr="00C13406">
        <w:t xml:space="preserve">Tabelle </w:t>
      </w:r>
      <w:r w:rsidRPr="00C13406">
        <w:fldChar w:fldCharType="begin"/>
      </w:r>
      <w:r w:rsidRPr="00C13406">
        <w:instrText xml:space="preserve"> SEQ Tabelle \* ARABIC </w:instrText>
      </w:r>
      <w:r w:rsidRPr="00C13406">
        <w:fldChar w:fldCharType="separate"/>
      </w:r>
      <w:r w:rsidR="001108DB">
        <w:rPr>
          <w:noProof/>
        </w:rPr>
        <w:t>70</w:t>
      </w:r>
      <w:r w:rsidRPr="00C13406">
        <w:fldChar w:fldCharType="end"/>
      </w:r>
      <w:r w:rsidRPr="00C13406">
        <w:t xml:space="preserve"> - Durchführen der Tests Anforderungen</w:t>
      </w:r>
      <w:bookmarkEnd w:id="210"/>
    </w:p>
    <w:p w:rsidR="00507A6A" w:rsidRPr="00C13406" w:rsidRDefault="00507A6A" w:rsidP="00507A6A">
      <w:pPr>
        <w:pStyle w:val="Text"/>
      </w:pPr>
      <w:r w:rsidRPr="00C13406">
        <w:rPr>
          <w:b/>
        </w:rPr>
        <w:t>Geschätzter Aufwand pro Durchgang</w:t>
      </w:r>
      <w:r w:rsidRPr="00C13406">
        <w:t>: 1h</w:t>
      </w:r>
    </w:p>
    <w:p w:rsidR="00507A6A" w:rsidRPr="00C13406" w:rsidRDefault="00507A6A" w:rsidP="00507A6A">
      <w:pPr>
        <w:pStyle w:val="Text"/>
      </w:pPr>
      <w:r w:rsidRPr="00C13406">
        <w:t xml:space="preserve">Dieser Task muss 1 Mal nach jedem </w:t>
      </w:r>
      <w:r w:rsidR="00143801">
        <w:t>r</w:t>
      </w:r>
      <w:r w:rsidRPr="00C13406">
        <w:t>ealisierte</w:t>
      </w:r>
      <w:r w:rsidR="007C26A8">
        <w:t>n</w:t>
      </w:r>
      <w:r w:rsidRPr="00C13406">
        <w:t xml:space="preserve"> Realisierung-Punkt </w:t>
      </w:r>
      <w:r w:rsidR="00143801">
        <w:t>u</w:t>
      </w:r>
      <w:r w:rsidRPr="00C13406">
        <w:t>mgesetzt werden.</w:t>
      </w:r>
    </w:p>
    <w:p w:rsidR="00507A6A" w:rsidRPr="00C13406" w:rsidRDefault="00507A6A" w:rsidP="00507A6A">
      <w:pPr>
        <w:pStyle w:val="Text"/>
      </w:pPr>
      <w:r w:rsidRPr="00C13406">
        <w:rPr>
          <w:b/>
        </w:rPr>
        <w:t xml:space="preserve">Gesamter </w:t>
      </w:r>
      <w:r w:rsidR="00131276">
        <w:rPr>
          <w:b/>
        </w:rPr>
        <w:t>g</w:t>
      </w:r>
      <w:r w:rsidRPr="00C13406">
        <w:rPr>
          <w:b/>
        </w:rPr>
        <w:t>eschätzter Aufwand:</w:t>
      </w:r>
      <w:r w:rsidRPr="00C13406">
        <w:t xml:space="preserve"> 4h</w:t>
      </w:r>
    </w:p>
    <w:p w:rsidR="001B297A" w:rsidRPr="00C13406" w:rsidRDefault="001B297A" w:rsidP="00507A6A">
      <w:pPr>
        <w:pStyle w:val="Text"/>
      </w:pPr>
    </w:p>
    <w:p w:rsidR="001B297A" w:rsidRPr="00C13406" w:rsidRDefault="001B297A">
      <w:pPr>
        <w:spacing w:line="240" w:lineRule="auto"/>
        <w:sectPr w:rsidR="001B297A" w:rsidRPr="00C13406" w:rsidSect="00B732BE">
          <w:headerReference w:type="default" r:id="rId31"/>
          <w:footerReference w:type="default" r:id="rId32"/>
          <w:type w:val="continuous"/>
          <w:pgSz w:w="11906" w:h="16838" w:code="9"/>
          <w:pgMar w:top="2126" w:right="1332" w:bottom="1021" w:left="1332" w:header="425" w:footer="425" w:gutter="0"/>
          <w:cols w:space="708"/>
          <w:docGrid w:linePitch="360"/>
        </w:sectPr>
      </w:pPr>
    </w:p>
    <w:p w:rsidR="00E40B0A" w:rsidRDefault="001B297A" w:rsidP="001B297A">
      <w:pPr>
        <w:pStyle w:val="Heading1"/>
      </w:pPr>
      <w:bookmarkStart w:id="211" w:name="_Toc510196321"/>
      <w:bookmarkStart w:id="212" w:name="_Toc510789264"/>
      <w:r w:rsidRPr="00C13406">
        <w:lastRenderedPageBreak/>
        <w:t>Zeitplan</w:t>
      </w:r>
      <w:bookmarkEnd w:id="211"/>
      <w:r w:rsidR="00CD4991">
        <w:t xml:space="preserve"> &amp; </w:t>
      </w:r>
      <w:r w:rsidR="004531F9">
        <w:t>Burn down</w:t>
      </w:r>
      <w:bookmarkEnd w:id="212"/>
    </w:p>
    <w:p w:rsidR="0084710B" w:rsidRDefault="001708B1" w:rsidP="0084710B">
      <w:pPr>
        <w:pStyle w:val="Subtitle"/>
      </w:pPr>
      <w:r>
        <w:t xml:space="preserve">Der Zeitplan ist nach Tagen respektive Halbtagen gegliedert. AM ist der Vormittag PM der Nachmittag. </w:t>
      </w:r>
    </w:p>
    <w:p w:rsidR="001B297A" w:rsidRPr="00C13406" w:rsidRDefault="00AA6F58" w:rsidP="0084710B">
      <w:pPr>
        <w:pStyle w:val="Heading2"/>
      </w:pPr>
      <w:bookmarkStart w:id="213" w:name="_Toc510789265"/>
      <w:r>
        <w:t>Zeitplan</w:t>
      </w:r>
      <w:bookmarkEnd w:id="213"/>
    </w:p>
    <w:tbl>
      <w:tblPr>
        <w:tblW w:w="15092" w:type="dxa"/>
        <w:tblCellMar>
          <w:left w:w="70" w:type="dxa"/>
          <w:right w:w="70" w:type="dxa"/>
        </w:tblCellMar>
        <w:tblLook w:val="04A0" w:firstRow="1" w:lastRow="0" w:firstColumn="1" w:lastColumn="0" w:noHBand="0" w:noVBand="1"/>
      </w:tblPr>
      <w:tblGrid>
        <w:gridCol w:w="671"/>
        <w:gridCol w:w="4580"/>
        <w:gridCol w:w="921"/>
        <w:gridCol w:w="483"/>
        <w:gridCol w:w="409"/>
        <w:gridCol w:w="483"/>
        <w:gridCol w:w="409"/>
        <w:gridCol w:w="483"/>
        <w:gridCol w:w="409"/>
        <w:gridCol w:w="483"/>
        <w:gridCol w:w="409"/>
        <w:gridCol w:w="483"/>
        <w:gridCol w:w="409"/>
        <w:gridCol w:w="483"/>
        <w:gridCol w:w="409"/>
        <w:gridCol w:w="483"/>
        <w:gridCol w:w="409"/>
        <w:gridCol w:w="483"/>
        <w:gridCol w:w="409"/>
        <w:gridCol w:w="483"/>
        <w:gridCol w:w="409"/>
        <w:gridCol w:w="483"/>
        <w:gridCol w:w="409"/>
      </w:tblGrid>
      <w:tr w:rsidR="002A3B39" w:rsidRPr="002A3B39" w:rsidTr="006637A1">
        <w:trPr>
          <w:trHeight w:val="480"/>
        </w:trPr>
        <w:tc>
          <w:tcPr>
            <w:tcW w:w="671" w:type="dxa"/>
            <w:vMerge w:val="restart"/>
            <w:tcBorders>
              <w:top w:val="single" w:sz="8" w:space="0" w:color="00A0E6"/>
              <w:left w:val="single" w:sz="8" w:space="0" w:color="00A0E6"/>
              <w:bottom w:val="single" w:sz="8" w:space="0" w:color="00A0E6"/>
              <w:right w:val="nil"/>
            </w:tcBorders>
            <w:shd w:val="clear" w:color="000000" w:fill="FFFFFF"/>
            <w:vAlign w:val="center"/>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Phase</w:t>
            </w:r>
          </w:p>
        </w:tc>
        <w:tc>
          <w:tcPr>
            <w:tcW w:w="4580" w:type="dxa"/>
            <w:vMerge w:val="restart"/>
            <w:tcBorders>
              <w:top w:val="single" w:sz="8" w:space="0" w:color="00A0E6"/>
              <w:left w:val="nil"/>
              <w:bottom w:val="single" w:sz="8" w:space="0" w:color="00A0E6"/>
              <w:right w:val="nil"/>
            </w:tcBorders>
            <w:shd w:val="clear" w:color="000000" w:fill="FFFFFF"/>
            <w:noWrap/>
            <w:vAlign w:val="center"/>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Kurzbeschreibung</w:t>
            </w:r>
          </w:p>
        </w:tc>
        <w:tc>
          <w:tcPr>
            <w:tcW w:w="921" w:type="dxa"/>
            <w:vMerge w:val="restart"/>
            <w:tcBorders>
              <w:top w:val="single" w:sz="8" w:space="0" w:color="00A0E6"/>
              <w:left w:val="nil"/>
              <w:bottom w:val="single" w:sz="8" w:space="0" w:color="00A0E6"/>
              <w:right w:val="single" w:sz="8" w:space="0" w:color="00A0E6"/>
            </w:tcBorders>
            <w:shd w:val="clear" w:color="000000" w:fill="FFFFFF"/>
            <w:vAlign w:val="center"/>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Zeit-</w:t>
            </w:r>
            <w:r w:rsidRPr="002A3B39">
              <w:rPr>
                <w:rFonts w:eastAsia="Times New Roman" w:cs="Arial"/>
                <w:b/>
                <w:bCs/>
                <w:color w:val="000000"/>
                <w:szCs w:val="18"/>
                <w:lang w:eastAsia="de-CH"/>
              </w:rPr>
              <w:br/>
              <w:t>schätzung</w:t>
            </w:r>
          </w:p>
        </w:tc>
        <w:tc>
          <w:tcPr>
            <w:tcW w:w="1784" w:type="dxa"/>
            <w:gridSpan w:val="4"/>
            <w:tcBorders>
              <w:top w:val="single" w:sz="8" w:space="0" w:color="00A0E6"/>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Montag</w:t>
            </w:r>
            <w:r w:rsidRPr="002A3B39">
              <w:rPr>
                <w:rFonts w:eastAsia="Times New Roman" w:cs="Arial"/>
                <w:b/>
                <w:bCs/>
                <w:color w:val="000000"/>
                <w:szCs w:val="18"/>
                <w:lang w:eastAsia="de-CH"/>
              </w:rPr>
              <w:br/>
              <w:t>19.03.2018</w:t>
            </w:r>
          </w:p>
        </w:tc>
        <w:tc>
          <w:tcPr>
            <w:tcW w:w="1784" w:type="dxa"/>
            <w:gridSpan w:val="4"/>
            <w:tcBorders>
              <w:top w:val="single" w:sz="8" w:space="0" w:color="00A0E6"/>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Dienstag</w:t>
            </w:r>
            <w:r w:rsidRPr="002A3B39">
              <w:rPr>
                <w:rFonts w:eastAsia="Times New Roman" w:cs="Arial"/>
                <w:b/>
                <w:bCs/>
                <w:color w:val="000000"/>
                <w:szCs w:val="18"/>
                <w:lang w:eastAsia="de-CH"/>
              </w:rPr>
              <w:br/>
              <w:t xml:space="preserve">20.03.2018 </w:t>
            </w:r>
          </w:p>
        </w:tc>
        <w:tc>
          <w:tcPr>
            <w:tcW w:w="1784" w:type="dxa"/>
            <w:gridSpan w:val="4"/>
            <w:tcBorders>
              <w:top w:val="single" w:sz="8" w:space="0" w:color="00A0E6"/>
              <w:left w:val="nil"/>
              <w:bottom w:val="nil"/>
              <w:right w:val="nil"/>
            </w:tcBorders>
            <w:shd w:val="clear" w:color="000000" w:fill="FFFFFF"/>
            <w:vAlign w:val="bottom"/>
            <w:hideMark/>
          </w:tcPr>
          <w:p w:rsidR="002A3B39" w:rsidRPr="002A3B39" w:rsidRDefault="00AA6F58"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Donnerstag</w:t>
            </w:r>
            <w:r w:rsidR="002A3B39" w:rsidRPr="002A3B39">
              <w:rPr>
                <w:rFonts w:eastAsia="Times New Roman" w:cs="Arial"/>
                <w:b/>
                <w:bCs/>
                <w:color w:val="000000"/>
                <w:szCs w:val="18"/>
                <w:lang w:eastAsia="de-CH"/>
              </w:rPr>
              <w:br/>
              <w:t>22.03.2018</w:t>
            </w:r>
          </w:p>
        </w:tc>
        <w:tc>
          <w:tcPr>
            <w:tcW w:w="1784" w:type="dxa"/>
            <w:gridSpan w:val="4"/>
            <w:tcBorders>
              <w:top w:val="single" w:sz="8" w:space="0" w:color="00A0E6"/>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Freitag</w:t>
            </w:r>
            <w:r w:rsidRPr="002A3B39">
              <w:rPr>
                <w:rFonts w:eastAsia="Times New Roman" w:cs="Arial"/>
                <w:b/>
                <w:bCs/>
                <w:color w:val="000000"/>
                <w:szCs w:val="18"/>
                <w:lang w:eastAsia="de-CH"/>
              </w:rPr>
              <w:br/>
              <w:t xml:space="preserve">23.03.2018 </w:t>
            </w:r>
          </w:p>
        </w:tc>
        <w:tc>
          <w:tcPr>
            <w:tcW w:w="1784" w:type="dxa"/>
            <w:gridSpan w:val="4"/>
            <w:tcBorders>
              <w:top w:val="single" w:sz="8" w:space="0" w:color="00A0E6"/>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Montag</w:t>
            </w:r>
            <w:r w:rsidRPr="002A3B39">
              <w:rPr>
                <w:rFonts w:eastAsia="Times New Roman" w:cs="Arial"/>
                <w:b/>
                <w:bCs/>
                <w:color w:val="000000"/>
                <w:szCs w:val="18"/>
                <w:lang w:eastAsia="de-CH"/>
              </w:rPr>
              <w:br/>
              <w:t>26.03.2018</w:t>
            </w:r>
          </w:p>
        </w:tc>
      </w:tr>
      <w:tr w:rsidR="002A3B39" w:rsidRPr="002A3B39" w:rsidTr="006637A1">
        <w:trPr>
          <w:trHeight w:val="270"/>
        </w:trPr>
        <w:tc>
          <w:tcPr>
            <w:tcW w:w="671" w:type="dxa"/>
            <w:vMerge/>
            <w:tcBorders>
              <w:top w:val="single" w:sz="8" w:space="0" w:color="00A0E6"/>
              <w:left w:val="single" w:sz="8" w:space="0" w:color="00A0E6"/>
              <w:bottom w:val="single" w:sz="8" w:space="0" w:color="00A0E6"/>
              <w:right w:val="nil"/>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4580" w:type="dxa"/>
            <w:vMerge/>
            <w:tcBorders>
              <w:top w:val="single" w:sz="8" w:space="0" w:color="00A0E6"/>
              <w:left w:val="nil"/>
              <w:bottom w:val="single" w:sz="8" w:space="0" w:color="00A0E6"/>
              <w:right w:val="nil"/>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921" w:type="dxa"/>
            <w:vMerge/>
            <w:tcBorders>
              <w:top w:val="single" w:sz="8" w:space="0" w:color="00A0E6"/>
              <w:left w:val="nil"/>
              <w:bottom w:val="single" w:sz="8" w:space="0" w:color="00A0E6"/>
              <w:right w:val="single" w:sz="8" w:space="0" w:color="00A0E6"/>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892"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92"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c>
          <w:tcPr>
            <w:tcW w:w="892"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92"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c>
          <w:tcPr>
            <w:tcW w:w="892"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92"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c>
          <w:tcPr>
            <w:tcW w:w="892"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92"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c>
          <w:tcPr>
            <w:tcW w:w="892"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92"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r>
      <w:tr w:rsidR="002A3B39" w:rsidRPr="002A3B39" w:rsidTr="006637A1">
        <w:trPr>
          <w:trHeight w:val="270"/>
        </w:trPr>
        <w:tc>
          <w:tcPr>
            <w:tcW w:w="671" w:type="dxa"/>
            <w:vMerge/>
            <w:tcBorders>
              <w:top w:val="single" w:sz="8" w:space="0" w:color="00A0E6"/>
              <w:left w:val="single" w:sz="8" w:space="0" w:color="00A0E6"/>
              <w:bottom w:val="single" w:sz="8" w:space="0" w:color="00A0E6"/>
              <w:right w:val="nil"/>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4580" w:type="dxa"/>
            <w:vMerge/>
            <w:tcBorders>
              <w:top w:val="single" w:sz="8" w:space="0" w:color="00A0E6"/>
              <w:left w:val="nil"/>
              <w:bottom w:val="single" w:sz="8" w:space="0" w:color="00A0E6"/>
              <w:right w:val="nil"/>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921" w:type="dxa"/>
            <w:vMerge/>
            <w:tcBorders>
              <w:top w:val="single" w:sz="8" w:space="0" w:color="00A0E6"/>
              <w:left w:val="nil"/>
              <w:bottom w:val="single" w:sz="8" w:space="0" w:color="00A0E6"/>
              <w:right w:val="single" w:sz="8" w:space="0" w:color="00A0E6"/>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r>
      <w:tr w:rsidR="002A3B39" w:rsidRPr="002A3B39" w:rsidTr="006637A1">
        <w:trPr>
          <w:trHeight w:val="240"/>
        </w:trPr>
        <w:tc>
          <w:tcPr>
            <w:tcW w:w="671" w:type="dxa"/>
            <w:tcBorders>
              <w:top w:val="nil"/>
              <w:left w:val="single" w:sz="8" w:space="0" w:color="00A0E6"/>
              <w:bottom w:val="nil"/>
              <w:right w:val="nil"/>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I</w:t>
            </w:r>
          </w:p>
        </w:tc>
        <w:tc>
          <w:tcPr>
            <w:tcW w:w="4580" w:type="dxa"/>
            <w:tcBorders>
              <w:top w:val="nil"/>
              <w:left w:val="single" w:sz="4" w:space="0" w:color="00A0E6"/>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Aufgabenstellung und Allgemeines beschreiben</w:t>
            </w:r>
          </w:p>
        </w:tc>
        <w:tc>
          <w:tcPr>
            <w:tcW w:w="921"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val="restart"/>
            <w:tcBorders>
              <w:top w:val="single" w:sz="4" w:space="0" w:color="00A0E6"/>
              <w:left w:val="single" w:sz="8" w:space="0" w:color="00A0E6"/>
              <w:bottom w:val="single" w:sz="4" w:space="0" w:color="00A0E6"/>
              <w:right w:val="single" w:sz="4" w:space="0" w:color="00A0E6"/>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w:t>
            </w: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Umsysteme und Abhängigkeiten beschreiben</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1.5</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Zeitplanerstellung / Taskerstellung</w:t>
            </w:r>
          </w:p>
        </w:tc>
        <w:tc>
          <w:tcPr>
            <w:tcW w:w="921"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val="restart"/>
            <w:tcBorders>
              <w:top w:val="nil"/>
              <w:left w:val="single" w:sz="8" w:space="0" w:color="00A0E6"/>
              <w:bottom w:val="nil"/>
              <w:right w:val="single" w:sz="4" w:space="0" w:color="00A0E6"/>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E</w:t>
            </w: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Anforderungsanalyse pro Task</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nil"/>
              <w:left w:val="single" w:sz="8" w:space="0" w:color="00A0E6"/>
              <w:bottom w:val="nil"/>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Vorgehensweise und Paternerklährung</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2.5</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nil"/>
              <w:left w:val="single" w:sz="8" w:space="0" w:color="00A0E6"/>
              <w:bottom w:val="nil"/>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Umsetzungserklärungen der einzelnen Tasks</w:t>
            </w:r>
          </w:p>
        </w:tc>
        <w:tc>
          <w:tcPr>
            <w:tcW w:w="921"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val="restart"/>
            <w:tcBorders>
              <w:top w:val="single" w:sz="4" w:space="0" w:color="00A0E6"/>
              <w:left w:val="single" w:sz="8" w:space="0" w:color="00A0E6"/>
              <w:bottom w:val="single" w:sz="4" w:space="0" w:color="00A0E6"/>
              <w:right w:val="single" w:sz="4" w:space="0" w:color="00A0E6"/>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R</w:t>
            </w: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bookmarkStart w:id="214" w:name="RANGE!B10"/>
            <w:r w:rsidRPr="002A3B39">
              <w:rPr>
                <w:rFonts w:eastAsia="Times New Roman" w:cs="Arial"/>
                <w:color w:val="000000"/>
                <w:szCs w:val="18"/>
                <w:lang w:eastAsia="de-CH"/>
              </w:rPr>
              <w:t>Speichern der Parameter</w:t>
            </w:r>
            <w:bookmarkEnd w:id="214"/>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13</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2.5</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bookmarkStart w:id="215" w:name="RANGE!B11"/>
            <w:r w:rsidRPr="002A3B39">
              <w:rPr>
                <w:rFonts w:eastAsia="Times New Roman" w:cs="Arial"/>
                <w:color w:val="000000"/>
                <w:szCs w:val="18"/>
                <w:lang w:eastAsia="de-CH"/>
              </w:rPr>
              <w:t>Implementation des Validierungsmechanismus</w:t>
            </w:r>
            <w:bookmarkEnd w:id="215"/>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2.5</w:t>
            </w:r>
          </w:p>
        </w:tc>
      </w:tr>
      <w:tr w:rsidR="002A3B39" w:rsidRPr="002A3B39" w:rsidTr="006637A1">
        <w:trPr>
          <w:trHeight w:val="240"/>
        </w:trPr>
        <w:tc>
          <w:tcPr>
            <w:tcW w:w="67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Suche eines Parameters</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Erstellung der Unit Tests &amp; des Testkonzept</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bookmarkStart w:id="216" w:name="RANGE!B14"/>
            <w:r w:rsidRPr="002A3B39">
              <w:rPr>
                <w:rFonts w:eastAsia="Times New Roman" w:cs="Arial"/>
                <w:color w:val="000000"/>
                <w:szCs w:val="18"/>
                <w:lang w:eastAsia="de-CH"/>
              </w:rPr>
              <w:t>Zeitpuffer / Zusatzfunktionen</w:t>
            </w:r>
            <w:bookmarkEnd w:id="216"/>
          </w:p>
        </w:tc>
        <w:tc>
          <w:tcPr>
            <w:tcW w:w="921"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val="restart"/>
            <w:tcBorders>
              <w:top w:val="nil"/>
              <w:left w:val="single" w:sz="8" w:space="0" w:color="00A0E6"/>
              <w:bottom w:val="single" w:sz="4" w:space="0" w:color="00A0E6"/>
              <w:right w:val="single" w:sz="4" w:space="0" w:color="00A0E6"/>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K</w:t>
            </w: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bookmarkStart w:id="217" w:name="RANGE!B15"/>
            <w:r w:rsidRPr="002A3B39">
              <w:rPr>
                <w:rFonts w:eastAsia="Times New Roman" w:cs="Arial"/>
                <w:color w:val="000000"/>
                <w:szCs w:val="18"/>
                <w:lang w:eastAsia="de-CH"/>
              </w:rPr>
              <w:t>Durchführen der Tests</w:t>
            </w:r>
            <w:bookmarkEnd w:id="217"/>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r>
      <w:tr w:rsidR="002A3B39" w:rsidRPr="002A3B39" w:rsidTr="006637A1">
        <w:trPr>
          <w:trHeight w:val="240"/>
        </w:trPr>
        <w:tc>
          <w:tcPr>
            <w:tcW w:w="671" w:type="dxa"/>
            <w:vMerge/>
            <w:tcBorders>
              <w:top w:val="nil"/>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Korrektur des Gegenlesens</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nil"/>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Kriterien F06 &amp; Aufgabenstellung mit Stand vergleichen</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nil"/>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Expertenbesuch</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nil"/>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Korrektur der gefundenen Fehler</w:t>
            </w:r>
          </w:p>
        </w:tc>
        <w:tc>
          <w:tcPr>
            <w:tcW w:w="921"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val="restart"/>
            <w:tcBorders>
              <w:top w:val="nil"/>
              <w:left w:val="single" w:sz="8" w:space="0" w:color="00A0E6"/>
              <w:bottom w:val="single" w:sz="8" w:space="0" w:color="00A0E6"/>
              <w:right w:val="single" w:sz="4" w:space="0" w:color="00A0E6"/>
            </w:tcBorders>
            <w:shd w:val="clear" w:color="000000" w:fill="FFFFFF"/>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w:t>
            </w: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Tagesjournal &amp; Tages-Version</w:t>
            </w:r>
            <w:r w:rsidR="00E2562A">
              <w:rPr>
                <w:rFonts w:eastAsia="Times New Roman" w:cs="Arial"/>
                <w:color w:val="000000"/>
                <w:szCs w:val="18"/>
                <w:lang w:eastAsia="de-CH"/>
              </w:rPr>
              <w:t>s</w:t>
            </w:r>
            <w:r w:rsidRPr="002A3B39">
              <w:rPr>
                <w:rFonts w:eastAsia="Times New Roman" w:cs="Arial"/>
                <w:color w:val="000000"/>
                <w:szCs w:val="18"/>
                <w:lang w:eastAsia="de-CH"/>
              </w:rPr>
              <w:t>erstellung</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r>
      <w:tr w:rsidR="002A3B39" w:rsidRPr="002A3B39" w:rsidTr="006637A1">
        <w:trPr>
          <w:trHeight w:val="240"/>
        </w:trPr>
        <w:tc>
          <w:tcPr>
            <w:tcW w:w="671" w:type="dxa"/>
            <w:vMerge/>
            <w:tcBorders>
              <w:top w:val="nil"/>
              <w:left w:val="single" w:sz="8" w:space="0" w:color="00A0E6"/>
              <w:bottom w:val="single" w:sz="8"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AA6F58"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Reflexion</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40"/>
        </w:trPr>
        <w:tc>
          <w:tcPr>
            <w:tcW w:w="671" w:type="dxa"/>
            <w:vMerge/>
            <w:tcBorders>
              <w:top w:val="nil"/>
              <w:left w:val="single" w:sz="8" w:space="0" w:color="00A0E6"/>
              <w:bottom w:val="single" w:sz="8"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Getting Started</w:t>
            </w:r>
          </w:p>
        </w:tc>
        <w:tc>
          <w:tcPr>
            <w:tcW w:w="921"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55"/>
        </w:trPr>
        <w:tc>
          <w:tcPr>
            <w:tcW w:w="671" w:type="dxa"/>
            <w:vMerge/>
            <w:tcBorders>
              <w:top w:val="nil"/>
              <w:left w:val="single" w:sz="8" w:space="0" w:color="00A0E6"/>
              <w:bottom w:val="single" w:sz="8"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0"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Konzept und Umsetzungsvergleich</w:t>
            </w:r>
          </w:p>
        </w:tc>
        <w:tc>
          <w:tcPr>
            <w:tcW w:w="921" w:type="dxa"/>
            <w:tcBorders>
              <w:top w:val="nil"/>
              <w:left w:val="nil"/>
              <w:bottom w:val="single" w:sz="8"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9"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6637A1">
        <w:trPr>
          <w:trHeight w:val="255"/>
        </w:trPr>
        <w:tc>
          <w:tcPr>
            <w:tcW w:w="671" w:type="dxa"/>
            <w:tcBorders>
              <w:top w:val="nil"/>
              <w:left w:val="single" w:sz="8" w:space="0" w:color="00A0E6"/>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Total</w:t>
            </w:r>
          </w:p>
        </w:tc>
        <w:tc>
          <w:tcPr>
            <w:tcW w:w="4580"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921" w:type="dxa"/>
            <w:tcBorders>
              <w:top w:val="nil"/>
              <w:left w:val="nil"/>
              <w:bottom w:val="single" w:sz="8"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80</w:t>
            </w:r>
          </w:p>
        </w:tc>
        <w:tc>
          <w:tcPr>
            <w:tcW w:w="483"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9"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3"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9"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83"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09"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3"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09"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83"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w:t>
            </w:r>
          </w:p>
        </w:tc>
        <w:tc>
          <w:tcPr>
            <w:tcW w:w="409"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w:t>
            </w:r>
          </w:p>
        </w:tc>
        <w:tc>
          <w:tcPr>
            <w:tcW w:w="483"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9"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83"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9"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3"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9"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83"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09"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3"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09"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r>
      <w:tr w:rsidR="002A3B39" w:rsidRPr="002A3B39" w:rsidTr="006637A1">
        <w:trPr>
          <w:trHeight w:val="255"/>
        </w:trPr>
        <w:tc>
          <w:tcPr>
            <w:tcW w:w="5251" w:type="dxa"/>
            <w:gridSpan w:val="2"/>
            <w:tcBorders>
              <w:top w:val="nil"/>
              <w:left w:val="single" w:sz="8" w:space="0" w:color="00A0E6"/>
              <w:bottom w:val="single" w:sz="8" w:space="0" w:color="00A0E6"/>
              <w:right w:val="nil"/>
            </w:tcBorders>
            <w:shd w:val="clear" w:color="000000" w:fill="FFFFFF"/>
            <w:noWrap/>
            <w:vAlign w:val="bottom"/>
            <w:hideMark/>
          </w:tcPr>
          <w:p w:rsidR="002A3B39" w:rsidRPr="002A3B39" w:rsidRDefault="004531F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Burn down</w:t>
            </w:r>
          </w:p>
        </w:tc>
        <w:tc>
          <w:tcPr>
            <w:tcW w:w="921" w:type="dxa"/>
            <w:tcBorders>
              <w:top w:val="nil"/>
              <w:left w:val="nil"/>
              <w:bottom w:val="single" w:sz="8"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80</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76</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77</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72</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72</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68</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69</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64</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64</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59</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59</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55</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56</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51</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53</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47</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48</w:t>
            </w:r>
          </w:p>
        </w:tc>
        <w:tc>
          <w:tcPr>
            <w:tcW w:w="48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43</w:t>
            </w:r>
          </w:p>
        </w:tc>
        <w:tc>
          <w:tcPr>
            <w:tcW w:w="40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44</w:t>
            </w:r>
          </w:p>
        </w:tc>
        <w:tc>
          <w:tcPr>
            <w:tcW w:w="48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38</w:t>
            </w:r>
          </w:p>
        </w:tc>
        <w:tc>
          <w:tcPr>
            <w:tcW w:w="409"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40</w:t>
            </w:r>
          </w:p>
        </w:tc>
      </w:tr>
    </w:tbl>
    <w:p w:rsidR="002A3B39" w:rsidRDefault="002A3B39" w:rsidP="001B297A">
      <w:pPr>
        <w:pStyle w:val="Text"/>
      </w:pPr>
    </w:p>
    <w:p w:rsidR="002A3B39" w:rsidRDefault="002A3B39">
      <w:pPr>
        <w:spacing w:line="240" w:lineRule="auto"/>
      </w:pPr>
    </w:p>
    <w:tbl>
      <w:tblPr>
        <w:tblW w:w="15080" w:type="dxa"/>
        <w:tblCellMar>
          <w:left w:w="70" w:type="dxa"/>
          <w:right w:w="70" w:type="dxa"/>
        </w:tblCellMar>
        <w:tblLook w:val="04A0" w:firstRow="1" w:lastRow="0" w:firstColumn="1" w:lastColumn="0" w:noHBand="0" w:noVBand="1"/>
      </w:tblPr>
      <w:tblGrid>
        <w:gridCol w:w="671"/>
        <w:gridCol w:w="4581"/>
        <w:gridCol w:w="922"/>
        <w:gridCol w:w="481"/>
        <w:gridCol w:w="407"/>
        <w:gridCol w:w="481"/>
        <w:gridCol w:w="407"/>
        <w:gridCol w:w="481"/>
        <w:gridCol w:w="407"/>
        <w:gridCol w:w="481"/>
        <w:gridCol w:w="407"/>
        <w:gridCol w:w="481"/>
        <w:gridCol w:w="407"/>
        <w:gridCol w:w="481"/>
        <w:gridCol w:w="407"/>
        <w:gridCol w:w="481"/>
        <w:gridCol w:w="407"/>
        <w:gridCol w:w="481"/>
        <w:gridCol w:w="407"/>
        <w:gridCol w:w="529"/>
        <w:gridCol w:w="353"/>
        <w:gridCol w:w="503"/>
        <w:gridCol w:w="427"/>
      </w:tblGrid>
      <w:tr w:rsidR="002A3B39" w:rsidRPr="002A3B39" w:rsidTr="002A3B39">
        <w:trPr>
          <w:trHeight w:val="240"/>
        </w:trPr>
        <w:tc>
          <w:tcPr>
            <w:tcW w:w="661" w:type="dxa"/>
            <w:vMerge w:val="restart"/>
            <w:tcBorders>
              <w:top w:val="single" w:sz="8" w:space="0" w:color="00A0E6"/>
              <w:left w:val="single" w:sz="8" w:space="0" w:color="00A0E6"/>
              <w:bottom w:val="single" w:sz="8" w:space="0" w:color="00A0E6"/>
              <w:right w:val="nil"/>
            </w:tcBorders>
            <w:shd w:val="clear" w:color="000000" w:fill="FFFFFF"/>
            <w:vAlign w:val="center"/>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lastRenderedPageBreak/>
              <w:t>Phase</w:t>
            </w:r>
          </w:p>
        </w:tc>
        <w:tc>
          <w:tcPr>
            <w:tcW w:w="4581" w:type="dxa"/>
            <w:vMerge w:val="restart"/>
            <w:tcBorders>
              <w:top w:val="single" w:sz="8" w:space="0" w:color="00A0E6"/>
              <w:left w:val="nil"/>
              <w:bottom w:val="single" w:sz="8" w:space="0" w:color="00A0E6"/>
              <w:right w:val="nil"/>
            </w:tcBorders>
            <w:shd w:val="clear" w:color="000000" w:fill="FFFFFF"/>
            <w:noWrap/>
            <w:vAlign w:val="center"/>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Kurzbeschreibung</w:t>
            </w:r>
          </w:p>
        </w:tc>
        <w:tc>
          <w:tcPr>
            <w:tcW w:w="922" w:type="dxa"/>
            <w:vMerge w:val="restart"/>
            <w:tcBorders>
              <w:top w:val="single" w:sz="8" w:space="0" w:color="00A0E6"/>
              <w:left w:val="nil"/>
              <w:bottom w:val="single" w:sz="8" w:space="0" w:color="00A0E6"/>
              <w:right w:val="single" w:sz="8" w:space="0" w:color="00A0E6"/>
            </w:tcBorders>
            <w:shd w:val="clear" w:color="000000" w:fill="FFFFFF"/>
            <w:vAlign w:val="center"/>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Zeit-</w:t>
            </w:r>
            <w:r w:rsidRPr="002A3B39">
              <w:rPr>
                <w:rFonts w:eastAsia="Times New Roman" w:cs="Arial"/>
                <w:b/>
                <w:bCs/>
                <w:color w:val="000000"/>
                <w:szCs w:val="18"/>
                <w:lang w:eastAsia="de-CH"/>
              </w:rPr>
              <w:br/>
              <w:t>schätzung</w:t>
            </w:r>
          </w:p>
        </w:tc>
        <w:tc>
          <w:tcPr>
            <w:tcW w:w="1776" w:type="dxa"/>
            <w:gridSpan w:val="4"/>
            <w:tcBorders>
              <w:top w:val="single" w:sz="8" w:space="0" w:color="00A0E6"/>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Dienstag</w:t>
            </w:r>
            <w:r w:rsidRPr="002A3B39">
              <w:rPr>
                <w:rFonts w:eastAsia="Times New Roman" w:cs="Arial"/>
                <w:b/>
                <w:bCs/>
                <w:color w:val="000000"/>
                <w:szCs w:val="18"/>
                <w:lang w:eastAsia="de-CH"/>
              </w:rPr>
              <w:br/>
              <w:t xml:space="preserve">27.03.2018 </w:t>
            </w:r>
          </w:p>
        </w:tc>
        <w:tc>
          <w:tcPr>
            <w:tcW w:w="1776" w:type="dxa"/>
            <w:gridSpan w:val="4"/>
            <w:tcBorders>
              <w:top w:val="single" w:sz="8" w:space="0" w:color="00A0E6"/>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Donnerstag</w:t>
            </w:r>
            <w:r w:rsidRPr="002A3B39">
              <w:rPr>
                <w:rFonts w:eastAsia="Times New Roman" w:cs="Arial"/>
                <w:b/>
                <w:bCs/>
                <w:color w:val="000000"/>
                <w:szCs w:val="18"/>
                <w:lang w:eastAsia="de-CH"/>
              </w:rPr>
              <w:br/>
              <w:t>29.03.2018</w:t>
            </w:r>
          </w:p>
        </w:tc>
        <w:tc>
          <w:tcPr>
            <w:tcW w:w="1776" w:type="dxa"/>
            <w:gridSpan w:val="4"/>
            <w:tcBorders>
              <w:top w:val="single" w:sz="8" w:space="0" w:color="00A0E6"/>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Dienstag</w:t>
            </w:r>
            <w:r w:rsidRPr="002A3B39">
              <w:rPr>
                <w:rFonts w:eastAsia="Times New Roman" w:cs="Arial"/>
                <w:b/>
                <w:bCs/>
                <w:color w:val="000000"/>
                <w:szCs w:val="18"/>
                <w:lang w:eastAsia="de-CH"/>
              </w:rPr>
              <w:br/>
              <w:t>03.04.2018</w:t>
            </w:r>
          </w:p>
        </w:tc>
        <w:tc>
          <w:tcPr>
            <w:tcW w:w="1776" w:type="dxa"/>
            <w:gridSpan w:val="4"/>
            <w:tcBorders>
              <w:top w:val="single" w:sz="8" w:space="0" w:color="00A0E6"/>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Donnerstag</w:t>
            </w:r>
            <w:r w:rsidRPr="002A3B39">
              <w:rPr>
                <w:rFonts w:eastAsia="Times New Roman" w:cs="Arial"/>
                <w:b/>
                <w:bCs/>
                <w:color w:val="000000"/>
                <w:szCs w:val="18"/>
                <w:lang w:eastAsia="de-CH"/>
              </w:rPr>
              <w:br/>
              <w:t>05.04.2018</w:t>
            </w:r>
          </w:p>
        </w:tc>
        <w:tc>
          <w:tcPr>
            <w:tcW w:w="1812" w:type="dxa"/>
            <w:gridSpan w:val="4"/>
            <w:tcBorders>
              <w:top w:val="single" w:sz="8" w:space="0" w:color="00A0E6"/>
              <w:left w:val="nil"/>
              <w:bottom w:val="nil"/>
              <w:right w:val="single" w:sz="8" w:space="0" w:color="00A0E6"/>
            </w:tcBorders>
            <w:shd w:val="clear" w:color="000000" w:fill="FFFFFF"/>
            <w:vAlign w:val="bottom"/>
            <w:hideMark/>
          </w:tcPr>
          <w:p w:rsidR="002A3B39" w:rsidRPr="002A3B39" w:rsidRDefault="002A3B39" w:rsidP="002A3B39">
            <w:pPr>
              <w:spacing w:line="240" w:lineRule="auto"/>
              <w:jc w:val="center"/>
              <w:rPr>
                <w:rFonts w:eastAsia="Times New Roman" w:cs="Arial"/>
                <w:b/>
                <w:bCs/>
                <w:color w:val="000000"/>
                <w:szCs w:val="18"/>
                <w:lang w:eastAsia="de-CH"/>
              </w:rPr>
            </w:pPr>
            <w:r w:rsidRPr="002A3B39">
              <w:rPr>
                <w:rFonts w:eastAsia="Times New Roman" w:cs="Arial"/>
                <w:b/>
                <w:bCs/>
                <w:color w:val="000000"/>
                <w:szCs w:val="18"/>
                <w:lang w:eastAsia="de-CH"/>
              </w:rPr>
              <w:t>Freitag</w:t>
            </w:r>
            <w:r w:rsidRPr="002A3B39">
              <w:rPr>
                <w:rFonts w:eastAsia="Times New Roman" w:cs="Arial"/>
                <w:b/>
                <w:bCs/>
                <w:color w:val="000000"/>
                <w:szCs w:val="18"/>
                <w:lang w:eastAsia="de-CH"/>
              </w:rPr>
              <w:br/>
              <w:t>06.04.2018</w:t>
            </w:r>
          </w:p>
        </w:tc>
      </w:tr>
      <w:tr w:rsidR="002A3B39" w:rsidRPr="002A3B39" w:rsidTr="002A3B39">
        <w:trPr>
          <w:trHeight w:val="240"/>
        </w:trPr>
        <w:tc>
          <w:tcPr>
            <w:tcW w:w="661" w:type="dxa"/>
            <w:vMerge/>
            <w:tcBorders>
              <w:top w:val="single" w:sz="8" w:space="0" w:color="00A0E6"/>
              <w:left w:val="single" w:sz="8" w:space="0" w:color="00A0E6"/>
              <w:bottom w:val="single" w:sz="8" w:space="0" w:color="00A0E6"/>
              <w:right w:val="nil"/>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4581" w:type="dxa"/>
            <w:vMerge/>
            <w:tcBorders>
              <w:top w:val="single" w:sz="8" w:space="0" w:color="00A0E6"/>
              <w:left w:val="nil"/>
              <w:bottom w:val="single" w:sz="8" w:space="0" w:color="00A0E6"/>
              <w:right w:val="nil"/>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922" w:type="dxa"/>
            <w:vMerge/>
            <w:tcBorders>
              <w:top w:val="single" w:sz="8" w:space="0" w:color="00A0E6"/>
              <w:left w:val="nil"/>
              <w:bottom w:val="single" w:sz="8" w:space="0" w:color="00A0E6"/>
              <w:right w:val="single" w:sz="8" w:space="0" w:color="00A0E6"/>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888"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88"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c>
          <w:tcPr>
            <w:tcW w:w="888"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88"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c>
          <w:tcPr>
            <w:tcW w:w="888"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88"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c>
          <w:tcPr>
            <w:tcW w:w="888"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888" w:type="dxa"/>
            <w:gridSpan w:val="2"/>
            <w:tcBorders>
              <w:top w:val="nil"/>
              <w:left w:val="nil"/>
              <w:bottom w:val="nil"/>
              <w:right w:val="nil"/>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c>
          <w:tcPr>
            <w:tcW w:w="882" w:type="dxa"/>
            <w:gridSpan w:val="2"/>
            <w:tcBorders>
              <w:top w:val="nil"/>
              <w:left w:val="nil"/>
              <w:bottom w:val="nil"/>
              <w:right w:val="nil"/>
            </w:tcBorders>
            <w:shd w:val="clear" w:color="000000" w:fill="FFFFFF"/>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AM</w:t>
            </w:r>
          </w:p>
        </w:tc>
        <w:tc>
          <w:tcPr>
            <w:tcW w:w="930" w:type="dxa"/>
            <w:gridSpan w:val="2"/>
            <w:tcBorders>
              <w:top w:val="nil"/>
              <w:left w:val="nil"/>
              <w:bottom w:val="nil"/>
              <w:right w:val="single" w:sz="8" w:space="0" w:color="00A0E6"/>
            </w:tcBorders>
            <w:shd w:val="clear" w:color="000000" w:fill="EDEDED"/>
            <w:vAlign w:val="bottom"/>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PM</w:t>
            </w:r>
          </w:p>
        </w:tc>
      </w:tr>
      <w:tr w:rsidR="002A3B39" w:rsidRPr="002A3B39" w:rsidTr="002A3B39">
        <w:trPr>
          <w:trHeight w:val="255"/>
        </w:trPr>
        <w:tc>
          <w:tcPr>
            <w:tcW w:w="661" w:type="dxa"/>
            <w:vMerge/>
            <w:tcBorders>
              <w:top w:val="single" w:sz="8" w:space="0" w:color="00A0E6"/>
              <w:left w:val="single" w:sz="8" w:space="0" w:color="00A0E6"/>
              <w:bottom w:val="single" w:sz="8" w:space="0" w:color="00A0E6"/>
              <w:right w:val="nil"/>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4581" w:type="dxa"/>
            <w:vMerge/>
            <w:tcBorders>
              <w:top w:val="single" w:sz="8" w:space="0" w:color="00A0E6"/>
              <w:left w:val="nil"/>
              <w:bottom w:val="single" w:sz="8" w:space="0" w:color="00A0E6"/>
              <w:right w:val="nil"/>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922" w:type="dxa"/>
            <w:vMerge/>
            <w:tcBorders>
              <w:top w:val="single" w:sz="8" w:space="0" w:color="00A0E6"/>
              <w:left w:val="nil"/>
              <w:bottom w:val="single" w:sz="8" w:space="0" w:color="00A0E6"/>
              <w:right w:val="single" w:sz="8" w:space="0" w:color="00A0E6"/>
            </w:tcBorders>
            <w:vAlign w:val="center"/>
            <w:hideMark/>
          </w:tcPr>
          <w:p w:rsidR="002A3B39" w:rsidRPr="002A3B39" w:rsidRDefault="002A3B39" w:rsidP="002A3B39">
            <w:pPr>
              <w:spacing w:line="240" w:lineRule="auto"/>
              <w:rPr>
                <w:rFonts w:eastAsia="Times New Roman" w:cs="Arial"/>
                <w:b/>
                <w:bCs/>
                <w:color w:val="000000"/>
                <w:szCs w:val="18"/>
                <w:lang w:eastAsia="de-CH"/>
              </w:rPr>
            </w:pPr>
          </w:p>
        </w:tc>
        <w:tc>
          <w:tcPr>
            <w:tcW w:w="481"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7"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1"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7"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1"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7"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1"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7"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1"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7"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1"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7"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1"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7"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481"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07"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52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35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c>
          <w:tcPr>
            <w:tcW w:w="50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Soll</w:t>
            </w:r>
          </w:p>
        </w:tc>
        <w:tc>
          <w:tcPr>
            <w:tcW w:w="427" w:type="dxa"/>
            <w:tcBorders>
              <w:top w:val="nil"/>
              <w:left w:val="nil"/>
              <w:bottom w:val="single" w:sz="8" w:space="0" w:color="00A0E6"/>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Ist</w:t>
            </w:r>
          </w:p>
        </w:tc>
      </w:tr>
      <w:tr w:rsidR="002A3B39" w:rsidRPr="002A3B39" w:rsidTr="002A3B39">
        <w:trPr>
          <w:trHeight w:val="240"/>
        </w:trPr>
        <w:tc>
          <w:tcPr>
            <w:tcW w:w="661" w:type="dxa"/>
            <w:tcBorders>
              <w:top w:val="nil"/>
              <w:left w:val="single" w:sz="8" w:space="0" w:color="00A0E6"/>
              <w:bottom w:val="nil"/>
              <w:right w:val="nil"/>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I</w:t>
            </w:r>
          </w:p>
        </w:tc>
        <w:tc>
          <w:tcPr>
            <w:tcW w:w="4581" w:type="dxa"/>
            <w:tcBorders>
              <w:top w:val="nil"/>
              <w:left w:val="single" w:sz="4" w:space="0" w:color="00A0E6"/>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Aufgabenstellung und Allgemeines beschreiben</w:t>
            </w:r>
          </w:p>
        </w:tc>
        <w:tc>
          <w:tcPr>
            <w:tcW w:w="922"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single" w:sz="4" w:space="0" w:color="00A0E6"/>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val="restart"/>
            <w:tcBorders>
              <w:top w:val="single" w:sz="4" w:space="0" w:color="00A0E6"/>
              <w:left w:val="single" w:sz="8" w:space="0" w:color="00A0E6"/>
              <w:bottom w:val="single" w:sz="4" w:space="0" w:color="00A0E6"/>
              <w:right w:val="single" w:sz="4" w:space="0" w:color="00A0E6"/>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P</w:t>
            </w: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Umsysteme und Abhängigkeiten beschreiben</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Zeitplanerstellung / Taskerstellung</w:t>
            </w:r>
          </w:p>
        </w:tc>
        <w:tc>
          <w:tcPr>
            <w:tcW w:w="922"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single" w:sz="4" w:space="0" w:color="00A0E6"/>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val="restart"/>
            <w:tcBorders>
              <w:top w:val="nil"/>
              <w:left w:val="single" w:sz="8" w:space="0" w:color="00A0E6"/>
              <w:bottom w:val="nil"/>
              <w:right w:val="single" w:sz="4" w:space="0" w:color="00A0E6"/>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E</w:t>
            </w: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Anforderungsanalyse pro Task</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nil"/>
              <w:left w:val="single" w:sz="8" w:space="0" w:color="00A0E6"/>
              <w:bottom w:val="nil"/>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Vorgehensweise und Paternerklährung</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nil"/>
              <w:left w:val="single" w:sz="8" w:space="0" w:color="00A0E6"/>
              <w:bottom w:val="nil"/>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Umsetzungserklärungen der einzelnen Tasks</w:t>
            </w:r>
          </w:p>
        </w:tc>
        <w:tc>
          <w:tcPr>
            <w:tcW w:w="922"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single" w:sz="4" w:space="0" w:color="00A0E6"/>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val="restart"/>
            <w:tcBorders>
              <w:top w:val="single" w:sz="4" w:space="0" w:color="00A0E6"/>
              <w:left w:val="single" w:sz="8" w:space="0" w:color="00A0E6"/>
              <w:bottom w:val="single" w:sz="4" w:space="0" w:color="00A0E6"/>
              <w:right w:val="single" w:sz="4" w:space="0" w:color="00A0E6"/>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R</w:t>
            </w: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Speichern der Parameter</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13</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Implementation des Validierungsmechanismus</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Suche eines Parameters</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1.5</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5.5</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2.5</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Erstellung der Unit Tests &amp; des Testkonzept</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1.5</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2.5</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single" w:sz="4" w:space="0" w:color="00A0E6"/>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Zeitpuffer / Zusatzfunktionen</w:t>
            </w:r>
          </w:p>
        </w:tc>
        <w:tc>
          <w:tcPr>
            <w:tcW w:w="922"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35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50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27" w:type="dxa"/>
            <w:tcBorders>
              <w:top w:val="nil"/>
              <w:left w:val="nil"/>
              <w:bottom w:val="single" w:sz="4" w:space="0" w:color="00A0E6"/>
              <w:right w:val="single" w:sz="8" w:space="0" w:color="00A0E6"/>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2.5</w:t>
            </w:r>
          </w:p>
        </w:tc>
      </w:tr>
      <w:tr w:rsidR="002A3B39" w:rsidRPr="002A3B39" w:rsidTr="002A3B39">
        <w:trPr>
          <w:trHeight w:val="240"/>
        </w:trPr>
        <w:tc>
          <w:tcPr>
            <w:tcW w:w="661" w:type="dxa"/>
            <w:vMerge w:val="restart"/>
            <w:tcBorders>
              <w:top w:val="nil"/>
              <w:left w:val="single" w:sz="8" w:space="0" w:color="00A0E6"/>
              <w:bottom w:val="single" w:sz="4" w:space="0" w:color="00A0E6"/>
              <w:right w:val="single" w:sz="4" w:space="0" w:color="00A0E6"/>
            </w:tcBorders>
            <w:shd w:val="clear" w:color="000000" w:fill="FFFFFF"/>
            <w:noWrap/>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K</w:t>
            </w: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Durchführen der Tests</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nil"/>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Korrektur des Gegenlesens</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nil"/>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Kriterien F06 &amp; Aufgabenstellung mit Stand vergleichen</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1.5</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nil"/>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Expertenbesuch</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1.5</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tcBorders>
              <w:top w:val="nil"/>
              <w:left w:val="single" w:sz="8" w:space="0" w:color="00A0E6"/>
              <w:bottom w:val="single" w:sz="4"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Korrektur der gefundenen Fehler</w:t>
            </w:r>
          </w:p>
        </w:tc>
        <w:tc>
          <w:tcPr>
            <w:tcW w:w="922" w:type="dxa"/>
            <w:tcBorders>
              <w:top w:val="nil"/>
              <w:left w:val="nil"/>
              <w:bottom w:val="single" w:sz="4"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07"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single" w:sz="4"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single" w:sz="4" w:space="0" w:color="00A0E6"/>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single" w:sz="4" w:space="0" w:color="00A0E6"/>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40"/>
        </w:trPr>
        <w:tc>
          <w:tcPr>
            <w:tcW w:w="661" w:type="dxa"/>
            <w:vMerge w:val="restart"/>
            <w:tcBorders>
              <w:top w:val="nil"/>
              <w:left w:val="single" w:sz="8" w:space="0" w:color="00A0E6"/>
              <w:bottom w:val="single" w:sz="8" w:space="0" w:color="00A0E6"/>
              <w:right w:val="single" w:sz="4" w:space="0" w:color="00A0E6"/>
            </w:tcBorders>
            <w:shd w:val="clear" w:color="000000" w:fill="FFFFFF"/>
            <w:vAlign w:val="center"/>
            <w:hideMark/>
          </w:tcPr>
          <w:p w:rsidR="002A3B39" w:rsidRPr="002A3B39" w:rsidRDefault="002A3B39" w:rsidP="002A3B39">
            <w:pPr>
              <w:spacing w:line="240" w:lineRule="auto"/>
              <w:jc w:val="center"/>
              <w:rPr>
                <w:rFonts w:eastAsia="Times New Roman" w:cs="Arial"/>
                <w:color w:val="000000"/>
                <w:szCs w:val="18"/>
                <w:lang w:eastAsia="de-CH"/>
              </w:rPr>
            </w:pPr>
            <w:r w:rsidRPr="002A3B39">
              <w:rPr>
                <w:rFonts w:eastAsia="Times New Roman" w:cs="Arial"/>
                <w:color w:val="000000"/>
                <w:szCs w:val="18"/>
                <w:lang w:eastAsia="de-CH"/>
              </w:rPr>
              <w:t>A</w:t>
            </w: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Tagesjournal &amp; Tages-Version</w:t>
            </w:r>
            <w:r w:rsidR="00AA6F58">
              <w:rPr>
                <w:rFonts w:eastAsia="Times New Roman" w:cs="Arial"/>
                <w:color w:val="000000"/>
                <w:szCs w:val="18"/>
                <w:lang w:eastAsia="de-CH"/>
              </w:rPr>
              <w:t>s</w:t>
            </w:r>
            <w:r w:rsidRPr="002A3B39">
              <w:rPr>
                <w:rFonts w:eastAsia="Times New Roman" w:cs="Arial"/>
                <w:color w:val="000000"/>
                <w:szCs w:val="18"/>
                <w:lang w:eastAsia="de-CH"/>
              </w:rPr>
              <w:t>erstellung</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0.5</w:t>
            </w:r>
          </w:p>
        </w:tc>
      </w:tr>
      <w:tr w:rsidR="002A3B39" w:rsidRPr="002A3B39" w:rsidTr="002A3B39">
        <w:trPr>
          <w:trHeight w:val="240"/>
        </w:trPr>
        <w:tc>
          <w:tcPr>
            <w:tcW w:w="661" w:type="dxa"/>
            <w:vMerge/>
            <w:tcBorders>
              <w:top w:val="nil"/>
              <w:left w:val="single" w:sz="8" w:space="0" w:color="00A0E6"/>
              <w:bottom w:val="single" w:sz="8"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AA6F58"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Reflexion</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r>
      <w:tr w:rsidR="002A3B39" w:rsidRPr="002A3B39" w:rsidTr="002A3B39">
        <w:trPr>
          <w:trHeight w:val="240"/>
        </w:trPr>
        <w:tc>
          <w:tcPr>
            <w:tcW w:w="661" w:type="dxa"/>
            <w:vMerge/>
            <w:tcBorders>
              <w:top w:val="nil"/>
              <w:left w:val="single" w:sz="8" w:space="0" w:color="00A0E6"/>
              <w:bottom w:val="single" w:sz="8"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Getting Started</w:t>
            </w:r>
          </w:p>
        </w:tc>
        <w:tc>
          <w:tcPr>
            <w:tcW w:w="922" w:type="dxa"/>
            <w:tcBorders>
              <w:top w:val="nil"/>
              <w:left w:val="nil"/>
              <w:bottom w:val="nil"/>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55"/>
        </w:trPr>
        <w:tc>
          <w:tcPr>
            <w:tcW w:w="661" w:type="dxa"/>
            <w:vMerge/>
            <w:tcBorders>
              <w:top w:val="nil"/>
              <w:left w:val="single" w:sz="8" w:space="0" w:color="00A0E6"/>
              <w:bottom w:val="single" w:sz="8" w:space="0" w:color="00A0E6"/>
              <w:right w:val="single" w:sz="4" w:space="0" w:color="00A0E6"/>
            </w:tcBorders>
            <w:vAlign w:val="center"/>
            <w:hideMark/>
          </w:tcPr>
          <w:p w:rsidR="002A3B39" w:rsidRPr="002A3B39" w:rsidRDefault="002A3B39" w:rsidP="002A3B39">
            <w:pPr>
              <w:spacing w:line="240" w:lineRule="auto"/>
              <w:rPr>
                <w:rFonts w:eastAsia="Times New Roman" w:cs="Arial"/>
                <w:color w:val="000000"/>
                <w:szCs w:val="18"/>
                <w:lang w:eastAsia="de-CH"/>
              </w:rPr>
            </w:pPr>
          </w:p>
        </w:tc>
        <w:tc>
          <w:tcPr>
            <w:tcW w:w="45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Konzept und Umsetzungsvergleich</w:t>
            </w:r>
          </w:p>
        </w:tc>
        <w:tc>
          <w:tcPr>
            <w:tcW w:w="922" w:type="dxa"/>
            <w:tcBorders>
              <w:top w:val="nil"/>
              <w:left w:val="nil"/>
              <w:bottom w:val="single" w:sz="8"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81"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w:t>
            </w:r>
          </w:p>
        </w:tc>
        <w:tc>
          <w:tcPr>
            <w:tcW w:w="407"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2.5</w:t>
            </w:r>
          </w:p>
        </w:tc>
        <w:tc>
          <w:tcPr>
            <w:tcW w:w="481"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07"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529"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353" w:type="dxa"/>
            <w:tcBorders>
              <w:top w:val="nil"/>
              <w:left w:val="nil"/>
              <w:bottom w:val="nil"/>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503" w:type="dxa"/>
            <w:tcBorders>
              <w:top w:val="nil"/>
              <w:left w:val="nil"/>
              <w:bottom w:val="nil"/>
              <w:right w:val="nil"/>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427" w:type="dxa"/>
            <w:tcBorders>
              <w:top w:val="nil"/>
              <w:left w:val="nil"/>
              <w:bottom w:val="nil"/>
              <w:right w:val="single" w:sz="8" w:space="0" w:color="00A0E6"/>
            </w:tcBorders>
            <w:shd w:val="clear" w:color="000000" w:fill="EDEDED"/>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r>
      <w:tr w:rsidR="002A3B39" w:rsidRPr="002A3B39" w:rsidTr="002A3B39">
        <w:trPr>
          <w:trHeight w:val="255"/>
        </w:trPr>
        <w:tc>
          <w:tcPr>
            <w:tcW w:w="661" w:type="dxa"/>
            <w:tcBorders>
              <w:top w:val="nil"/>
              <w:left w:val="single" w:sz="8" w:space="0" w:color="00A0E6"/>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Total</w:t>
            </w:r>
          </w:p>
        </w:tc>
        <w:tc>
          <w:tcPr>
            <w:tcW w:w="4581"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 </w:t>
            </w:r>
          </w:p>
        </w:tc>
        <w:tc>
          <w:tcPr>
            <w:tcW w:w="922" w:type="dxa"/>
            <w:tcBorders>
              <w:top w:val="nil"/>
              <w:left w:val="nil"/>
              <w:bottom w:val="single" w:sz="8"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80</w:t>
            </w:r>
          </w:p>
        </w:tc>
        <w:tc>
          <w:tcPr>
            <w:tcW w:w="481"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7"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1"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7"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81"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7"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5.5</w:t>
            </w:r>
          </w:p>
        </w:tc>
        <w:tc>
          <w:tcPr>
            <w:tcW w:w="481"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07"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81"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07"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81"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07"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481"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w:t>
            </w:r>
          </w:p>
        </w:tc>
        <w:tc>
          <w:tcPr>
            <w:tcW w:w="407"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4.5</w:t>
            </w:r>
          </w:p>
        </w:tc>
        <w:tc>
          <w:tcPr>
            <w:tcW w:w="481"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07"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529"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353" w:type="dxa"/>
            <w:tcBorders>
              <w:top w:val="single" w:sz="8" w:space="0" w:color="00A0E6"/>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503" w:type="dxa"/>
            <w:tcBorders>
              <w:top w:val="single" w:sz="8" w:space="0" w:color="00A0E6"/>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427" w:type="dxa"/>
            <w:tcBorders>
              <w:top w:val="single" w:sz="8" w:space="0" w:color="00A0E6"/>
              <w:left w:val="nil"/>
              <w:bottom w:val="single" w:sz="8" w:space="0" w:color="00A0E6"/>
              <w:right w:val="single" w:sz="8" w:space="0" w:color="00A0E6"/>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r>
      <w:tr w:rsidR="002A3B39" w:rsidRPr="002A3B39" w:rsidTr="002A3B39">
        <w:trPr>
          <w:trHeight w:val="255"/>
        </w:trPr>
        <w:tc>
          <w:tcPr>
            <w:tcW w:w="5242" w:type="dxa"/>
            <w:gridSpan w:val="2"/>
            <w:tcBorders>
              <w:top w:val="nil"/>
              <w:left w:val="single" w:sz="8" w:space="0" w:color="00A0E6"/>
              <w:bottom w:val="single" w:sz="8" w:space="0" w:color="00A0E6"/>
              <w:right w:val="nil"/>
            </w:tcBorders>
            <w:shd w:val="clear" w:color="000000" w:fill="FFFFFF"/>
            <w:noWrap/>
            <w:vAlign w:val="bottom"/>
            <w:hideMark/>
          </w:tcPr>
          <w:p w:rsidR="002A3B39" w:rsidRPr="002A3B39" w:rsidRDefault="004531F9" w:rsidP="002A3B39">
            <w:pPr>
              <w:spacing w:line="240" w:lineRule="auto"/>
              <w:rPr>
                <w:rFonts w:eastAsia="Times New Roman" w:cs="Arial"/>
                <w:color w:val="000000"/>
                <w:szCs w:val="18"/>
                <w:lang w:eastAsia="de-CH"/>
              </w:rPr>
            </w:pPr>
            <w:r w:rsidRPr="002A3B39">
              <w:rPr>
                <w:rFonts w:eastAsia="Times New Roman" w:cs="Arial"/>
                <w:color w:val="000000"/>
                <w:szCs w:val="18"/>
                <w:lang w:eastAsia="de-CH"/>
              </w:rPr>
              <w:t>Burn down</w:t>
            </w:r>
          </w:p>
        </w:tc>
        <w:tc>
          <w:tcPr>
            <w:tcW w:w="922" w:type="dxa"/>
            <w:tcBorders>
              <w:top w:val="nil"/>
              <w:left w:val="nil"/>
              <w:bottom w:val="single" w:sz="8" w:space="0" w:color="00A0E6"/>
              <w:right w:val="single" w:sz="8" w:space="0" w:color="00A0E6"/>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80</w:t>
            </w:r>
          </w:p>
        </w:tc>
        <w:tc>
          <w:tcPr>
            <w:tcW w:w="481"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34</w:t>
            </w:r>
          </w:p>
        </w:tc>
        <w:tc>
          <w:tcPr>
            <w:tcW w:w="407"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37</w:t>
            </w:r>
          </w:p>
        </w:tc>
        <w:tc>
          <w:tcPr>
            <w:tcW w:w="481"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30</w:t>
            </w:r>
          </w:p>
        </w:tc>
        <w:tc>
          <w:tcPr>
            <w:tcW w:w="407"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32</w:t>
            </w:r>
          </w:p>
        </w:tc>
        <w:tc>
          <w:tcPr>
            <w:tcW w:w="481"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26</w:t>
            </w:r>
          </w:p>
        </w:tc>
        <w:tc>
          <w:tcPr>
            <w:tcW w:w="407"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27</w:t>
            </w:r>
          </w:p>
        </w:tc>
        <w:tc>
          <w:tcPr>
            <w:tcW w:w="481"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22</w:t>
            </w:r>
          </w:p>
        </w:tc>
        <w:tc>
          <w:tcPr>
            <w:tcW w:w="407"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24</w:t>
            </w:r>
          </w:p>
        </w:tc>
        <w:tc>
          <w:tcPr>
            <w:tcW w:w="481"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18</w:t>
            </w:r>
          </w:p>
        </w:tc>
        <w:tc>
          <w:tcPr>
            <w:tcW w:w="407"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20</w:t>
            </w:r>
          </w:p>
        </w:tc>
        <w:tc>
          <w:tcPr>
            <w:tcW w:w="481"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14</w:t>
            </w:r>
          </w:p>
        </w:tc>
        <w:tc>
          <w:tcPr>
            <w:tcW w:w="407"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16</w:t>
            </w:r>
          </w:p>
        </w:tc>
        <w:tc>
          <w:tcPr>
            <w:tcW w:w="481"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11</w:t>
            </w:r>
          </w:p>
        </w:tc>
        <w:tc>
          <w:tcPr>
            <w:tcW w:w="407"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12</w:t>
            </w:r>
          </w:p>
        </w:tc>
        <w:tc>
          <w:tcPr>
            <w:tcW w:w="481"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7.5</w:t>
            </w:r>
          </w:p>
        </w:tc>
        <w:tc>
          <w:tcPr>
            <w:tcW w:w="407"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8</w:t>
            </w:r>
          </w:p>
        </w:tc>
        <w:tc>
          <w:tcPr>
            <w:tcW w:w="529"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3.5</w:t>
            </w:r>
          </w:p>
        </w:tc>
        <w:tc>
          <w:tcPr>
            <w:tcW w:w="353" w:type="dxa"/>
            <w:tcBorders>
              <w:top w:val="nil"/>
              <w:left w:val="nil"/>
              <w:bottom w:val="single" w:sz="8" w:space="0" w:color="00A0E6"/>
              <w:right w:val="nil"/>
            </w:tcBorders>
            <w:shd w:val="clear" w:color="000000" w:fill="FFFFFF"/>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4</w:t>
            </w:r>
          </w:p>
        </w:tc>
        <w:tc>
          <w:tcPr>
            <w:tcW w:w="503" w:type="dxa"/>
            <w:tcBorders>
              <w:top w:val="nil"/>
              <w:left w:val="nil"/>
              <w:bottom w:val="single" w:sz="8" w:space="0" w:color="00A0E6"/>
              <w:right w:val="nil"/>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w:t>
            </w:r>
          </w:p>
        </w:tc>
        <w:tc>
          <w:tcPr>
            <w:tcW w:w="427" w:type="dxa"/>
            <w:tcBorders>
              <w:top w:val="nil"/>
              <w:left w:val="nil"/>
              <w:bottom w:val="single" w:sz="8" w:space="0" w:color="00A0E6"/>
              <w:right w:val="single" w:sz="8" w:space="0" w:color="00A0E6"/>
            </w:tcBorders>
            <w:shd w:val="clear" w:color="000000" w:fill="EDEDED"/>
            <w:noWrap/>
            <w:vAlign w:val="bottom"/>
            <w:hideMark/>
          </w:tcPr>
          <w:p w:rsidR="002A3B39" w:rsidRPr="002A3B39" w:rsidRDefault="002A3B39" w:rsidP="002A3B39">
            <w:pPr>
              <w:spacing w:line="240" w:lineRule="auto"/>
              <w:jc w:val="right"/>
              <w:rPr>
                <w:rFonts w:eastAsia="Times New Roman" w:cs="Arial"/>
                <w:color w:val="000000"/>
                <w:szCs w:val="18"/>
                <w:lang w:eastAsia="de-CH"/>
              </w:rPr>
            </w:pPr>
            <w:r w:rsidRPr="002A3B39">
              <w:rPr>
                <w:rFonts w:eastAsia="Times New Roman" w:cs="Arial"/>
                <w:color w:val="000000"/>
                <w:szCs w:val="18"/>
                <w:lang w:eastAsia="de-CH"/>
              </w:rPr>
              <w:t>0</w:t>
            </w:r>
          </w:p>
        </w:tc>
      </w:tr>
    </w:tbl>
    <w:p w:rsidR="001B297A" w:rsidRDefault="001B297A" w:rsidP="001B297A">
      <w:pPr>
        <w:pStyle w:val="Text"/>
      </w:pPr>
    </w:p>
    <w:p w:rsidR="00300923" w:rsidRDefault="00300923" w:rsidP="00300923">
      <w:pPr>
        <w:pStyle w:val="Subtitle"/>
      </w:pPr>
      <w:r>
        <w:t>Erklärungen zum Zeitplan</w:t>
      </w:r>
    </w:p>
    <w:p w:rsidR="00300923" w:rsidRDefault="00300923" w:rsidP="00300923">
      <w:pPr>
        <w:pStyle w:val="Text"/>
      </w:pPr>
    </w:p>
    <w:p w:rsidR="00300923" w:rsidRPr="00300923" w:rsidRDefault="00300923" w:rsidP="00300923">
      <w:pPr>
        <w:pStyle w:val="Text"/>
      </w:pPr>
      <w:r>
        <w:t xml:space="preserve">Der Morgen und Nachmittag zusammen ergeben jeweils einen Tag. Der Morgen ist jeweils weiss und der Nachmittag grau. Die Tasks sind auf eine halbe Stunde genau geschätzt. Die Einteilung der Zeitachse ist jedoch auf Halbtage (vier Stunden) genau. Die Reihenfolge ist möglichst so gewählt, dass man bis und mit Realisierungsphase von oben nach unten sich durcharbeiten kann. Die Korrektur- und Auswertungsphase passiert fortlaufend, weshalb </w:t>
      </w:r>
      <w:r w:rsidR="00014A2C">
        <w:t>diese Tasks so verteilt sind, wie sie fällig sind.</w:t>
      </w:r>
      <w:r w:rsidR="0084710B">
        <w:t xml:space="preserve"> </w:t>
      </w:r>
      <w:r w:rsidR="0084710B" w:rsidRPr="0084710B">
        <w:t>Die Meilensteine sind jeweils nach der Planungs-, Entscheidungs- und Realisationsphase und bei Projektende nach der Auswertung. Die Kontrollphase ist über das ganze Projekt verteilt, weshalb sie erst mit Abgabe wirklich zu Ende ist.</w:t>
      </w:r>
    </w:p>
    <w:p w:rsidR="00AA6F58" w:rsidRDefault="00AA6F58">
      <w:pPr>
        <w:spacing w:line="240" w:lineRule="auto"/>
      </w:pPr>
      <w:r>
        <w:br w:type="page"/>
      </w:r>
    </w:p>
    <w:p w:rsidR="00AA6F58" w:rsidRDefault="004531F9" w:rsidP="00AA6F58">
      <w:pPr>
        <w:pStyle w:val="Heading2"/>
      </w:pPr>
      <w:bookmarkStart w:id="218" w:name="_Toc510789266"/>
      <w:r>
        <w:lastRenderedPageBreak/>
        <w:t>Burn down</w:t>
      </w:r>
      <w:bookmarkEnd w:id="218"/>
    </w:p>
    <w:p w:rsidR="00751791" w:rsidRPr="00751791" w:rsidRDefault="00751791" w:rsidP="00751791">
      <w:pPr>
        <w:pStyle w:val="Text"/>
      </w:pPr>
      <w:r>
        <w:t>Das Burn down Chart zeigt grafisch auf, wie viele Stunden für welchen Schritt benötigt wurden.</w:t>
      </w:r>
    </w:p>
    <w:p w:rsidR="00AA6F58" w:rsidRPr="00AA6F58" w:rsidRDefault="00AA6F58" w:rsidP="00AA6F58">
      <w:pPr>
        <w:pStyle w:val="Text"/>
      </w:pPr>
      <w:r>
        <w:rPr>
          <w:noProof/>
        </w:rPr>
        <w:drawing>
          <wp:inline distT="0" distB="0" distL="0" distR="0" wp14:anchorId="3157C36F" wp14:editId="579AEBC3">
            <wp:extent cx="7948613" cy="3844925"/>
            <wp:effectExtent l="0" t="0" r="14605" b="3175"/>
            <wp:docPr id="65" name="Chart 65">
              <a:extLst xmlns:a="http://schemas.openxmlformats.org/drawingml/2006/main">
                <a:ext uri="{FF2B5EF4-FFF2-40B4-BE49-F238E27FC236}">
                  <a16:creationId xmlns:a16="http://schemas.microsoft.com/office/drawing/2014/main" id="{C7C84B41-2658-457E-85CB-B41E6AA8D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A3B39" w:rsidRDefault="002A3B39" w:rsidP="001B297A">
      <w:pPr>
        <w:pStyle w:val="Text"/>
      </w:pPr>
    </w:p>
    <w:p w:rsidR="002A3B39" w:rsidRPr="00C13406" w:rsidRDefault="002A3B39" w:rsidP="001B297A">
      <w:pPr>
        <w:pStyle w:val="Text"/>
        <w:sectPr w:rsidR="002A3B39" w:rsidRPr="00C13406" w:rsidSect="001B297A">
          <w:pgSz w:w="16838" w:h="11906" w:orient="landscape" w:code="9"/>
          <w:pgMar w:top="1332" w:right="2126" w:bottom="1332" w:left="1021" w:header="425" w:footer="425" w:gutter="0"/>
          <w:cols w:space="708"/>
          <w:docGrid w:linePitch="360"/>
        </w:sectPr>
      </w:pPr>
    </w:p>
    <w:p w:rsidR="008B541F" w:rsidRPr="00C13406" w:rsidRDefault="00062BD1" w:rsidP="00910EEA">
      <w:pPr>
        <w:pStyle w:val="Heading1"/>
      </w:pPr>
      <w:bookmarkStart w:id="219" w:name="_Toc510196322"/>
      <w:bookmarkStart w:id="220" w:name="_Toc510789267"/>
      <w:r>
        <w:lastRenderedPageBreak/>
        <w:t>Entscheide</w:t>
      </w:r>
      <w:r w:rsidR="00690718">
        <w:t xml:space="preserve"> der einzelnen Tasks</w:t>
      </w:r>
      <w:bookmarkEnd w:id="219"/>
      <w:bookmarkEnd w:id="220"/>
    </w:p>
    <w:p w:rsidR="00910EEA" w:rsidRPr="00C13406" w:rsidRDefault="0023196A" w:rsidP="00910EEA">
      <w:pPr>
        <w:pStyle w:val="Heading2"/>
      </w:pPr>
      <w:bookmarkStart w:id="221" w:name="_Toc510196323"/>
      <w:bookmarkStart w:id="222" w:name="_Toc510789268"/>
      <w:r w:rsidRPr="00C13406">
        <w:t>Umsetzungsreihenfolge</w:t>
      </w:r>
      <w:bookmarkEnd w:id="221"/>
      <w:bookmarkEnd w:id="222"/>
    </w:p>
    <w:p w:rsidR="00A14A42" w:rsidRPr="00C13406" w:rsidRDefault="00A14A42" w:rsidP="00976E2B">
      <w:pPr>
        <w:pStyle w:val="Text"/>
      </w:pPr>
      <w:r w:rsidRPr="00C13406">
        <w:t xml:space="preserve">Ich brauche das Testkonzept, um </w:t>
      </w:r>
      <w:r w:rsidR="00077394" w:rsidRPr="00C13406">
        <w:t xml:space="preserve">die Tests, welche nicht durch Unittests abgedeckt werden können, zu testen. Ich brauche einen Parameter, um die Validierung schreiben zu können und die </w:t>
      </w:r>
      <w:r w:rsidR="00481CE0">
        <w:t>S</w:t>
      </w:r>
      <w:r w:rsidR="00077394" w:rsidRPr="00C13406">
        <w:t xml:space="preserve">uche baut ebenfalls auf der Validierung auf. Die Erstellung der Unittests </w:t>
      </w:r>
      <w:r w:rsidR="00845E7D" w:rsidRPr="00C13406">
        <w:t xml:space="preserve">kann </w:t>
      </w:r>
      <w:r w:rsidR="00077394" w:rsidRPr="00C13406">
        <w:t>erst mit der Fertigstellung des restlichen Source Codes</w:t>
      </w:r>
      <w:r w:rsidR="00AA67CC" w:rsidRPr="00C13406">
        <w:t xml:space="preserve"> abgeschlossen werden.</w:t>
      </w:r>
      <w:r w:rsidR="00913189" w:rsidRPr="00C13406">
        <w:t xml:space="preserve"> Und zu </w:t>
      </w:r>
      <w:r w:rsidR="00A55193" w:rsidRPr="00C13406">
        <w:t>Letzt</w:t>
      </w:r>
      <w:r w:rsidR="00913189" w:rsidRPr="00C13406">
        <w:t xml:space="preserve"> die Getting Started Doku, da diese Screenshots</w:t>
      </w:r>
      <w:r w:rsidR="0007743F">
        <w:t xml:space="preserve"> </w:t>
      </w:r>
      <w:r w:rsidR="00913189" w:rsidRPr="00C13406">
        <w:t>und die konkrete Umsetzung</w:t>
      </w:r>
      <w:r w:rsidR="0007743F" w:rsidRPr="0007743F">
        <w:t xml:space="preserve"> </w:t>
      </w:r>
      <w:r w:rsidR="0007743F" w:rsidRPr="00C13406">
        <w:t>benötigt</w:t>
      </w:r>
      <w:r w:rsidR="00913189" w:rsidRPr="00C13406">
        <w:t>, bevor sie geschrieben werden kann.</w:t>
      </w:r>
      <w:r w:rsidR="00D71BAE" w:rsidRPr="00C13406">
        <w:t xml:space="preserve"> Dies ergibt folgende Reihenfolge</w:t>
      </w:r>
      <w:r w:rsidR="008B3362" w:rsidRPr="00C13406">
        <w:t>.</w:t>
      </w:r>
    </w:p>
    <w:p w:rsidR="008B3362" w:rsidRPr="00C13406" w:rsidRDefault="008B3362" w:rsidP="00976E2B">
      <w:pPr>
        <w:pStyle w:val="Text"/>
      </w:pPr>
    </w:p>
    <w:tbl>
      <w:tblPr>
        <w:tblStyle w:val="TableGrid"/>
        <w:tblW w:w="0" w:type="auto"/>
        <w:tblLook w:val="04A0" w:firstRow="1" w:lastRow="0" w:firstColumn="1" w:lastColumn="0" w:noHBand="0" w:noVBand="1"/>
      </w:tblPr>
      <w:tblGrid>
        <w:gridCol w:w="709"/>
        <w:gridCol w:w="8533"/>
      </w:tblGrid>
      <w:tr w:rsidR="008B3362" w:rsidRPr="00C13406" w:rsidTr="00B85857">
        <w:trPr>
          <w:cnfStyle w:val="100000000000" w:firstRow="1" w:lastRow="0" w:firstColumn="0" w:lastColumn="0" w:oddVBand="0" w:evenVBand="0" w:oddHBand="0" w:evenHBand="0" w:firstRowFirstColumn="0" w:firstRowLastColumn="0" w:lastRowFirstColumn="0" w:lastRowLastColumn="0"/>
        </w:trPr>
        <w:tc>
          <w:tcPr>
            <w:tcW w:w="709" w:type="dxa"/>
          </w:tcPr>
          <w:p w:rsidR="008B3362" w:rsidRPr="00C13406" w:rsidRDefault="008B3362" w:rsidP="00976E2B">
            <w:pPr>
              <w:pStyle w:val="Text"/>
            </w:pPr>
            <w:r w:rsidRPr="00C13406">
              <w:t>Nr.</w:t>
            </w:r>
          </w:p>
        </w:tc>
        <w:tc>
          <w:tcPr>
            <w:tcW w:w="8533" w:type="dxa"/>
          </w:tcPr>
          <w:p w:rsidR="008B3362" w:rsidRPr="00C13406" w:rsidRDefault="008B3362" w:rsidP="00976E2B">
            <w:pPr>
              <w:pStyle w:val="Text"/>
            </w:pPr>
            <w:r w:rsidRPr="00C13406">
              <w:t>Task</w:t>
            </w:r>
          </w:p>
        </w:tc>
      </w:tr>
      <w:tr w:rsidR="008B3362" w:rsidRPr="00C13406" w:rsidTr="00B85857">
        <w:tc>
          <w:tcPr>
            <w:tcW w:w="709" w:type="dxa"/>
          </w:tcPr>
          <w:p w:rsidR="008B3362" w:rsidRPr="00C13406" w:rsidRDefault="008B3362" w:rsidP="00976E2B">
            <w:pPr>
              <w:pStyle w:val="Text"/>
            </w:pPr>
            <w:r w:rsidRPr="00C13406">
              <w:t>1</w:t>
            </w:r>
          </w:p>
        </w:tc>
        <w:tc>
          <w:tcPr>
            <w:tcW w:w="8533" w:type="dxa"/>
          </w:tcPr>
          <w:p w:rsidR="008B3362" w:rsidRPr="00C13406" w:rsidRDefault="008B3362" w:rsidP="00976E2B">
            <w:pPr>
              <w:pStyle w:val="Text"/>
            </w:pPr>
            <w:r w:rsidRPr="00C13406">
              <w:t>Erstellung des Testkonzepts</w:t>
            </w:r>
          </w:p>
        </w:tc>
      </w:tr>
      <w:tr w:rsidR="008B3362" w:rsidRPr="00C13406" w:rsidTr="00B85857">
        <w:tc>
          <w:tcPr>
            <w:tcW w:w="709" w:type="dxa"/>
          </w:tcPr>
          <w:p w:rsidR="008B3362" w:rsidRPr="00C13406" w:rsidRDefault="008B3362" w:rsidP="00976E2B">
            <w:pPr>
              <w:pStyle w:val="Text"/>
            </w:pPr>
            <w:r w:rsidRPr="00C13406">
              <w:t>2</w:t>
            </w:r>
          </w:p>
        </w:tc>
        <w:tc>
          <w:tcPr>
            <w:tcW w:w="8533" w:type="dxa"/>
          </w:tcPr>
          <w:p w:rsidR="008B3362" w:rsidRPr="00C13406" w:rsidRDefault="00B30ABC" w:rsidP="00976E2B">
            <w:pPr>
              <w:pStyle w:val="Text"/>
            </w:pPr>
            <w:r w:rsidRPr="00C13406">
              <w:t xml:space="preserve">Anzeige &amp; </w:t>
            </w:r>
            <w:r w:rsidR="008B3362" w:rsidRPr="00C13406">
              <w:t>Speichern der Parameter</w:t>
            </w:r>
          </w:p>
        </w:tc>
      </w:tr>
      <w:tr w:rsidR="008B3362" w:rsidRPr="00C13406" w:rsidTr="00B85857">
        <w:tc>
          <w:tcPr>
            <w:tcW w:w="709" w:type="dxa"/>
          </w:tcPr>
          <w:p w:rsidR="008B3362" w:rsidRPr="00C13406" w:rsidRDefault="008B3362" w:rsidP="00976E2B">
            <w:pPr>
              <w:pStyle w:val="Text"/>
            </w:pPr>
            <w:r w:rsidRPr="00C13406">
              <w:t>3</w:t>
            </w:r>
          </w:p>
        </w:tc>
        <w:tc>
          <w:tcPr>
            <w:tcW w:w="8533" w:type="dxa"/>
          </w:tcPr>
          <w:p w:rsidR="008B3362" w:rsidRPr="00C13406" w:rsidRDefault="008B3362" w:rsidP="008B3362">
            <w:pPr>
              <w:pStyle w:val="Text"/>
            </w:pPr>
            <w:r w:rsidRPr="00C13406">
              <w:t>Implementation des Validierungsmechanismus</w:t>
            </w:r>
          </w:p>
        </w:tc>
      </w:tr>
      <w:tr w:rsidR="008B3362" w:rsidRPr="00C13406" w:rsidTr="00B85857">
        <w:tc>
          <w:tcPr>
            <w:tcW w:w="709" w:type="dxa"/>
          </w:tcPr>
          <w:p w:rsidR="008B3362" w:rsidRPr="00C13406" w:rsidRDefault="008B3362" w:rsidP="00976E2B">
            <w:pPr>
              <w:pStyle w:val="Text"/>
            </w:pPr>
            <w:r w:rsidRPr="00C13406">
              <w:t>4</w:t>
            </w:r>
          </w:p>
        </w:tc>
        <w:tc>
          <w:tcPr>
            <w:tcW w:w="8533" w:type="dxa"/>
          </w:tcPr>
          <w:p w:rsidR="008B3362" w:rsidRPr="00C13406" w:rsidRDefault="008B3362" w:rsidP="00976E2B">
            <w:pPr>
              <w:pStyle w:val="Text"/>
            </w:pPr>
            <w:r w:rsidRPr="00C13406">
              <w:t>Suche eines Parameters</w:t>
            </w:r>
          </w:p>
        </w:tc>
      </w:tr>
      <w:tr w:rsidR="008B3362" w:rsidRPr="00C13406" w:rsidTr="00B85857">
        <w:tc>
          <w:tcPr>
            <w:tcW w:w="709" w:type="dxa"/>
          </w:tcPr>
          <w:p w:rsidR="008B3362" w:rsidRPr="00C13406" w:rsidRDefault="008B3362" w:rsidP="00976E2B">
            <w:pPr>
              <w:pStyle w:val="Text"/>
            </w:pPr>
            <w:r w:rsidRPr="00C13406">
              <w:t>5</w:t>
            </w:r>
          </w:p>
        </w:tc>
        <w:tc>
          <w:tcPr>
            <w:tcW w:w="8533" w:type="dxa"/>
          </w:tcPr>
          <w:p w:rsidR="008B3362" w:rsidRPr="00C13406" w:rsidRDefault="008B3362" w:rsidP="00976E2B">
            <w:pPr>
              <w:pStyle w:val="Text"/>
            </w:pPr>
            <w:r w:rsidRPr="00C13406">
              <w:t>Erstellung der Unittests</w:t>
            </w:r>
          </w:p>
        </w:tc>
      </w:tr>
      <w:tr w:rsidR="008B3362" w:rsidRPr="00C13406" w:rsidTr="00B85857">
        <w:tc>
          <w:tcPr>
            <w:tcW w:w="709" w:type="dxa"/>
          </w:tcPr>
          <w:p w:rsidR="008B3362" w:rsidRPr="00C13406" w:rsidRDefault="008B3362" w:rsidP="00976E2B">
            <w:pPr>
              <w:pStyle w:val="Text"/>
            </w:pPr>
            <w:r w:rsidRPr="00C13406">
              <w:t>6</w:t>
            </w:r>
          </w:p>
        </w:tc>
        <w:tc>
          <w:tcPr>
            <w:tcW w:w="8533" w:type="dxa"/>
          </w:tcPr>
          <w:p w:rsidR="008B3362" w:rsidRPr="00C13406" w:rsidRDefault="008B3362" w:rsidP="00976E2B">
            <w:pPr>
              <w:pStyle w:val="Text"/>
            </w:pPr>
            <w:r w:rsidRPr="00C13406">
              <w:t>Durchführen der Tests</w:t>
            </w:r>
          </w:p>
        </w:tc>
      </w:tr>
      <w:tr w:rsidR="008B3362" w:rsidRPr="00C13406" w:rsidTr="00B85857">
        <w:tc>
          <w:tcPr>
            <w:tcW w:w="709" w:type="dxa"/>
          </w:tcPr>
          <w:p w:rsidR="008B3362" w:rsidRPr="00C13406" w:rsidRDefault="008B3362" w:rsidP="00976E2B">
            <w:pPr>
              <w:pStyle w:val="Text"/>
            </w:pPr>
            <w:r w:rsidRPr="00C13406">
              <w:t>7</w:t>
            </w:r>
          </w:p>
        </w:tc>
        <w:tc>
          <w:tcPr>
            <w:tcW w:w="8533" w:type="dxa"/>
          </w:tcPr>
          <w:p w:rsidR="008B3362" w:rsidRPr="00C13406" w:rsidRDefault="008B3362" w:rsidP="00976E2B">
            <w:pPr>
              <w:pStyle w:val="Text"/>
            </w:pPr>
            <w:r w:rsidRPr="00C13406">
              <w:t>Getting Started</w:t>
            </w:r>
          </w:p>
        </w:tc>
      </w:tr>
    </w:tbl>
    <w:p w:rsidR="007D5F4B" w:rsidRPr="00C13406" w:rsidRDefault="00AD1A41" w:rsidP="00AD1A41">
      <w:pPr>
        <w:pStyle w:val="Caption"/>
      </w:pPr>
      <w:bookmarkStart w:id="223" w:name="_Toc510789188"/>
      <w:r w:rsidRPr="00C13406">
        <w:t xml:space="preserve">Tabelle </w:t>
      </w:r>
      <w:r w:rsidRPr="00C13406">
        <w:fldChar w:fldCharType="begin"/>
      </w:r>
      <w:r w:rsidRPr="00C13406">
        <w:instrText xml:space="preserve"> SEQ Tabelle \* ARABIC </w:instrText>
      </w:r>
      <w:r w:rsidRPr="00C13406">
        <w:fldChar w:fldCharType="separate"/>
      </w:r>
      <w:r w:rsidR="001108DB">
        <w:rPr>
          <w:noProof/>
        </w:rPr>
        <w:t>71</w:t>
      </w:r>
      <w:r w:rsidRPr="00C13406">
        <w:fldChar w:fldCharType="end"/>
      </w:r>
      <w:r w:rsidRPr="00C13406">
        <w:t xml:space="preserve"> - Umsetzungsreihenfolge</w:t>
      </w:r>
      <w:bookmarkEnd w:id="223"/>
    </w:p>
    <w:p w:rsidR="003C7CFA" w:rsidRPr="00C13406" w:rsidRDefault="00552111" w:rsidP="00552111">
      <w:pPr>
        <w:pStyle w:val="Heading2"/>
      </w:pPr>
      <w:bookmarkStart w:id="224" w:name="_Toc510196324"/>
      <w:bookmarkStart w:id="225" w:name="_Toc510789269"/>
      <w:r w:rsidRPr="00C13406">
        <w:t>Erstellung des Testkonzepts</w:t>
      </w:r>
      <w:bookmarkEnd w:id="224"/>
      <w:bookmarkEnd w:id="225"/>
    </w:p>
    <w:p w:rsidR="00552111" w:rsidRPr="00C13406" w:rsidRDefault="00552111" w:rsidP="00552111">
      <w:pPr>
        <w:pStyle w:val="Heading3"/>
      </w:pPr>
      <w:bookmarkStart w:id="226" w:name="_Toc510196325"/>
      <w:bookmarkStart w:id="227" w:name="_Toc510789270"/>
      <w:r w:rsidRPr="00C13406">
        <w:t>Anforderung</w:t>
      </w:r>
      <w:bookmarkEnd w:id="226"/>
      <w:bookmarkEnd w:id="227"/>
    </w:p>
    <w:p w:rsidR="00513F85" w:rsidRPr="00C13406" w:rsidRDefault="00513F85" w:rsidP="00513F85">
      <w:pPr>
        <w:pStyle w:val="Text"/>
      </w:pPr>
      <w:r w:rsidRPr="00C13406">
        <w:t xml:space="preserve">Das Testkonzept muss </w:t>
      </w:r>
      <w:r w:rsidR="00F04134" w:rsidRPr="00C13406">
        <w:t>alle Test-Cases beinhalten</w:t>
      </w:r>
      <w:r w:rsidR="00260DAA" w:rsidRPr="00C13406">
        <w:t>. Es soll möglichst einfach zu testen sein.</w:t>
      </w:r>
      <w:r w:rsidR="00475C6D" w:rsidRPr="00C13406">
        <w:t xml:space="preserve"> Zudem darf der Zeitaufwand beim Testen und beim Test schreiben nicht zu gross sein.</w:t>
      </w:r>
    </w:p>
    <w:p w:rsidR="00552111" w:rsidRPr="00C13406" w:rsidRDefault="00552111" w:rsidP="00552111">
      <w:pPr>
        <w:pStyle w:val="Heading3"/>
      </w:pPr>
      <w:bookmarkStart w:id="228" w:name="_Toc510196326"/>
      <w:bookmarkStart w:id="229" w:name="_Toc510789271"/>
      <w:r w:rsidRPr="00C13406">
        <w:t>Mögliche Lösungen</w:t>
      </w:r>
      <w:bookmarkEnd w:id="228"/>
      <w:bookmarkEnd w:id="229"/>
    </w:p>
    <w:p w:rsidR="00B14C53" w:rsidRPr="009E1AD3" w:rsidRDefault="00351907" w:rsidP="00B14C53">
      <w:pPr>
        <w:pStyle w:val="Heading4"/>
        <w:rPr>
          <w:bCs/>
        </w:rPr>
      </w:pPr>
      <w:bookmarkStart w:id="230" w:name="_Toc510789272"/>
      <w:r w:rsidRPr="00C13406">
        <w:rPr>
          <w:rStyle w:val="Strong"/>
          <w:b w:val="0"/>
        </w:rPr>
        <w:t>Unittests</w:t>
      </w:r>
      <w:bookmarkEnd w:id="230"/>
    </w:p>
    <w:p w:rsidR="00D93422" w:rsidRPr="00C13406" w:rsidRDefault="00D93422" w:rsidP="00B14C53">
      <w:pPr>
        <w:pStyle w:val="Text"/>
      </w:pPr>
      <w:r w:rsidRPr="00C13406">
        <w:t xml:space="preserve">Unittests sind klar definierte Tests, welche eine bestimmte Funktion testen. </w:t>
      </w:r>
      <w:r w:rsidR="0062089B" w:rsidRPr="00C13406">
        <w:t>Sie sind einfach zu schreiben und schnell ausgeführt. Sie zeigen einem auf, wenn der Code etwas falsch gemacht hat. Man kann mit diesen Tests herausfinden, ob erwartete, unerwartete</w:t>
      </w:r>
      <w:r w:rsidR="00895114">
        <w:t xml:space="preserve"> oder</w:t>
      </w:r>
      <w:r w:rsidR="00006203">
        <w:t xml:space="preserve"> </w:t>
      </w:r>
      <w:r w:rsidR="0062089B" w:rsidRPr="00C13406">
        <w:t xml:space="preserve">falsche </w:t>
      </w:r>
      <w:r w:rsidR="004F51AA">
        <w:t>Ü</w:t>
      </w:r>
      <w:r w:rsidR="0062089B" w:rsidRPr="00C13406">
        <w:t>bergabewerte übergeben werden.</w:t>
      </w:r>
    </w:p>
    <w:p w:rsidR="0062089B" w:rsidRPr="00C13406" w:rsidRDefault="0062089B" w:rsidP="00B14C53">
      <w:pPr>
        <w:pStyle w:val="Text"/>
      </w:pPr>
      <w:r w:rsidRPr="00C13406">
        <w:t>Sie sind technisch einfach, können aber GUI-Tests übernehmen.</w:t>
      </w:r>
    </w:p>
    <w:tbl>
      <w:tblPr>
        <w:tblStyle w:val="TableGrid"/>
        <w:tblW w:w="0" w:type="auto"/>
        <w:tblLook w:val="04A0" w:firstRow="1" w:lastRow="0" w:firstColumn="1" w:lastColumn="0" w:noHBand="0" w:noVBand="1"/>
      </w:tblPr>
      <w:tblGrid>
        <w:gridCol w:w="7655"/>
        <w:gridCol w:w="1587"/>
      </w:tblGrid>
      <w:tr w:rsidR="00D26C08" w:rsidRPr="00C13406" w:rsidTr="00C446C0">
        <w:trPr>
          <w:cnfStyle w:val="100000000000" w:firstRow="1" w:lastRow="0" w:firstColumn="0" w:lastColumn="0" w:oddVBand="0" w:evenVBand="0" w:oddHBand="0" w:evenHBand="0" w:firstRowFirstColumn="0" w:firstRowLastColumn="0" w:lastRowFirstColumn="0" w:lastRowLastColumn="0"/>
        </w:trPr>
        <w:tc>
          <w:tcPr>
            <w:tcW w:w="7655" w:type="dxa"/>
          </w:tcPr>
          <w:p w:rsidR="00D26C08" w:rsidRPr="00C13406" w:rsidRDefault="00D26C08" w:rsidP="00C446C0">
            <w:r w:rsidRPr="00C13406">
              <w:t>Kriterium</w:t>
            </w:r>
          </w:p>
        </w:tc>
        <w:tc>
          <w:tcPr>
            <w:tcW w:w="1587" w:type="dxa"/>
          </w:tcPr>
          <w:p w:rsidR="00D26C08" w:rsidRPr="00C13406" w:rsidRDefault="00D26C08" w:rsidP="00C446C0">
            <w:r w:rsidRPr="00C13406">
              <w:t>Punktzahl</w:t>
            </w:r>
          </w:p>
        </w:tc>
      </w:tr>
      <w:tr w:rsidR="00D26C08" w:rsidRPr="00C13406" w:rsidTr="00C446C0">
        <w:tc>
          <w:tcPr>
            <w:tcW w:w="7655" w:type="dxa"/>
          </w:tcPr>
          <w:p w:rsidR="00D26C08" w:rsidRPr="00C13406" w:rsidRDefault="00D26C08" w:rsidP="00C446C0">
            <w:r w:rsidRPr="00C13406">
              <w:t>Einfach auszuführen</w:t>
            </w:r>
          </w:p>
        </w:tc>
        <w:tc>
          <w:tcPr>
            <w:tcW w:w="1587" w:type="dxa"/>
          </w:tcPr>
          <w:p w:rsidR="00D26C08" w:rsidRPr="00C13406" w:rsidRDefault="00D26C08" w:rsidP="00C446C0">
            <w:r w:rsidRPr="00C13406">
              <w:t>25 / 25</w:t>
            </w:r>
          </w:p>
        </w:tc>
      </w:tr>
      <w:tr w:rsidR="00D26C08" w:rsidRPr="00C13406" w:rsidTr="00C446C0">
        <w:tc>
          <w:tcPr>
            <w:tcW w:w="7655" w:type="dxa"/>
          </w:tcPr>
          <w:p w:rsidR="00D26C08" w:rsidRPr="00C13406" w:rsidRDefault="00D26C08" w:rsidP="00C446C0">
            <w:r w:rsidRPr="00C13406">
              <w:t>Einfach zu schreiben / definieren</w:t>
            </w:r>
          </w:p>
        </w:tc>
        <w:tc>
          <w:tcPr>
            <w:tcW w:w="1587" w:type="dxa"/>
          </w:tcPr>
          <w:p w:rsidR="00D26C08" w:rsidRPr="00C13406" w:rsidRDefault="00D26C08" w:rsidP="00C446C0">
            <w:r w:rsidRPr="00C13406">
              <w:t>15 / 25</w:t>
            </w:r>
          </w:p>
        </w:tc>
      </w:tr>
      <w:tr w:rsidR="00D26C08" w:rsidRPr="00C13406" w:rsidTr="00C446C0">
        <w:tc>
          <w:tcPr>
            <w:tcW w:w="7655" w:type="dxa"/>
          </w:tcPr>
          <w:p w:rsidR="00D26C08" w:rsidRPr="00C13406" w:rsidRDefault="00D26C08" w:rsidP="00C446C0">
            <w:r w:rsidRPr="00C13406">
              <w:t>Zeitaufwand des Tests</w:t>
            </w:r>
          </w:p>
        </w:tc>
        <w:tc>
          <w:tcPr>
            <w:tcW w:w="1587" w:type="dxa"/>
          </w:tcPr>
          <w:p w:rsidR="00D26C08" w:rsidRPr="00C13406" w:rsidRDefault="00D26C08" w:rsidP="00C446C0">
            <w:r w:rsidRPr="00C13406">
              <w:t>25 / 25</w:t>
            </w:r>
          </w:p>
        </w:tc>
      </w:tr>
      <w:tr w:rsidR="00D26C08" w:rsidRPr="00C13406" w:rsidTr="00C446C0">
        <w:tc>
          <w:tcPr>
            <w:tcW w:w="7655" w:type="dxa"/>
          </w:tcPr>
          <w:p w:rsidR="00D26C08" w:rsidRPr="00C13406" w:rsidRDefault="00D26C08" w:rsidP="00C446C0">
            <w:r w:rsidRPr="00C13406">
              <w:t>Zeitaufwand des Schreibens der Test</w:t>
            </w:r>
          </w:p>
        </w:tc>
        <w:tc>
          <w:tcPr>
            <w:tcW w:w="1587" w:type="dxa"/>
          </w:tcPr>
          <w:p w:rsidR="00D26C08" w:rsidRPr="00C13406" w:rsidRDefault="00D26C08" w:rsidP="00C446C0">
            <w:r w:rsidRPr="00C13406">
              <w:t>15 / 25</w:t>
            </w:r>
          </w:p>
        </w:tc>
      </w:tr>
      <w:tr w:rsidR="00D26C08" w:rsidRPr="00C13406" w:rsidTr="00C446C0">
        <w:tc>
          <w:tcPr>
            <w:tcW w:w="7655" w:type="dxa"/>
          </w:tcPr>
          <w:p w:rsidR="00D26C08" w:rsidRPr="00C13406" w:rsidRDefault="00D26C08" w:rsidP="00C446C0">
            <w:pPr>
              <w:rPr>
                <w:b/>
              </w:rPr>
            </w:pPr>
            <w:r w:rsidRPr="00C13406">
              <w:rPr>
                <w:b/>
              </w:rPr>
              <w:t>Total</w:t>
            </w:r>
          </w:p>
        </w:tc>
        <w:tc>
          <w:tcPr>
            <w:tcW w:w="1587" w:type="dxa"/>
          </w:tcPr>
          <w:p w:rsidR="00D26C08" w:rsidRPr="00C13406" w:rsidRDefault="00D26C08" w:rsidP="00C446C0">
            <w:r w:rsidRPr="00C13406">
              <w:t>80 / 100</w:t>
            </w:r>
          </w:p>
        </w:tc>
      </w:tr>
    </w:tbl>
    <w:p w:rsidR="00D26C08" w:rsidRPr="00C13406" w:rsidRDefault="00244695" w:rsidP="00244695">
      <w:pPr>
        <w:pStyle w:val="Caption"/>
      </w:pPr>
      <w:bookmarkStart w:id="231" w:name="_Toc510789189"/>
      <w:r w:rsidRPr="00C13406">
        <w:t xml:space="preserve">Tabelle </w:t>
      </w:r>
      <w:r w:rsidRPr="00C13406">
        <w:fldChar w:fldCharType="begin"/>
      </w:r>
      <w:r w:rsidRPr="00C13406">
        <w:instrText xml:space="preserve"> SEQ Tabelle \* ARABIC </w:instrText>
      </w:r>
      <w:r w:rsidRPr="00C13406">
        <w:fldChar w:fldCharType="separate"/>
      </w:r>
      <w:r w:rsidR="001108DB">
        <w:rPr>
          <w:noProof/>
        </w:rPr>
        <w:t>72</w:t>
      </w:r>
      <w:r w:rsidRPr="00C13406">
        <w:fldChar w:fldCharType="end"/>
      </w:r>
      <w:r w:rsidRPr="00C13406">
        <w:t xml:space="preserve"> - Lösungsmatrix Unittests</w:t>
      </w:r>
      <w:bookmarkEnd w:id="231"/>
    </w:p>
    <w:p w:rsidR="00D26C08" w:rsidRPr="00C13406" w:rsidRDefault="00D26C08">
      <w:pPr>
        <w:spacing w:line="240" w:lineRule="auto"/>
      </w:pPr>
      <w:r w:rsidRPr="00C13406">
        <w:br w:type="page"/>
      </w:r>
    </w:p>
    <w:p w:rsidR="00B14C53" w:rsidRPr="00C13406" w:rsidRDefault="003D3A69" w:rsidP="00C85CF0">
      <w:pPr>
        <w:pStyle w:val="Heading4"/>
      </w:pPr>
      <w:bookmarkStart w:id="232" w:name="_Toc510789273"/>
      <w:r w:rsidRPr="00C13406">
        <w:lastRenderedPageBreak/>
        <w:t>Integration Tests</w:t>
      </w:r>
      <w:r w:rsidR="007B538F" w:rsidRPr="00C13406">
        <w:t xml:space="preserve"> / e2e Tests</w:t>
      </w:r>
      <w:bookmarkEnd w:id="232"/>
    </w:p>
    <w:p w:rsidR="0062089B" w:rsidRPr="00C13406" w:rsidRDefault="0062089B" w:rsidP="00B14C53">
      <w:pPr>
        <w:pStyle w:val="Text"/>
      </w:pPr>
      <w:r w:rsidRPr="00C13406">
        <w:t xml:space="preserve">Integrationstests </w:t>
      </w:r>
      <w:r w:rsidR="00014AF8" w:rsidRPr="00C13406">
        <w:t xml:space="preserve">sind automatisierte Tests, die </w:t>
      </w:r>
      <w:r w:rsidRPr="00C13406">
        <w:t>Businesslogik</w:t>
      </w:r>
      <w:r w:rsidR="00014AF8" w:rsidRPr="00C13406">
        <w:t xml:space="preserve"> testen</w:t>
      </w:r>
      <w:r w:rsidRPr="00C13406">
        <w:t>. Sie können verschiedene Teile des Systems testen. Sie sind relativ komplex, da man sich zuerst die ganze Datenstruktur aufbauen muss. Sie sind sehr Zeitaufwendig zu schreiben.</w:t>
      </w:r>
      <w:r w:rsidR="006F6959" w:rsidRPr="00C13406">
        <w:t xml:space="preserve"> E2e Tests ist das Äquivalent zu den Integrationstests für GUIs.</w:t>
      </w:r>
      <w:r w:rsidR="00985CE8" w:rsidRPr="00C13406">
        <w:t xml:space="preserve"> Man kann mit </w:t>
      </w:r>
      <w:r w:rsidR="00744611" w:rsidRPr="00C13406">
        <w:t xml:space="preserve">ihnen </w:t>
      </w:r>
      <w:r w:rsidR="0092154F" w:rsidRPr="00C13406">
        <w:t xml:space="preserve">einen Systemzustand simulieren, und schauen, ob dann das </w:t>
      </w:r>
      <w:r w:rsidR="006A1A43">
        <w:t>R</w:t>
      </w:r>
      <w:r w:rsidR="0092154F" w:rsidRPr="00C13406">
        <w:t xml:space="preserve">ichtige angezeigt werden würde. Für e2e Test fehlt mir jedoch die Erfahrung, da ich noch keine selbst geschrieben habe und mir nach kurzer Recherche auffiel, dass sie den Rahmen dieses Projektes </w:t>
      </w:r>
      <w:r w:rsidR="003F1717" w:rsidRPr="00C13406">
        <w:t>übersteigen</w:t>
      </w:r>
      <w:r w:rsidR="0092154F" w:rsidRPr="00C13406">
        <w:t xml:space="preserve"> würden.</w:t>
      </w:r>
    </w:p>
    <w:tbl>
      <w:tblPr>
        <w:tblStyle w:val="TableGrid"/>
        <w:tblW w:w="0" w:type="auto"/>
        <w:tblLook w:val="04A0" w:firstRow="1" w:lastRow="0" w:firstColumn="1" w:lastColumn="0" w:noHBand="0" w:noVBand="1"/>
      </w:tblPr>
      <w:tblGrid>
        <w:gridCol w:w="7655"/>
        <w:gridCol w:w="1587"/>
      </w:tblGrid>
      <w:tr w:rsidR="003D3A69" w:rsidRPr="00C13406" w:rsidTr="00C446C0">
        <w:trPr>
          <w:cnfStyle w:val="100000000000" w:firstRow="1" w:lastRow="0" w:firstColumn="0" w:lastColumn="0" w:oddVBand="0" w:evenVBand="0" w:oddHBand="0" w:evenHBand="0" w:firstRowFirstColumn="0" w:firstRowLastColumn="0" w:lastRowFirstColumn="0" w:lastRowLastColumn="0"/>
        </w:trPr>
        <w:tc>
          <w:tcPr>
            <w:tcW w:w="7655" w:type="dxa"/>
          </w:tcPr>
          <w:p w:rsidR="003D3A69" w:rsidRPr="00C13406" w:rsidRDefault="003D3A69" w:rsidP="00C446C0">
            <w:r w:rsidRPr="00C13406">
              <w:t>Kriterium</w:t>
            </w:r>
          </w:p>
        </w:tc>
        <w:tc>
          <w:tcPr>
            <w:tcW w:w="1587" w:type="dxa"/>
          </w:tcPr>
          <w:p w:rsidR="003D3A69" w:rsidRPr="00C13406" w:rsidRDefault="003D3A69" w:rsidP="00C446C0">
            <w:r w:rsidRPr="00C13406">
              <w:t>Punktzahl</w:t>
            </w:r>
          </w:p>
        </w:tc>
      </w:tr>
      <w:tr w:rsidR="003D3A69" w:rsidRPr="00C13406" w:rsidTr="00C446C0">
        <w:tc>
          <w:tcPr>
            <w:tcW w:w="7655" w:type="dxa"/>
          </w:tcPr>
          <w:p w:rsidR="003D3A69" w:rsidRPr="00C13406" w:rsidRDefault="003D3A69" w:rsidP="00C446C0">
            <w:r w:rsidRPr="00C13406">
              <w:t>Einfach auszuführen</w:t>
            </w:r>
          </w:p>
        </w:tc>
        <w:tc>
          <w:tcPr>
            <w:tcW w:w="1587" w:type="dxa"/>
          </w:tcPr>
          <w:p w:rsidR="003D3A69" w:rsidRPr="00C13406" w:rsidRDefault="008647F2" w:rsidP="00C446C0">
            <w:r w:rsidRPr="00C13406">
              <w:t>15</w:t>
            </w:r>
            <w:r w:rsidR="003D3A69" w:rsidRPr="00C13406">
              <w:t xml:space="preserve"> / 25</w:t>
            </w:r>
          </w:p>
        </w:tc>
      </w:tr>
      <w:tr w:rsidR="003D3A69" w:rsidRPr="00C13406" w:rsidTr="00C446C0">
        <w:tc>
          <w:tcPr>
            <w:tcW w:w="7655" w:type="dxa"/>
          </w:tcPr>
          <w:p w:rsidR="003D3A69" w:rsidRPr="00C13406" w:rsidRDefault="003D3A69" w:rsidP="00C446C0">
            <w:r w:rsidRPr="00C13406">
              <w:t>Einfach zu schreiben / definieren</w:t>
            </w:r>
          </w:p>
        </w:tc>
        <w:tc>
          <w:tcPr>
            <w:tcW w:w="1587" w:type="dxa"/>
          </w:tcPr>
          <w:p w:rsidR="003D3A69" w:rsidRPr="00C13406" w:rsidRDefault="008647F2" w:rsidP="00C446C0">
            <w:r w:rsidRPr="00C13406">
              <w:t>10</w:t>
            </w:r>
            <w:r w:rsidR="003D3A69" w:rsidRPr="00C13406">
              <w:t xml:space="preserve"> / 25</w:t>
            </w:r>
          </w:p>
        </w:tc>
      </w:tr>
      <w:tr w:rsidR="003D3A69" w:rsidRPr="00C13406" w:rsidTr="00C446C0">
        <w:tc>
          <w:tcPr>
            <w:tcW w:w="7655" w:type="dxa"/>
          </w:tcPr>
          <w:p w:rsidR="003D3A69" w:rsidRPr="00C13406" w:rsidRDefault="003D3A69" w:rsidP="00C446C0">
            <w:r w:rsidRPr="00C13406">
              <w:t>Zeitaufwand des Tests</w:t>
            </w:r>
          </w:p>
        </w:tc>
        <w:tc>
          <w:tcPr>
            <w:tcW w:w="1587" w:type="dxa"/>
          </w:tcPr>
          <w:p w:rsidR="003D3A69" w:rsidRPr="00C13406" w:rsidRDefault="003D3A69" w:rsidP="00C446C0">
            <w:r w:rsidRPr="00C13406">
              <w:t>25 / 25</w:t>
            </w:r>
          </w:p>
        </w:tc>
      </w:tr>
      <w:tr w:rsidR="003D3A69" w:rsidRPr="00C13406" w:rsidTr="00C446C0">
        <w:tc>
          <w:tcPr>
            <w:tcW w:w="7655" w:type="dxa"/>
          </w:tcPr>
          <w:p w:rsidR="003D3A69" w:rsidRPr="00C13406" w:rsidRDefault="003D3A69" w:rsidP="00C446C0">
            <w:r w:rsidRPr="00C13406">
              <w:t>Zeitaufwand des Schreibens der Test</w:t>
            </w:r>
          </w:p>
        </w:tc>
        <w:tc>
          <w:tcPr>
            <w:tcW w:w="1587" w:type="dxa"/>
          </w:tcPr>
          <w:p w:rsidR="003D3A69" w:rsidRPr="00C13406" w:rsidRDefault="008647F2" w:rsidP="00C446C0">
            <w:r w:rsidRPr="00C13406">
              <w:t>0</w:t>
            </w:r>
            <w:r w:rsidR="003D3A69" w:rsidRPr="00C13406">
              <w:t xml:space="preserve"> / 25</w:t>
            </w:r>
          </w:p>
        </w:tc>
      </w:tr>
      <w:tr w:rsidR="003D3A69" w:rsidRPr="00C13406" w:rsidTr="00C446C0">
        <w:tc>
          <w:tcPr>
            <w:tcW w:w="7655" w:type="dxa"/>
          </w:tcPr>
          <w:p w:rsidR="003D3A69" w:rsidRPr="00C13406" w:rsidRDefault="003D3A69" w:rsidP="00C446C0">
            <w:pPr>
              <w:rPr>
                <w:b/>
              </w:rPr>
            </w:pPr>
            <w:r w:rsidRPr="00C13406">
              <w:rPr>
                <w:b/>
              </w:rPr>
              <w:t>Total</w:t>
            </w:r>
          </w:p>
        </w:tc>
        <w:tc>
          <w:tcPr>
            <w:tcW w:w="1587" w:type="dxa"/>
          </w:tcPr>
          <w:p w:rsidR="003D3A69" w:rsidRPr="00C13406" w:rsidRDefault="00E558AC" w:rsidP="00E558AC">
            <w:pPr>
              <w:pStyle w:val="Text"/>
            </w:pPr>
            <w:r w:rsidRPr="00C13406">
              <w:t xml:space="preserve">50 </w:t>
            </w:r>
            <w:r w:rsidR="003D3A69" w:rsidRPr="00C13406">
              <w:t>/ 100</w:t>
            </w:r>
          </w:p>
        </w:tc>
      </w:tr>
    </w:tbl>
    <w:p w:rsidR="00164C6E" w:rsidRPr="00C13406" w:rsidRDefault="00701009" w:rsidP="00701009">
      <w:pPr>
        <w:pStyle w:val="Caption"/>
      </w:pPr>
      <w:bookmarkStart w:id="233" w:name="_Toc510789190"/>
      <w:r w:rsidRPr="00C13406">
        <w:t xml:space="preserve">Tabelle </w:t>
      </w:r>
      <w:r w:rsidRPr="00C13406">
        <w:fldChar w:fldCharType="begin"/>
      </w:r>
      <w:r w:rsidRPr="00C13406">
        <w:instrText xml:space="preserve"> SEQ Tabelle \* ARABIC </w:instrText>
      </w:r>
      <w:r w:rsidRPr="00C13406">
        <w:fldChar w:fldCharType="separate"/>
      </w:r>
      <w:r w:rsidR="001108DB">
        <w:rPr>
          <w:noProof/>
        </w:rPr>
        <w:t>73</w:t>
      </w:r>
      <w:r w:rsidRPr="00C13406">
        <w:fldChar w:fldCharType="end"/>
      </w:r>
      <w:r w:rsidRPr="00C13406">
        <w:t xml:space="preserve"> - Lösungsmatrix Integration Tests / e2e Tests</w:t>
      </w:r>
      <w:bookmarkEnd w:id="233"/>
    </w:p>
    <w:p w:rsidR="00EA5CBC" w:rsidRPr="00C13406" w:rsidRDefault="00EA5CBC" w:rsidP="009E1AD3">
      <w:pPr>
        <w:pStyle w:val="Heading4"/>
      </w:pPr>
      <w:bookmarkStart w:id="234" w:name="_Toc510789274"/>
      <w:r w:rsidRPr="00C13406">
        <w:t>User-Testing</w:t>
      </w:r>
      <w:bookmarkEnd w:id="234"/>
    </w:p>
    <w:p w:rsidR="00371E9E" w:rsidRPr="00C13406" w:rsidRDefault="002C6F00" w:rsidP="00B14C53">
      <w:pPr>
        <w:pStyle w:val="Text"/>
      </w:pPr>
      <w:r w:rsidRPr="00C13406">
        <w:t xml:space="preserve">Das User-Testing </w:t>
      </w:r>
      <w:r w:rsidR="00572F1D" w:rsidRPr="00C13406">
        <w:t xml:space="preserve">ist das </w:t>
      </w:r>
      <w:r w:rsidR="00CC6088">
        <w:t>T</w:t>
      </w:r>
      <w:r w:rsidR="00572F1D" w:rsidRPr="00C13406">
        <w:t xml:space="preserve">esten eines Benutzers von Hand, ob die Applikation, das macht was von ihr erwartet wird. Es sind zeitaufwendige Tests, die </w:t>
      </w:r>
      <w:r w:rsidR="00291AA0">
        <w:t>besonders</w:t>
      </w:r>
      <w:r w:rsidR="00572F1D" w:rsidRPr="00C13406">
        <w:t xml:space="preserve"> für Layout and Anzeige gut zu gebrauchen </w:t>
      </w:r>
      <w:r w:rsidR="00526691">
        <w:t>sind</w:t>
      </w:r>
      <w:r w:rsidR="00572F1D" w:rsidRPr="00C13406">
        <w:t xml:space="preserve">, </w:t>
      </w:r>
      <w:r w:rsidR="00E2644A">
        <w:t xml:space="preserve">da ein Computer </w:t>
      </w:r>
      <w:r w:rsidR="00526691">
        <w:t>nicht alles testen kann (z.B. sieht die Webseite optisch gut aus)</w:t>
      </w:r>
      <w:r w:rsidR="002A775F">
        <w:t>.</w:t>
      </w:r>
    </w:p>
    <w:tbl>
      <w:tblPr>
        <w:tblStyle w:val="TableGrid"/>
        <w:tblW w:w="0" w:type="auto"/>
        <w:tblLook w:val="04A0" w:firstRow="1" w:lastRow="0" w:firstColumn="1" w:lastColumn="0" w:noHBand="0" w:noVBand="1"/>
      </w:tblPr>
      <w:tblGrid>
        <w:gridCol w:w="7655"/>
        <w:gridCol w:w="1587"/>
      </w:tblGrid>
      <w:tr w:rsidR="00164C6E" w:rsidRPr="00C13406" w:rsidTr="00C446C0">
        <w:trPr>
          <w:cnfStyle w:val="100000000000" w:firstRow="1" w:lastRow="0" w:firstColumn="0" w:lastColumn="0" w:oddVBand="0" w:evenVBand="0" w:oddHBand="0" w:evenHBand="0" w:firstRowFirstColumn="0" w:firstRowLastColumn="0" w:lastRowFirstColumn="0" w:lastRowLastColumn="0"/>
        </w:trPr>
        <w:tc>
          <w:tcPr>
            <w:tcW w:w="7655" w:type="dxa"/>
          </w:tcPr>
          <w:p w:rsidR="00164C6E" w:rsidRPr="00C13406" w:rsidRDefault="00164C6E" w:rsidP="00C446C0">
            <w:r w:rsidRPr="00C13406">
              <w:t>Kriterium</w:t>
            </w:r>
          </w:p>
        </w:tc>
        <w:tc>
          <w:tcPr>
            <w:tcW w:w="1587" w:type="dxa"/>
          </w:tcPr>
          <w:p w:rsidR="00164C6E" w:rsidRPr="00C13406" w:rsidRDefault="00164C6E" w:rsidP="00C446C0">
            <w:r w:rsidRPr="00C13406">
              <w:t>Punktzahl</w:t>
            </w:r>
          </w:p>
        </w:tc>
      </w:tr>
      <w:tr w:rsidR="00164C6E" w:rsidRPr="00C13406" w:rsidTr="00C446C0">
        <w:tc>
          <w:tcPr>
            <w:tcW w:w="7655" w:type="dxa"/>
          </w:tcPr>
          <w:p w:rsidR="00164C6E" w:rsidRPr="00C13406" w:rsidRDefault="00164C6E" w:rsidP="00C446C0">
            <w:r w:rsidRPr="00C13406">
              <w:t>Einfach auszuführen</w:t>
            </w:r>
          </w:p>
        </w:tc>
        <w:tc>
          <w:tcPr>
            <w:tcW w:w="1587" w:type="dxa"/>
          </w:tcPr>
          <w:p w:rsidR="00164C6E" w:rsidRPr="00C13406" w:rsidRDefault="00F26AD0" w:rsidP="00C446C0">
            <w:r w:rsidRPr="00C13406">
              <w:t>25</w:t>
            </w:r>
            <w:r w:rsidR="00164C6E" w:rsidRPr="00C13406">
              <w:t xml:space="preserve"> / 25</w:t>
            </w:r>
          </w:p>
        </w:tc>
      </w:tr>
      <w:tr w:rsidR="00164C6E" w:rsidRPr="00C13406" w:rsidTr="00C446C0">
        <w:tc>
          <w:tcPr>
            <w:tcW w:w="7655" w:type="dxa"/>
          </w:tcPr>
          <w:p w:rsidR="00164C6E" w:rsidRPr="00C13406" w:rsidRDefault="00164C6E" w:rsidP="00C446C0">
            <w:r w:rsidRPr="00C13406">
              <w:t>Einfach zu schreiben / definieren</w:t>
            </w:r>
          </w:p>
        </w:tc>
        <w:tc>
          <w:tcPr>
            <w:tcW w:w="1587" w:type="dxa"/>
          </w:tcPr>
          <w:p w:rsidR="00164C6E" w:rsidRPr="00C13406" w:rsidRDefault="00F26AD0" w:rsidP="00C446C0">
            <w:r w:rsidRPr="00C13406">
              <w:t>25</w:t>
            </w:r>
            <w:r w:rsidR="00164C6E" w:rsidRPr="00C13406">
              <w:t xml:space="preserve"> / 25</w:t>
            </w:r>
          </w:p>
        </w:tc>
      </w:tr>
      <w:tr w:rsidR="00164C6E" w:rsidRPr="00C13406" w:rsidTr="00C446C0">
        <w:tc>
          <w:tcPr>
            <w:tcW w:w="7655" w:type="dxa"/>
          </w:tcPr>
          <w:p w:rsidR="00164C6E" w:rsidRPr="00C13406" w:rsidRDefault="00164C6E" w:rsidP="00C446C0">
            <w:r w:rsidRPr="00C13406">
              <w:t>Zeitaufwand des Tests</w:t>
            </w:r>
          </w:p>
        </w:tc>
        <w:tc>
          <w:tcPr>
            <w:tcW w:w="1587" w:type="dxa"/>
          </w:tcPr>
          <w:p w:rsidR="00164C6E" w:rsidRPr="00C13406" w:rsidRDefault="00F26AD0" w:rsidP="00C446C0">
            <w:r w:rsidRPr="00C13406">
              <w:t>5</w:t>
            </w:r>
            <w:r w:rsidR="00164C6E" w:rsidRPr="00C13406">
              <w:t xml:space="preserve"> / 25</w:t>
            </w:r>
          </w:p>
        </w:tc>
      </w:tr>
      <w:tr w:rsidR="00164C6E" w:rsidRPr="00C13406" w:rsidTr="00C446C0">
        <w:tc>
          <w:tcPr>
            <w:tcW w:w="7655" w:type="dxa"/>
          </w:tcPr>
          <w:p w:rsidR="00164C6E" w:rsidRPr="00C13406" w:rsidRDefault="00164C6E" w:rsidP="00C446C0">
            <w:r w:rsidRPr="00C13406">
              <w:t>Zeitaufwand des Schreibens der Test</w:t>
            </w:r>
          </w:p>
        </w:tc>
        <w:tc>
          <w:tcPr>
            <w:tcW w:w="1587" w:type="dxa"/>
          </w:tcPr>
          <w:p w:rsidR="00164C6E" w:rsidRPr="00C13406" w:rsidRDefault="00F26AD0" w:rsidP="00C446C0">
            <w:r w:rsidRPr="00C13406">
              <w:t>25</w:t>
            </w:r>
            <w:r w:rsidR="00164C6E" w:rsidRPr="00C13406">
              <w:t xml:space="preserve"> / 25</w:t>
            </w:r>
          </w:p>
        </w:tc>
      </w:tr>
      <w:tr w:rsidR="00164C6E" w:rsidRPr="00C13406" w:rsidTr="00C446C0">
        <w:tc>
          <w:tcPr>
            <w:tcW w:w="7655" w:type="dxa"/>
          </w:tcPr>
          <w:p w:rsidR="00164C6E" w:rsidRPr="00C13406" w:rsidRDefault="00164C6E" w:rsidP="00C446C0">
            <w:pPr>
              <w:rPr>
                <w:b/>
              </w:rPr>
            </w:pPr>
            <w:r w:rsidRPr="00C13406">
              <w:rPr>
                <w:b/>
              </w:rPr>
              <w:t>Total</w:t>
            </w:r>
          </w:p>
        </w:tc>
        <w:tc>
          <w:tcPr>
            <w:tcW w:w="1587" w:type="dxa"/>
          </w:tcPr>
          <w:p w:rsidR="00164C6E" w:rsidRPr="00C13406" w:rsidRDefault="00F26AD0" w:rsidP="00C446C0">
            <w:r w:rsidRPr="00C13406">
              <w:t>80</w:t>
            </w:r>
            <w:r w:rsidR="00164C6E" w:rsidRPr="00C13406">
              <w:t xml:space="preserve"> / 100</w:t>
            </w:r>
          </w:p>
        </w:tc>
      </w:tr>
    </w:tbl>
    <w:p w:rsidR="00FA71DE" w:rsidRPr="00C13406" w:rsidRDefault="00FA71DE" w:rsidP="00FA71DE">
      <w:pPr>
        <w:pStyle w:val="Caption"/>
      </w:pPr>
      <w:bookmarkStart w:id="235" w:name="_Toc510789191"/>
      <w:r w:rsidRPr="00C13406">
        <w:t xml:space="preserve">Tabelle </w:t>
      </w:r>
      <w:r w:rsidRPr="00C13406">
        <w:fldChar w:fldCharType="begin"/>
      </w:r>
      <w:r w:rsidRPr="00C13406">
        <w:instrText xml:space="preserve"> SEQ Tabelle \* ARABIC </w:instrText>
      </w:r>
      <w:r w:rsidRPr="00C13406">
        <w:fldChar w:fldCharType="separate"/>
      </w:r>
      <w:r w:rsidR="001108DB">
        <w:rPr>
          <w:noProof/>
        </w:rPr>
        <w:t>74</w:t>
      </w:r>
      <w:r w:rsidRPr="00C13406">
        <w:fldChar w:fldCharType="end"/>
      </w:r>
      <w:r w:rsidRPr="00C13406">
        <w:t xml:space="preserve"> - Lösungsmatrix User-Testing</w:t>
      </w:r>
      <w:bookmarkEnd w:id="235"/>
    </w:p>
    <w:p w:rsidR="00552111" w:rsidRPr="00C13406" w:rsidRDefault="00552111" w:rsidP="00552111">
      <w:pPr>
        <w:pStyle w:val="Heading3"/>
      </w:pPr>
      <w:bookmarkStart w:id="236" w:name="_Toc510196327"/>
      <w:bookmarkStart w:id="237" w:name="_Toc510789275"/>
      <w:r w:rsidRPr="00C13406">
        <w:t>Umsetzungsbeschreibung</w:t>
      </w:r>
      <w:bookmarkEnd w:id="236"/>
      <w:bookmarkEnd w:id="237"/>
    </w:p>
    <w:p w:rsidR="00514475" w:rsidRPr="00C13406" w:rsidRDefault="00F278BD" w:rsidP="00552111">
      <w:pPr>
        <w:pStyle w:val="Text"/>
      </w:pPr>
      <w:r w:rsidRPr="00C13406">
        <w:t xml:space="preserve">Für das Testkonzept werde ich eine Mischung aus den zwei </w:t>
      </w:r>
      <w:r w:rsidR="007B538F" w:rsidRPr="00C13406">
        <w:t>Siegern machen. Im Frontend sind die Anforderungen, die getestet werden müssen nicht mit Unit-Tests abdeckbar. Jedoch</w:t>
      </w:r>
      <w:r w:rsidR="00BE502F" w:rsidRPr="00C13406">
        <w:t xml:space="preserve"> sind e2e Tests viel zu aufwendig. </w:t>
      </w:r>
      <w:r w:rsidR="004660B1" w:rsidRPr="00C13406">
        <w:t xml:space="preserve">Im Backend macht ein User-Testing jedoch keinen Sinn, weshalb das Backend </w:t>
      </w:r>
      <w:r w:rsidR="008755D7">
        <w:t xml:space="preserve">nur </w:t>
      </w:r>
      <w:r w:rsidR="004660B1" w:rsidRPr="00C13406">
        <w:t xml:space="preserve">mit Unittests </w:t>
      </w:r>
      <w:r w:rsidR="00E520EA" w:rsidRPr="00C13406">
        <w:t>abgedeckt wird</w:t>
      </w:r>
      <w:r w:rsidR="004660B1" w:rsidRPr="00C13406">
        <w:t>.</w:t>
      </w:r>
    </w:p>
    <w:p w:rsidR="00514475" w:rsidRPr="00C13406" w:rsidRDefault="00514475">
      <w:pPr>
        <w:spacing w:line="240" w:lineRule="auto"/>
      </w:pPr>
      <w:r w:rsidRPr="00C13406">
        <w:br w:type="page"/>
      </w:r>
    </w:p>
    <w:p w:rsidR="00552111" w:rsidRPr="00C13406" w:rsidRDefault="002B7D0F" w:rsidP="00B206F6">
      <w:pPr>
        <w:pStyle w:val="Heading2"/>
      </w:pPr>
      <w:bookmarkStart w:id="238" w:name="_Toc510196328"/>
      <w:bookmarkStart w:id="239" w:name="_Toc510789276"/>
      <w:r w:rsidRPr="00C13406">
        <w:lastRenderedPageBreak/>
        <w:t xml:space="preserve">Anzeige </w:t>
      </w:r>
      <w:r w:rsidR="00BC0D6E" w:rsidRPr="00C13406">
        <w:t xml:space="preserve">&amp; </w:t>
      </w:r>
      <w:r w:rsidR="00B206F6" w:rsidRPr="00C13406">
        <w:t>Speichern der Parameter</w:t>
      </w:r>
      <w:bookmarkEnd w:id="238"/>
      <w:bookmarkEnd w:id="239"/>
    </w:p>
    <w:p w:rsidR="00B206F6" w:rsidRPr="00C13406" w:rsidRDefault="00160AE3" w:rsidP="00160AE3">
      <w:pPr>
        <w:pStyle w:val="Heading3"/>
      </w:pPr>
      <w:bookmarkStart w:id="240" w:name="_Toc510196329"/>
      <w:bookmarkStart w:id="241" w:name="_Toc510789277"/>
      <w:r w:rsidRPr="00C13406">
        <w:t>Anforderung</w:t>
      </w:r>
      <w:bookmarkEnd w:id="240"/>
      <w:bookmarkEnd w:id="241"/>
    </w:p>
    <w:p w:rsidR="005C56AA" w:rsidRPr="00C13406" w:rsidRDefault="00947E76" w:rsidP="00160AE3">
      <w:pPr>
        <w:pStyle w:val="Text"/>
      </w:pPr>
      <w:r w:rsidRPr="00C13406">
        <w:t xml:space="preserve">Die Parameter </w:t>
      </w:r>
      <w:r w:rsidR="004C58CB" w:rsidRPr="00C13406">
        <w:t>dürfen nicht</w:t>
      </w:r>
      <w:r w:rsidRPr="00C13406">
        <w:t xml:space="preserve"> </w:t>
      </w:r>
      <w:r w:rsidR="004C58CB" w:rsidRPr="00C13406">
        <w:t>zentral</w:t>
      </w:r>
      <w:r w:rsidRPr="00C13406">
        <w:t xml:space="preserve"> gespeichert werden.</w:t>
      </w:r>
      <w:r w:rsidR="004F2288" w:rsidRPr="00C13406">
        <w:t xml:space="preserve"> Die Microservices selbst müssen </w:t>
      </w:r>
      <w:r w:rsidR="0066169E" w:rsidRPr="00C13406">
        <w:t xml:space="preserve">den ganzen Aufbau und die Konfiguration der Parameter selbst wissen. Der Parameterservice trägt diese dann zusammen. So muss jeder Service seine Parameter </w:t>
      </w:r>
      <w:r w:rsidR="00693E21" w:rsidRPr="00C13406">
        <w:t>selbständig lesen und schreiben können.</w:t>
      </w:r>
    </w:p>
    <w:p w:rsidR="005C56AA" w:rsidRPr="00C13406" w:rsidRDefault="00CC1195" w:rsidP="005D79F6">
      <w:pPr>
        <w:pStyle w:val="Heading3"/>
      </w:pPr>
      <w:bookmarkStart w:id="242" w:name="_Toc510196330"/>
      <w:bookmarkStart w:id="243" w:name="_Toc510789278"/>
      <w:r w:rsidRPr="00C13406">
        <w:t xml:space="preserve">Mögliche Lösungen </w:t>
      </w:r>
      <w:r w:rsidR="005C56AA" w:rsidRPr="00C13406">
        <w:t>Speichern</w:t>
      </w:r>
      <w:bookmarkEnd w:id="242"/>
      <w:bookmarkEnd w:id="243"/>
    </w:p>
    <w:p w:rsidR="00693E21" w:rsidRPr="00C13406" w:rsidRDefault="00B67390" w:rsidP="009E1AD3">
      <w:pPr>
        <w:pStyle w:val="Heading4"/>
      </w:pPr>
      <w:bookmarkStart w:id="244" w:name="_Toc510789279"/>
      <w:r w:rsidRPr="00C13406">
        <w:t xml:space="preserve">Speichern der Parameter als </w:t>
      </w:r>
      <w:r w:rsidR="00A2451A" w:rsidRPr="00C13406">
        <w:t>Parametert</w:t>
      </w:r>
      <w:r w:rsidRPr="00C13406">
        <w:t>yp im Json</w:t>
      </w:r>
      <w:bookmarkEnd w:id="244"/>
    </w:p>
    <w:p w:rsidR="0078431E" w:rsidRPr="00C13406" w:rsidRDefault="0078431E" w:rsidP="00DA50CF">
      <w:pPr>
        <w:pStyle w:val="Text"/>
      </w:pPr>
      <w:r w:rsidRPr="00C13406">
        <w:t>Mit der Newtonsoft Json Drittkomponente</w:t>
      </w:r>
      <w:r w:rsidR="00FA3008" w:rsidRPr="00C13406">
        <w:t xml:space="preserve"> z.B.</w:t>
      </w:r>
      <w:r w:rsidRPr="00C13406">
        <w:t>, kann man eine C# Klasse zu einem Json serialisieren</w:t>
      </w:r>
      <w:r w:rsidR="00291D25">
        <w:t>, d</w:t>
      </w:r>
      <w:r w:rsidRPr="00C13406">
        <w:t xml:space="preserve">ies mit wenigen Zeilen Code. </w:t>
      </w:r>
      <w:r w:rsidR="00FA3008" w:rsidRPr="00C13406">
        <w:t xml:space="preserve">Ein solches Json File zu erweitern, heisst, dass man </w:t>
      </w:r>
      <w:r w:rsidR="00BE198F">
        <w:t xml:space="preserve">es </w:t>
      </w:r>
      <w:r w:rsidR="00FA3008" w:rsidRPr="00C13406">
        <w:t>clientseitig auch anpassen muss. Somit muss für eine Parameteranpassung auch eine Layout</w:t>
      </w:r>
      <w:r w:rsidR="00EF6051">
        <w:t>a</w:t>
      </w:r>
      <w:r w:rsidR="00FA3008" w:rsidRPr="00C13406">
        <w:t>npassung erfolgen.</w:t>
      </w:r>
    </w:p>
    <w:tbl>
      <w:tblPr>
        <w:tblStyle w:val="TableGrid"/>
        <w:tblW w:w="0" w:type="auto"/>
        <w:tblLook w:val="04A0" w:firstRow="1" w:lastRow="0" w:firstColumn="1" w:lastColumn="0" w:noHBand="0" w:noVBand="1"/>
      </w:tblPr>
      <w:tblGrid>
        <w:gridCol w:w="7655"/>
        <w:gridCol w:w="1587"/>
      </w:tblGrid>
      <w:tr w:rsidR="00F742FC" w:rsidRPr="00C13406" w:rsidTr="00C446C0">
        <w:trPr>
          <w:cnfStyle w:val="100000000000" w:firstRow="1" w:lastRow="0" w:firstColumn="0" w:lastColumn="0" w:oddVBand="0" w:evenVBand="0" w:oddHBand="0" w:evenHBand="0" w:firstRowFirstColumn="0" w:firstRowLastColumn="0" w:lastRowFirstColumn="0" w:lastRowLastColumn="0"/>
        </w:trPr>
        <w:tc>
          <w:tcPr>
            <w:tcW w:w="7655" w:type="dxa"/>
          </w:tcPr>
          <w:p w:rsidR="00F742FC" w:rsidRPr="00C13406" w:rsidRDefault="00F742FC" w:rsidP="00C446C0">
            <w:r w:rsidRPr="00C13406">
              <w:t>Kriterium</w:t>
            </w:r>
          </w:p>
        </w:tc>
        <w:tc>
          <w:tcPr>
            <w:tcW w:w="1587" w:type="dxa"/>
          </w:tcPr>
          <w:p w:rsidR="00F742FC" w:rsidRPr="00C13406" w:rsidRDefault="00F742FC" w:rsidP="00C446C0">
            <w:r w:rsidRPr="00C13406">
              <w:t>Punktzahl</w:t>
            </w:r>
          </w:p>
        </w:tc>
      </w:tr>
      <w:tr w:rsidR="00F742FC" w:rsidRPr="00C13406" w:rsidTr="00C446C0">
        <w:tc>
          <w:tcPr>
            <w:tcW w:w="7655" w:type="dxa"/>
          </w:tcPr>
          <w:p w:rsidR="00F742FC" w:rsidRPr="00C13406" w:rsidRDefault="00555F23" w:rsidP="00C446C0">
            <w:r w:rsidRPr="00C13406">
              <w:t>Einfach</w:t>
            </w:r>
            <w:r w:rsidR="00291D25">
              <w:t xml:space="preserve"> </w:t>
            </w:r>
            <w:r w:rsidRPr="00C13406">
              <w:t>auszu</w:t>
            </w:r>
            <w:r w:rsidR="00291D25">
              <w:t>l</w:t>
            </w:r>
            <w:r w:rsidRPr="00C13406">
              <w:t>esen</w:t>
            </w:r>
          </w:p>
        </w:tc>
        <w:tc>
          <w:tcPr>
            <w:tcW w:w="1587" w:type="dxa"/>
          </w:tcPr>
          <w:p w:rsidR="00F742FC" w:rsidRPr="00C13406" w:rsidRDefault="00CB1D68" w:rsidP="00C446C0">
            <w:r w:rsidRPr="00C13406">
              <w:t>25</w:t>
            </w:r>
            <w:r w:rsidR="00F742FC" w:rsidRPr="00C13406">
              <w:t xml:space="preserve"> / 25</w:t>
            </w:r>
          </w:p>
        </w:tc>
      </w:tr>
      <w:tr w:rsidR="00F742FC" w:rsidRPr="00C13406" w:rsidTr="00C446C0">
        <w:tc>
          <w:tcPr>
            <w:tcW w:w="7655" w:type="dxa"/>
          </w:tcPr>
          <w:p w:rsidR="00F742FC" w:rsidRPr="00C13406" w:rsidRDefault="00555F23" w:rsidP="00C446C0">
            <w:r w:rsidRPr="00C13406">
              <w:t>Einfach zu schreiben</w:t>
            </w:r>
          </w:p>
        </w:tc>
        <w:tc>
          <w:tcPr>
            <w:tcW w:w="1587" w:type="dxa"/>
          </w:tcPr>
          <w:p w:rsidR="00F742FC" w:rsidRPr="00C13406" w:rsidRDefault="001F0B13" w:rsidP="00C446C0">
            <w:r w:rsidRPr="00C13406">
              <w:t>25</w:t>
            </w:r>
            <w:r w:rsidR="00F742FC" w:rsidRPr="00C13406">
              <w:t xml:space="preserve"> / 25</w:t>
            </w:r>
          </w:p>
        </w:tc>
      </w:tr>
      <w:tr w:rsidR="00F742FC" w:rsidRPr="00C13406" w:rsidTr="00C446C0">
        <w:tc>
          <w:tcPr>
            <w:tcW w:w="7655" w:type="dxa"/>
          </w:tcPr>
          <w:p w:rsidR="00F742FC" w:rsidRPr="00C13406" w:rsidRDefault="00555F23" w:rsidP="00C446C0">
            <w:r w:rsidRPr="00C13406">
              <w:t>Einfach erweiterbar</w:t>
            </w:r>
          </w:p>
        </w:tc>
        <w:tc>
          <w:tcPr>
            <w:tcW w:w="1587" w:type="dxa"/>
          </w:tcPr>
          <w:p w:rsidR="00F742FC" w:rsidRPr="00C13406" w:rsidRDefault="0012183C" w:rsidP="00C446C0">
            <w:r w:rsidRPr="00C13406">
              <w:t>5</w:t>
            </w:r>
            <w:r w:rsidR="00F742FC" w:rsidRPr="00C13406">
              <w:t xml:space="preserve"> / 25</w:t>
            </w:r>
          </w:p>
        </w:tc>
      </w:tr>
      <w:tr w:rsidR="00F742FC" w:rsidRPr="00C13406" w:rsidTr="00C446C0">
        <w:tc>
          <w:tcPr>
            <w:tcW w:w="7655" w:type="dxa"/>
          </w:tcPr>
          <w:p w:rsidR="00F742FC" w:rsidRPr="00C13406" w:rsidRDefault="009200F1" w:rsidP="00C446C0">
            <w:r w:rsidRPr="00C13406">
              <w:t>Fix definierte Form</w:t>
            </w:r>
          </w:p>
        </w:tc>
        <w:tc>
          <w:tcPr>
            <w:tcW w:w="1587" w:type="dxa"/>
          </w:tcPr>
          <w:p w:rsidR="00F742FC" w:rsidRPr="00C13406" w:rsidRDefault="006F5E2F" w:rsidP="00C446C0">
            <w:r w:rsidRPr="00C13406">
              <w:t>0</w:t>
            </w:r>
            <w:r w:rsidR="00F742FC" w:rsidRPr="00C13406">
              <w:t xml:space="preserve"> / 25</w:t>
            </w:r>
          </w:p>
        </w:tc>
      </w:tr>
      <w:tr w:rsidR="00F742FC" w:rsidRPr="00C13406" w:rsidTr="00C446C0">
        <w:tc>
          <w:tcPr>
            <w:tcW w:w="7655" w:type="dxa"/>
          </w:tcPr>
          <w:p w:rsidR="00F742FC" w:rsidRPr="00C13406" w:rsidRDefault="00F742FC" w:rsidP="00C446C0">
            <w:pPr>
              <w:rPr>
                <w:b/>
              </w:rPr>
            </w:pPr>
            <w:r w:rsidRPr="00C13406">
              <w:rPr>
                <w:b/>
              </w:rPr>
              <w:t>Total</w:t>
            </w:r>
          </w:p>
        </w:tc>
        <w:tc>
          <w:tcPr>
            <w:tcW w:w="1587" w:type="dxa"/>
          </w:tcPr>
          <w:p w:rsidR="00F742FC" w:rsidRPr="00C13406" w:rsidRDefault="0025505C" w:rsidP="00C446C0">
            <w:r w:rsidRPr="00C13406">
              <w:t>55</w:t>
            </w:r>
            <w:r w:rsidR="00F742FC" w:rsidRPr="00C13406">
              <w:t xml:space="preserve"> / 100</w:t>
            </w:r>
          </w:p>
        </w:tc>
      </w:tr>
    </w:tbl>
    <w:p w:rsidR="00DA50CF" w:rsidRPr="00C13406" w:rsidRDefault="00E75DD5" w:rsidP="00E75DD5">
      <w:pPr>
        <w:pStyle w:val="Caption"/>
      </w:pPr>
      <w:bookmarkStart w:id="245" w:name="_Toc510789192"/>
      <w:r w:rsidRPr="00C13406">
        <w:t xml:space="preserve">Tabelle </w:t>
      </w:r>
      <w:r w:rsidRPr="00C13406">
        <w:fldChar w:fldCharType="begin"/>
      </w:r>
      <w:r w:rsidRPr="00C13406">
        <w:instrText xml:space="preserve"> SEQ Tabelle \* ARABIC </w:instrText>
      </w:r>
      <w:r w:rsidRPr="00C13406">
        <w:fldChar w:fldCharType="separate"/>
      </w:r>
      <w:r w:rsidR="001108DB">
        <w:rPr>
          <w:noProof/>
        </w:rPr>
        <w:t>75</w:t>
      </w:r>
      <w:r w:rsidRPr="00C13406">
        <w:fldChar w:fldCharType="end"/>
      </w:r>
      <w:r w:rsidRPr="00C13406">
        <w:t xml:space="preserve"> - Lösungsmatrix Speichern der Parameter als Parametertyp im Json</w:t>
      </w:r>
      <w:bookmarkEnd w:id="245"/>
    </w:p>
    <w:p w:rsidR="00B67390" w:rsidRPr="00C13406" w:rsidRDefault="004E0D12" w:rsidP="009E1AD3">
      <w:pPr>
        <w:pStyle w:val="Heading4"/>
      </w:pPr>
      <w:bookmarkStart w:id="246" w:name="_Toc510789280"/>
      <w:r w:rsidRPr="00C13406">
        <w:t xml:space="preserve">Speichern der Parameter als </w:t>
      </w:r>
      <w:r w:rsidR="00452D3D" w:rsidRPr="00C13406">
        <w:t>generischer</w:t>
      </w:r>
      <w:r w:rsidRPr="00C13406">
        <w:t xml:space="preserve"> Typ im Json</w:t>
      </w:r>
      <w:bookmarkEnd w:id="246"/>
    </w:p>
    <w:p w:rsidR="00FA3008" w:rsidRPr="00C13406" w:rsidRDefault="00FA3008" w:rsidP="00DA50CF">
      <w:pPr>
        <w:pStyle w:val="Text"/>
      </w:pPr>
      <w:r w:rsidRPr="00C13406">
        <w:t>Das Speichern der Parameter als generischer Typ bietet den Vorteil, dass man ein klar definiertes Json Schema hat. Dies ist dann in jedem Service gleich abgelegt und kann im Frontend dann für jeden Parameter gleichbehandelt werden. Der Nachteil dieser Variante ist, dass es komplizierter zum Schreiben</w:t>
      </w:r>
      <w:r w:rsidR="00AD2EC2" w:rsidRPr="00AD2EC2">
        <w:t xml:space="preserve"> </w:t>
      </w:r>
      <w:r w:rsidR="00AD2EC2" w:rsidRPr="00C13406">
        <w:t>ist</w:t>
      </w:r>
      <w:r w:rsidRPr="00C13406">
        <w:t>, als ein Framework zu verwenden.</w:t>
      </w:r>
      <w:r w:rsidR="00A869F5" w:rsidRPr="00C13406">
        <w:t xml:space="preserve"> Via C# Reflection kann ein Parameter generisch ausgelesen werden.</w:t>
      </w:r>
    </w:p>
    <w:tbl>
      <w:tblPr>
        <w:tblStyle w:val="TableGrid"/>
        <w:tblW w:w="0" w:type="auto"/>
        <w:tblLook w:val="04A0" w:firstRow="1" w:lastRow="0" w:firstColumn="1" w:lastColumn="0" w:noHBand="0" w:noVBand="1"/>
      </w:tblPr>
      <w:tblGrid>
        <w:gridCol w:w="7655"/>
        <w:gridCol w:w="1587"/>
      </w:tblGrid>
      <w:tr w:rsidR="005D4EA2" w:rsidRPr="00C13406" w:rsidTr="00C446C0">
        <w:trPr>
          <w:cnfStyle w:val="100000000000" w:firstRow="1" w:lastRow="0" w:firstColumn="0" w:lastColumn="0" w:oddVBand="0" w:evenVBand="0" w:oddHBand="0" w:evenHBand="0" w:firstRowFirstColumn="0" w:firstRowLastColumn="0" w:lastRowFirstColumn="0" w:lastRowLastColumn="0"/>
        </w:trPr>
        <w:tc>
          <w:tcPr>
            <w:tcW w:w="7655" w:type="dxa"/>
          </w:tcPr>
          <w:p w:rsidR="005D4EA2" w:rsidRPr="00C13406" w:rsidRDefault="005D4EA2" w:rsidP="00C446C0">
            <w:r w:rsidRPr="00C13406">
              <w:t>Kriterium</w:t>
            </w:r>
          </w:p>
        </w:tc>
        <w:tc>
          <w:tcPr>
            <w:tcW w:w="1587" w:type="dxa"/>
          </w:tcPr>
          <w:p w:rsidR="005D4EA2" w:rsidRPr="00C13406" w:rsidRDefault="005D4EA2" w:rsidP="00C446C0">
            <w:r w:rsidRPr="00C13406">
              <w:t>Punktzahl</w:t>
            </w:r>
          </w:p>
        </w:tc>
      </w:tr>
      <w:tr w:rsidR="005D4EA2" w:rsidRPr="00C13406" w:rsidTr="00C446C0">
        <w:tc>
          <w:tcPr>
            <w:tcW w:w="7655" w:type="dxa"/>
          </w:tcPr>
          <w:p w:rsidR="005D4EA2" w:rsidRPr="00C13406" w:rsidRDefault="005D4EA2" w:rsidP="00C446C0">
            <w:r w:rsidRPr="00C13406">
              <w:t>Einfach auszulesen</w:t>
            </w:r>
          </w:p>
        </w:tc>
        <w:tc>
          <w:tcPr>
            <w:tcW w:w="1587" w:type="dxa"/>
          </w:tcPr>
          <w:p w:rsidR="005D4EA2" w:rsidRPr="00C13406" w:rsidRDefault="001D5AB3" w:rsidP="00C446C0">
            <w:r w:rsidRPr="00C13406">
              <w:t>10</w:t>
            </w:r>
            <w:r w:rsidR="005D4EA2" w:rsidRPr="00C13406">
              <w:t xml:space="preserve"> / 25</w:t>
            </w:r>
          </w:p>
        </w:tc>
      </w:tr>
      <w:tr w:rsidR="005D4EA2" w:rsidRPr="00C13406" w:rsidTr="00C446C0">
        <w:tc>
          <w:tcPr>
            <w:tcW w:w="7655" w:type="dxa"/>
          </w:tcPr>
          <w:p w:rsidR="005D4EA2" w:rsidRPr="00C13406" w:rsidRDefault="005D4EA2" w:rsidP="00C446C0">
            <w:r w:rsidRPr="00C13406">
              <w:t>Einfach zu schreiben</w:t>
            </w:r>
          </w:p>
        </w:tc>
        <w:tc>
          <w:tcPr>
            <w:tcW w:w="1587" w:type="dxa"/>
          </w:tcPr>
          <w:p w:rsidR="005D4EA2" w:rsidRPr="00C13406" w:rsidRDefault="00A71943" w:rsidP="00C446C0">
            <w:r w:rsidRPr="00C13406">
              <w:t>15</w:t>
            </w:r>
            <w:r w:rsidR="005D4EA2" w:rsidRPr="00C13406">
              <w:t xml:space="preserve"> / 25</w:t>
            </w:r>
          </w:p>
        </w:tc>
      </w:tr>
      <w:tr w:rsidR="005D4EA2" w:rsidRPr="00C13406" w:rsidTr="00C446C0">
        <w:tc>
          <w:tcPr>
            <w:tcW w:w="7655" w:type="dxa"/>
          </w:tcPr>
          <w:p w:rsidR="005D4EA2" w:rsidRPr="00C13406" w:rsidRDefault="005D4EA2" w:rsidP="00C446C0">
            <w:r w:rsidRPr="00C13406">
              <w:t>Einfach erweiterbar</w:t>
            </w:r>
          </w:p>
        </w:tc>
        <w:tc>
          <w:tcPr>
            <w:tcW w:w="1587" w:type="dxa"/>
          </w:tcPr>
          <w:p w:rsidR="005D4EA2" w:rsidRPr="00C13406" w:rsidRDefault="00A71943" w:rsidP="00C446C0">
            <w:r w:rsidRPr="00C13406">
              <w:t>25</w:t>
            </w:r>
            <w:r w:rsidR="005D4EA2" w:rsidRPr="00C13406">
              <w:t xml:space="preserve"> / 25</w:t>
            </w:r>
          </w:p>
        </w:tc>
      </w:tr>
      <w:tr w:rsidR="005D4EA2" w:rsidRPr="00C13406" w:rsidTr="00C446C0">
        <w:tc>
          <w:tcPr>
            <w:tcW w:w="7655" w:type="dxa"/>
          </w:tcPr>
          <w:p w:rsidR="005D4EA2" w:rsidRPr="00C13406" w:rsidRDefault="005D4EA2" w:rsidP="00C446C0">
            <w:r w:rsidRPr="00C13406">
              <w:t>Fix definierte Form</w:t>
            </w:r>
          </w:p>
        </w:tc>
        <w:tc>
          <w:tcPr>
            <w:tcW w:w="1587" w:type="dxa"/>
          </w:tcPr>
          <w:p w:rsidR="005D4EA2" w:rsidRPr="00C13406" w:rsidRDefault="00A71943" w:rsidP="00C446C0">
            <w:r w:rsidRPr="00C13406">
              <w:t>25</w:t>
            </w:r>
            <w:r w:rsidR="005D4EA2" w:rsidRPr="00C13406">
              <w:t xml:space="preserve"> / 25</w:t>
            </w:r>
          </w:p>
        </w:tc>
      </w:tr>
      <w:tr w:rsidR="005D4EA2" w:rsidRPr="00C13406" w:rsidTr="00C446C0">
        <w:tc>
          <w:tcPr>
            <w:tcW w:w="7655" w:type="dxa"/>
          </w:tcPr>
          <w:p w:rsidR="005D4EA2" w:rsidRPr="00C13406" w:rsidRDefault="005D4EA2" w:rsidP="00C446C0">
            <w:pPr>
              <w:rPr>
                <w:b/>
              </w:rPr>
            </w:pPr>
            <w:r w:rsidRPr="00C13406">
              <w:rPr>
                <w:b/>
              </w:rPr>
              <w:t>Total</w:t>
            </w:r>
          </w:p>
        </w:tc>
        <w:tc>
          <w:tcPr>
            <w:tcW w:w="1587" w:type="dxa"/>
          </w:tcPr>
          <w:p w:rsidR="005D4EA2" w:rsidRPr="00C13406" w:rsidRDefault="005D3098" w:rsidP="00C446C0">
            <w:r w:rsidRPr="00C13406">
              <w:t>75</w:t>
            </w:r>
            <w:r w:rsidR="005D4EA2" w:rsidRPr="00C13406">
              <w:t xml:space="preserve"> / 100</w:t>
            </w:r>
          </w:p>
        </w:tc>
      </w:tr>
    </w:tbl>
    <w:p w:rsidR="00201151" w:rsidRPr="00C13406" w:rsidRDefault="008F7D1D" w:rsidP="008F7D1D">
      <w:pPr>
        <w:pStyle w:val="Caption"/>
      </w:pPr>
      <w:bookmarkStart w:id="247" w:name="_Toc510789193"/>
      <w:r w:rsidRPr="00C13406">
        <w:t xml:space="preserve">Tabelle </w:t>
      </w:r>
      <w:r w:rsidRPr="00C13406">
        <w:fldChar w:fldCharType="begin"/>
      </w:r>
      <w:r w:rsidRPr="00C13406">
        <w:instrText xml:space="preserve"> SEQ Tabelle \* ARABIC </w:instrText>
      </w:r>
      <w:r w:rsidRPr="00C13406">
        <w:fldChar w:fldCharType="separate"/>
      </w:r>
      <w:r w:rsidR="001108DB">
        <w:rPr>
          <w:noProof/>
        </w:rPr>
        <w:t>76</w:t>
      </w:r>
      <w:r w:rsidRPr="00C13406">
        <w:fldChar w:fldCharType="end"/>
      </w:r>
      <w:r w:rsidRPr="00C13406">
        <w:t xml:space="preserve"> - Lösungsmatrix Speichern der Parameter als generischer Typ im Json</w:t>
      </w:r>
      <w:bookmarkEnd w:id="247"/>
    </w:p>
    <w:p w:rsidR="00E143D9" w:rsidRPr="00C13406" w:rsidRDefault="00E143D9">
      <w:pPr>
        <w:spacing w:line="240" w:lineRule="auto"/>
      </w:pPr>
      <w:r w:rsidRPr="00C13406">
        <w:br w:type="page"/>
      </w:r>
    </w:p>
    <w:p w:rsidR="00D46DC7" w:rsidRPr="00C13406" w:rsidRDefault="00D46DC7" w:rsidP="00D46DC7">
      <w:pPr>
        <w:pStyle w:val="Heading3"/>
      </w:pPr>
      <w:bookmarkStart w:id="248" w:name="_Toc510196331"/>
      <w:bookmarkStart w:id="249" w:name="_Toc510789281"/>
      <w:r w:rsidRPr="00C13406">
        <w:lastRenderedPageBreak/>
        <w:t>Umsetzungsbeschreibung</w:t>
      </w:r>
      <w:r w:rsidR="00967BAB" w:rsidRPr="00C13406">
        <w:t xml:space="preserve"> Speichern</w:t>
      </w:r>
      <w:bookmarkEnd w:id="248"/>
      <w:bookmarkEnd w:id="249"/>
    </w:p>
    <w:p w:rsidR="00D46DC7" w:rsidRPr="00C13406" w:rsidRDefault="00D46DC7" w:rsidP="00D46DC7">
      <w:pPr>
        <w:pStyle w:val="Text"/>
      </w:pPr>
      <w:r w:rsidRPr="00C13406">
        <w:t>Das Speichern der Parameter als generischer Typ im Json scheint die bessere Option zu sein, da man klar definiert wie das Json auszusehen hat. Da jeder Service seine Parameter selbst speichert, ist es natürlich dem Service selbst überlassen. Jedoch ist zur Versendung der Parameter eine Vereinheitlichung notwendig. Der Aufbau der Versendungsklasse ist dann auch idealerweise der Aufbau des Jsons.</w:t>
      </w:r>
    </w:p>
    <w:p w:rsidR="00D46DC7" w:rsidRPr="00C13406" w:rsidRDefault="00D46DC7" w:rsidP="00D46DC7">
      <w:pPr>
        <w:pStyle w:val="Text"/>
      </w:pPr>
      <w:r w:rsidRPr="00C13406">
        <w:t>Das Json muss folgende Informationen des Parameters beinhalten:</w:t>
      </w:r>
    </w:p>
    <w:p w:rsidR="00D46DC7" w:rsidRPr="00C13406" w:rsidRDefault="00D46DC7" w:rsidP="00D46DC7">
      <w:pPr>
        <w:pStyle w:val="Text"/>
        <w:numPr>
          <w:ilvl w:val="0"/>
          <w:numId w:val="30"/>
        </w:numPr>
      </w:pPr>
      <w:r w:rsidRPr="00C13406">
        <w:t>Name</w:t>
      </w:r>
    </w:p>
    <w:p w:rsidR="00D46DC7" w:rsidRPr="00C13406" w:rsidRDefault="00D46DC7" w:rsidP="00D46DC7">
      <w:pPr>
        <w:pStyle w:val="Text"/>
        <w:numPr>
          <w:ilvl w:val="0"/>
          <w:numId w:val="30"/>
        </w:numPr>
      </w:pPr>
      <w:r w:rsidRPr="00C13406">
        <w:t>Value</w:t>
      </w:r>
    </w:p>
    <w:p w:rsidR="00D46DC7" w:rsidRPr="00C13406" w:rsidRDefault="00D46DC7" w:rsidP="00D46DC7">
      <w:pPr>
        <w:pStyle w:val="Text"/>
        <w:numPr>
          <w:ilvl w:val="0"/>
          <w:numId w:val="30"/>
        </w:numPr>
      </w:pPr>
      <w:r w:rsidRPr="00C13406">
        <w:t>Typ</w:t>
      </w:r>
    </w:p>
    <w:p w:rsidR="00D46DC7" w:rsidRPr="00C13406" w:rsidRDefault="00D46DC7" w:rsidP="00D46DC7">
      <w:pPr>
        <w:pStyle w:val="Text"/>
        <w:numPr>
          <w:ilvl w:val="0"/>
          <w:numId w:val="30"/>
        </w:numPr>
      </w:pPr>
      <w:r w:rsidRPr="00C13406">
        <w:t>Beschreibung</w:t>
      </w:r>
    </w:p>
    <w:p w:rsidR="00F7716C" w:rsidRPr="00C13406" w:rsidRDefault="00F7716C" w:rsidP="00F7716C">
      <w:pPr>
        <w:pStyle w:val="Text"/>
        <w:numPr>
          <w:ilvl w:val="0"/>
          <w:numId w:val="30"/>
        </w:numPr>
      </w:pPr>
      <w:r w:rsidRPr="00C13406">
        <w:t>Pflichtfeld</w:t>
      </w:r>
    </w:p>
    <w:p w:rsidR="00F7716C" w:rsidRPr="00C13406" w:rsidRDefault="00F7716C" w:rsidP="00F7716C">
      <w:pPr>
        <w:pStyle w:val="Text"/>
        <w:numPr>
          <w:ilvl w:val="0"/>
          <w:numId w:val="30"/>
        </w:numPr>
      </w:pPr>
      <w:r w:rsidRPr="00C13406">
        <w:t>Wie der Parameter zu validieren ist.</w:t>
      </w:r>
    </w:p>
    <w:p w:rsidR="000A7B90" w:rsidRPr="00C13406" w:rsidRDefault="000A7B90" w:rsidP="000A7B90">
      <w:pPr>
        <w:pStyle w:val="Heading3"/>
      </w:pPr>
      <w:bookmarkStart w:id="250" w:name="_Toc510196332"/>
      <w:bookmarkStart w:id="251" w:name="_Toc510789282"/>
      <w:r w:rsidRPr="00C13406">
        <w:t>Mögliche Lösung Anzeige</w:t>
      </w:r>
      <w:bookmarkEnd w:id="250"/>
      <w:bookmarkEnd w:id="251"/>
    </w:p>
    <w:p w:rsidR="00D0604C" w:rsidRPr="00C13406" w:rsidRDefault="00033B6F" w:rsidP="00F952F0">
      <w:pPr>
        <w:pStyle w:val="Heading4"/>
      </w:pPr>
      <w:bookmarkStart w:id="252" w:name="_Toc510789283"/>
      <w:r w:rsidRPr="00C13406">
        <w:t>Ähnlich wie in Firefox</w:t>
      </w:r>
      <w:r w:rsidR="00DF02BE" w:rsidRPr="00C13406">
        <w:t xml:space="preserve"> / Waterfox</w:t>
      </w:r>
      <w:r w:rsidR="00676A94" w:rsidRPr="00C13406">
        <w:t xml:space="preserve"> die about:config</w:t>
      </w:r>
      <w:bookmarkEnd w:id="252"/>
    </w:p>
    <w:p w:rsidR="00CD7453" w:rsidRPr="00C13406" w:rsidRDefault="004A27D7" w:rsidP="00CD7453">
      <w:r w:rsidRPr="00C13406">
        <w:rPr>
          <w:noProof/>
        </w:rPr>
        <w:drawing>
          <wp:inline distT="0" distB="0" distL="0" distR="0" wp14:anchorId="617973FD" wp14:editId="0B639086">
            <wp:extent cx="5124735" cy="3726319"/>
            <wp:effectExtent l="0" t="0" r="0" b="7620"/>
            <wp:docPr id="9" name="Picture 9" descr="C:\Users\KRE~1.CMI\AppData\Local\Temp\SNAGHTML4dafab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E~1.CMI\AppData\Local\Temp\SNAGHTML4dafab78.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25" t="15026" r="325" b="18751"/>
                    <a:stretch/>
                  </pic:blipFill>
                  <pic:spPr bwMode="auto">
                    <a:xfrm>
                      <a:off x="0" y="0"/>
                      <a:ext cx="5130627" cy="3730603"/>
                    </a:xfrm>
                    <a:prstGeom prst="rect">
                      <a:avLst/>
                    </a:prstGeom>
                    <a:noFill/>
                    <a:ln>
                      <a:noFill/>
                    </a:ln>
                    <a:extLst>
                      <a:ext uri="{53640926-AAD7-44D8-BBD7-CCE9431645EC}">
                        <a14:shadowObscured xmlns:a14="http://schemas.microsoft.com/office/drawing/2010/main"/>
                      </a:ext>
                    </a:extLst>
                  </pic:spPr>
                </pic:pic>
              </a:graphicData>
            </a:graphic>
          </wp:inline>
        </w:drawing>
      </w:r>
    </w:p>
    <w:p w:rsidR="004A27D7" w:rsidRPr="00C13406" w:rsidRDefault="001A4AF9" w:rsidP="001A4AF9">
      <w:pPr>
        <w:pStyle w:val="Caption"/>
      </w:pPr>
      <w:bookmarkStart w:id="253" w:name="_Toc510789018"/>
      <w:r>
        <w:t xml:space="preserve">Abbildung </w:t>
      </w:r>
      <w:r>
        <w:fldChar w:fldCharType="begin"/>
      </w:r>
      <w:r>
        <w:instrText xml:space="preserve"> SEQ Abbildung \* ARABIC </w:instrText>
      </w:r>
      <w:r>
        <w:fldChar w:fldCharType="separate"/>
      </w:r>
      <w:r w:rsidR="001108DB">
        <w:rPr>
          <w:noProof/>
        </w:rPr>
        <w:t>9</w:t>
      </w:r>
      <w:r>
        <w:fldChar w:fldCharType="end"/>
      </w:r>
      <w:r>
        <w:t xml:space="preserve"> - Firefox/Waterfox Einstellungen</w:t>
      </w:r>
      <w:bookmarkEnd w:id="253"/>
    </w:p>
    <w:p w:rsidR="00495F9E" w:rsidRPr="00C13406" w:rsidRDefault="009C2646" w:rsidP="00CD7453">
      <w:r w:rsidRPr="00C13406">
        <w:t xml:space="preserve">Man </w:t>
      </w:r>
      <w:r w:rsidR="008C17D0">
        <w:t>l</w:t>
      </w:r>
      <w:r w:rsidRPr="00C13406">
        <w:t>istet einfach alle Parameter. Mit einem Doppelklick auf den Parameter kann man diesen editieren und speic</w:t>
      </w:r>
      <w:r w:rsidR="002C3436" w:rsidRPr="00C13406">
        <w:t>hern.</w:t>
      </w:r>
    </w:p>
    <w:p w:rsidR="002C3436" w:rsidRPr="00C13406" w:rsidRDefault="002C3436" w:rsidP="00CD7453">
      <w:r w:rsidRPr="00C13406">
        <w:t>Dies hat den Vorteil, dass es</w:t>
      </w:r>
      <w:r w:rsidR="00133128" w:rsidRPr="00C13406">
        <w:t xml:space="preserve"> einfach zu programmieren ist, da jeder Parameter </w:t>
      </w:r>
      <w:r w:rsidR="00C129E0" w:rsidRPr="00C13406">
        <w:t>gleich aussieht</w:t>
      </w:r>
      <w:r w:rsidR="00133128" w:rsidRPr="00C13406">
        <w:t xml:space="preserve">. Es gibt </w:t>
      </w:r>
      <w:r w:rsidR="00C129E0" w:rsidRPr="00C13406">
        <w:t>keine Möglichkeit die Parameter zu validieren, was man noch hinzufügen müsste.</w:t>
      </w:r>
      <w:r w:rsidR="005C3954" w:rsidRPr="00C13406">
        <w:t xml:space="preserve"> Die</w:t>
      </w:r>
      <w:r w:rsidR="00523FE1" w:rsidRPr="00C13406">
        <w:t xml:space="preserve"> Parameter sind nicht </w:t>
      </w:r>
      <w:r w:rsidR="00861D74">
        <w:t>g</w:t>
      </w:r>
      <w:r w:rsidR="00523FE1" w:rsidRPr="00C13406">
        <w:t xml:space="preserve">ruppiert, es gibt aber eine Suchmöglichkeit, die das </w:t>
      </w:r>
      <w:r w:rsidR="00861D74">
        <w:t>G</w:t>
      </w:r>
      <w:r w:rsidR="00523FE1" w:rsidRPr="00C13406">
        <w:t>anze ziemlich angenehm zu bedienen macht.</w:t>
      </w:r>
    </w:p>
    <w:p w:rsidR="00DA50CF" w:rsidRPr="00C13406" w:rsidRDefault="00DA50CF">
      <w:pPr>
        <w:spacing w:line="240" w:lineRule="auto"/>
      </w:pPr>
      <w:r w:rsidRPr="00C13406">
        <w:br w:type="page"/>
      </w:r>
    </w:p>
    <w:p w:rsidR="00253823" w:rsidRPr="00C13406" w:rsidRDefault="00605A31" w:rsidP="00F952F0">
      <w:pPr>
        <w:pStyle w:val="Heading4"/>
      </w:pPr>
      <w:bookmarkStart w:id="254" w:name="_Toc510789284"/>
      <w:r w:rsidRPr="00C13406">
        <w:lastRenderedPageBreak/>
        <w:t>Ähnlich wie die Chrome Settings</w:t>
      </w:r>
      <w:bookmarkEnd w:id="254"/>
    </w:p>
    <w:p w:rsidR="00605A31" w:rsidRPr="00C13406" w:rsidRDefault="000941C5" w:rsidP="00605A31">
      <w:r w:rsidRPr="00C13406">
        <w:rPr>
          <w:noProof/>
        </w:rPr>
        <w:drawing>
          <wp:inline distT="0" distB="0" distL="0" distR="0" wp14:anchorId="2553088C" wp14:editId="7D7BA9BD">
            <wp:extent cx="5047078" cy="475315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456" b="7153"/>
                    <a:stretch/>
                  </pic:blipFill>
                  <pic:spPr bwMode="auto">
                    <a:xfrm>
                      <a:off x="0" y="0"/>
                      <a:ext cx="5053092" cy="4758819"/>
                    </a:xfrm>
                    <a:prstGeom prst="rect">
                      <a:avLst/>
                    </a:prstGeom>
                    <a:ln>
                      <a:noFill/>
                    </a:ln>
                    <a:extLst>
                      <a:ext uri="{53640926-AAD7-44D8-BBD7-CCE9431645EC}">
                        <a14:shadowObscured xmlns:a14="http://schemas.microsoft.com/office/drawing/2010/main"/>
                      </a:ext>
                    </a:extLst>
                  </pic:spPr>
                </pic:pic>
              </a:graphicData>
            </a:graphic>
          </wp:inline>
        </w:drawing>
      </w:r>
    </w:p>
    <w:p w:rsidR="000941C5" w:rsidRPr="00C13406" w:rsidRDefault="001A4AF9" w:rsidP="001A4AF9">
      <w:pPr>
        <w:pStyle w:val="Caption"/>
      </w:pPr>
      <w:bookmarkStart w:id="255" w:name="_Toc510789019"/>
      <w:r>
        <w:t xml:space="preserve">Abbildung </w:t>
      </w:r>
      <w:r>
        <w:fldChar w:fldCharType="begin"/>
      </w:r>
      <w:r>
        <w:instrText xml:space="preserve"> SEQ Abbildung \* ARABIC </w:instrText>
      </w:r>
      <w:r>
        <w:fldChar w:fldCharType="separate"/>
      </w:r>
      <w:r w:rsidR="001108DB">
        <w:rPr>
          <w:noProof/>
        </w:rPr>
        <w:t>10</w:t>
      </w:r>
      <w:r>
        <w:fldChar w:fldCharType="end"/>
      </w:r>
      <w:r>
        <w:t xml:space="preserve"> - Chrome Einstellungen</w:t>
      </w:r>
      <w:bookmarkEnd w:id="255"/>
    </w:p>
    <w:p w:rsidR="00E65A46" w:rsidRPr="00C13406" w:rsidRDefault="00E65A46" w:rsidP="00A07E77">
      <w:pPr>
        <w:pStyle w:val="Text"/>
      </w:pPr>
      <w:r w:rsidRPr="00C13406">
        <w:t xml:space="preserve">Die Chrome Settings Page erlaubt ebenfalls das Suchen nach einem </w:t>
      </w:r>
      <w:r w:rsidR="00ED2199">
        <w:t>B</w:t>
      </w:r>
      <w:r w:rsidRPr="00C13406">
        <w:t>egriff. Es wird alles hervorgehoben</w:t>
      </w:r>
      <w:r w:rsidR="00B85A22">
        <w:t>, was gefunden wurde</w:t>
      </w:r>
      <w:r w:rsidRPr="00C13406">
        <w:t xml:space="preserve">. </w:t>
      </w:r>
      <w:r w:rsidR="008C68AF">
        <w:t>Die Page</w:t>
      </w:r>
      <w:r w:rsidRPr="00C13406">
        <w:t xml:space="preserve"> ist strukturiert aufgebaut, jedoch nicht ganz so </w:t>
      </w:r>
      <w:r w:rsidR="001928C4">
        <w:t>einfach</w:t>
      </w:r>
      <w:r w:rsidRPr="00C13406">
        <w:t xml:space="preserve"> um etwas zu finden, wenn man nicht genau weiss wo.</w:t>
      </w:r>
      <w:r w:rsidR="008935B8">
        <w:t xml:space="preserve"> </w:t>
      </w:r>
      <w:r w:rsidRPr="00C13406">
        <w:t xml:space="preserve">Es ist modern aufgebaut und besitzt die Funktion alles auf den Defaultwert zu setzen. Der Standardwert wird </w:t>
      </w:r>
      <w:r w:rsidR="001E0826" w:rsidRPr="00C13406">
        <w:t>oftmals</w:t>
      </w:r>
      <w:r w:rsidRPr="00C13406">
        <w:t xml:space="preserve"> mit (Recommended) gekennzeichnet.</w:t>
      </w:r>
    </w:p>
    <w:p w:rsidR="00482E02" w:rsidRDefault="00482E02">
      <w:pPr>
        <w:spacing w:line="240" w:lineRule="auto"/>
      </w:pPr>
      <w:r>
        <w:br w:type="page"/>
      </w:r>
    </w:p>
    <w:p w:rsidR="00C31098" w:rsidRPr="00C13406" w:rsidRDefault="00C31098" w:rsidP="00F952F0">
      <w:pPr>
        <w:pStyle w:val="Heading4"/>
      </w:pPr>
      <w:bookmarkStart w:id="256" w:name="_Toc510789285"/>
      <w:r w:rsidRPr="00C13406">
        <w:lastRenderedPageBreak/>
        <w:t>Ähnlich wie in Visual Studio</w:t>
      </w:r>
      <w:bookmarkEnd w:id="256"/>
    </w:p>
    <w:p w:rsidR="000941C5" w:rsidRPr="00C13406" w:rsidRDefault="000941C5" w:rsidP="00C31098">
      <w:pPr>
        <w:pStyle w:val="Text"/>
      </w:pPr>
      <w:r w:rsidRPr="00C13406">
        <w:rPr>
          <w:noProof/>
        </w:rPr>
        <w:drawing>
          <wp:inline distT="0" distB="0" distL="0" distR="0" wp14:anchorId="1E245FAB" wp14:editId="7476F35E">
            <wp:extent cx="4762533" cy="4278702"/>
            <wp:effectExtent l="0" t="0" r="0" b="7620"/>
            <wp:docPr id="14" name="Picture 14" descr="C:\Users\KRE~1.CMI\AppData\Local\Temp\SNAGHTML4de5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E~1.CMI\AppData\Local\Temp\SNAGHTML4de504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2339" cy="4296496"/>
                    </a:xfrm>
                    <a:prstGeom prst="rect">
                      <a:avLst/>
                    </a:prstGeom>
                    <a:noFill/>
                    <a:ln>
                      <a:noFill/>
                    </a:ln>
                  </pic:spPr>
                </pic:pic>
              </a:graphicData>
            </a:graphic>
          </wp:inline>
        </w:drawing>
      </w:r>
    </w:p>
    <w:p w:rsidR="000941C5" w:rsidRPr="00C13406" w:rsidRDefault="00A67CFB" w:rsidP="00A67CFB">
      <w:pPr>
        <w:pStyle w:val="Caption"/>
      </w:pPr>
      <w:bookmarkStart w:id="257" w:name="_Toc510789020"/>
      <w:r>
        <w:t xml:space="preserve">Abbildung </w:t>
      </w:r>
      <w:r>
        <w:fldChar w:fldCharType="begin"/>
      </w:r>
      <w:r>
        <w:instrText xml:space="preserve"> SEQ Abbildung \* ARABIC </w:instrText>
      </w:r>
      <w:r>
        <w:fldChar w:fldCharType="separate"/>
      </w:r>
      <w:r w:rsidR="001108DB">
        <w:rPr>
          <w:noProof/>
        </w:rPr>
        <w:t>11</w:t>
      </w:r>
      <w:r>
        <w:fldChar w:fldCharType="end"/>
      </w:r>
      <w:r>
        <w:t xml:space="preserve"> - Visual Studio Einstellungen</w:t>
      </w:r>
      <w:bookmarkEnd w:id="257"/>
    </w:p>
    <w:p w:rsidR="00827845" w:rsidRPr="00C13406" w:rsidRDefault="00600E02" w:rsidP="00C31098">
      <w:pPr>
        <w:pStyle w:val="Text"/>
      </w:pPr>
      <w:r w:rsidRPr="00C13406">
        <w:t xml:space="preserve">Visual Studio hat ebenfalls viele Parameter zu verwalten genau wie die Browser. In Visual Studio jedoch gibt es viele verschiedene Parameter, welche verschiedene Editoren braucht. Oftmals sind es auch nur Checkboxen. Es unterstützt das Auffinden von Parametern, jedoch nur schlecht. Das </w:t>
      </w:r>
      <w:r w:rsidR="00772A4B">
        <w:t>G</w:t>
      </w:r>
      <w:r w:rsidRPr="00C13406">
        <w:t xml:space="preserve">ute an dieser Lösung ist, die hierarchische Gliederung der Parameter. Denn es kann so schnell eingegrenzt werden wo etwas sein sollte. </w:t>
      </w:r>
      <w:r w:rsidR="00932677" w:rsidRPr="00C13406">
        <w:t xml:space="preserve">Diese ist gut, wenn man sich mit dem Tool </w:t>
      </w:r>
      <w:r w:rsidR="0073441F" w:rsidRPr="00C13406">
        <w:t xml:space="preserve">nicht so auskennt </w:t>
      </w:r>
      <w:r w:rsidR="007418DF">
        <w:t>u</w:t>
      </w:r>
      <w:r w:rsidR="0073441F" w:rsidRPr="00C13406">
        <w:t>nd nicht weiss, wie welcher Parameter genau heisst.</w:t>
      </w:r>
    </w:p>
    <w:p w:rsidR="006B771C" w:rsidRPr="00C13406" w:rsidRDefault="006B771C">
      <w:pPr>
        <w:spacing w:line="240" w:lineRule="auto"/>
      </w:pPr>
      <w:r w:rsidRPr="00C13406">
        <w:br w:type="page"/>
      </w:r>
    </w:p>
    <w:p w:rsidR="002D515E" w:rsidRPr="00C13406" w:rsidRDefault="002D515E" w:rsidP="002D515E">
      <w:pPr>
        <w:pStyle w:val="Heading3"/>
      </w:pPr>
      <w:bookmarkStart w:id="258" w:name="_Toc510196333"/>
      <w:bookmarkStart w:id="259" w:name="_Toc510789286"/>
      <w:r w:rsidRPr="00C13406">
        <w:lastRenderedPageBreak/>
        <w:t>Umsetzungsbeschreibung Anzeige</w:t>
      </w:r>
      <w:bookmarkEnd w:id="258"/>
      <w:bookmarkEnd w:id="259"/>
    </w:p>
    <w:p w:rsidR="002D515E" w:rsidRPr="00C13406" w:rsidRDefault="0056224C" w:rsidP="002D515E">
      <w:pPr>
        <w:pStyle w:val="Text"/>
      </w:pPr>
      <w:r w:rsidRPr="00C13406">
        <w:t xml:space="preserve">Alle der drei </w:t>
      </w:r>
      <w:r w:rsidR="001062FD">
        <w:t>v</w:t>
      </w:r>
      <w:r w:rsidR="001062FD" w:rsidRPr="00C13406">
        <w:t>orgestellten</w:t>
      </w:r>
      <w:r w:rsidRPr="00C13406">
        <w:t xml:space="preserve"> </w:t>
      </w:r>
      <w:r w:rsidR="000014B7" w:rsidRPr="00C13406">
        <w:t xml:space="preserve">Möglichkeiten haben </w:t>
      </w:r>
      <w:r w:rsidR="00470627" w:rsidRPr="00C13406">
        <w:t>Vor- und Nachteile.</w:t>
      </w:r>
      <w:r w:rsidR="00D16154" w:rsidRPr="00C13406">
        <w:t xml:space="preserve"> Da im Projekt Bedingungen herrschen, denen keine der </w:t>
      </w:r>
      <w:r w:rsidR="00FA7E31">
        <w:t>d</w:t>
      </w:r>
      <w:r w:rsidR="00D16154" w:rsidRPr="00C13406">
        <w:t>rei Lösungen entspricht</w:t>
      </w:r>
      <w:r w:rsidR="002B1768">
        <w:t>,</w:t>
      </w:r>
      <w:r w:rsidR="00D16154" w:rsidRPr="00C13406">
        <w:t xml:space="preserve"> wird hier von allem das </w:t>
      </w:r>
      <w:r w:rsidR="00C72FA8">
        <w:t>B</w:t>
      </w:r>
      <w:r w:rsidR="00D16154" w:rsidRPr="00C13406">
        <w:t>este genommen.</w:t>
      </w:r>
    </w:p>
    <w:p w:rsidR="003F1A68" w:rsidRPr="00C13406" w:rsidRDefault="003E2D1D" w:rsidP="003F1A68">
      <w:pPr>
        <w:pStyle w:val="Text"/>
      </w:pPr>
      <w:r>
        <w:t>Damit</w:t>
      </w:r>
      <w:r w:rsidR="00E35DC4" w:rsidRPr="00E35DC4">
        <w:t xml:space="preserve"> eine ideale </w:t>
      </w:r>
      <w:r w:rsidR="00E35DC4">
        <w:t>L</w:t>
      </w:r>
      <w:r w:rsidR="00E35DC4" w:rsidRPr="00E35DC4">
        <w:t>ösung gestaltet werden kann</w:t>
      </w:r>
      <w:r w:rsidR="00561DCF">
        <w:t>,</w:t>
      </w:r>
      <w:r w:rsidR="00E35DC4" w:rsidRPr="00E35DC4">
        <w:t xml:space="preserve"> wird die Parameternamensgebun</w:t>
      </w:r>
      <w:r w:rsidR="0066691C">
        <w:t>g</w:t>
      </w:r>
      <w:r w:rsidR="00E35DC4" w:rsidRPr="00E35DC4">
        <w:t xml:space="preserve"> von Firefox, die Gruppierung von Visual Studio via </w:t>
      </w:r>
      <w:r w:rsidR="00265038" w:rsidRPr="00E35DC4">
        <w:t>den Parameternamen</w:t>
      </w:r>
      <w:r w:rsidR="00E35DC4" w:rsidRPr="00E35DC4">
        <w:t xml:space="preserve"> und die Suche wie in Chrome </w:t>
      </w:r>
      <w:r w:rsidR="008E59D1" w:rsidRPr="00E35DC4">
        <w:t>verwendet.</w:t>
      </w:r>
      <w:r w:rsidR="003F1A68" w:rsidRPr="00C13406">
        <w:t xml:space="preserve"> Wobei die Gruppierung </w:t>
      </w:r>
      <w:r w:rsidR="00042086">
        <w:t>o</w:t>
      </w:r>
      <w:r w:rsidR="003F1A68" w:rsidRPr="00C13406">
        <w:t>ptional vorgenommen werden kann, wenn noch Zeit dafür ist.</w:t>
      </w:r>
    </w:p>
    <w:p w:rsidR="00F81E99" w:rsidRPr="00C13406" w:rsidRDefault="00F81E99" w:rsidP="002D515E">
      <w:pPr>
        <w:pStyle w:val="Text"/>
      </w:pPr>
      <w:r w:rsidRPr="00C13406">
        <w:t>Ein grobes Konzept könnte wie folgt aussehen</w:t>
      </w:r>
      <w:r w:rsidR="00C45134" w:rsidRPr="00C13406">
        <w:t>:</w:t>
      </w:r>
    </w:p>
    <w:p w:rsidR="00C45134" w:rsidRPr="00C13406" w:rsidRDefault="00C45134" w:rsidP="002D515E">
      <w:pPr>
        <w:pStyle w:val="Text"/>
      </w:pPr>
    </w:p>
    <w:p w:rsidR="003B0F4F" w:rsidRPr="00C13406" w:rsidRDefault="00CD59DE" w:rsidP="002D515E">
      <w:pPr>
        <w:pStyle w:val="Text"/>
      </w:pPr>
      <w:r w:rsidRPr="00C13406">
        <w:rPr>
          <w:noProof/>
        </w:rPr>
        <w:drawing>
          <wp:inline distT="0" distB="0" distL="0" distR="0">
            <wp:extent cx="5868670" cy="401719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8670" cy="4017192"/>
                    </a:xfrm>
                    <a:prstGeom prst="rect">
                      <a:avLst/>
                    </a:prstGeom>
                    <a:noFill/>
                    <a:ln>
                      <a:noFill/>
                    </a:ln>
                  </pic:spPr>
                </pic:pic>
              </a:graphicData>
            </a:graphic>
          </wp:inline>
        </w:drawing>
      </w:r>
    </w:p>
    <w:p w:rsidR="00F04A1C" w:rsidRPr="00C13406" w:rsidRDefault="00401B93" w:rsidP="00401B93">
      <w:pPr>
        <w:pStyle w:val="Caption"/>
      </w:pPr>
      <w:bookmarkStart w:id="260" w:name="_Toc510789021"/>
      <w:r>
        <w:t xml:space="preserve">Abbildung </w:t>
      </w:r>
      <w:r>
        <w:fldChar w:fldCharType="begin"/>
      </w:r>
      <w:r>
        <w:instrText xml:space="preserve"> SEQ Abbildung \* ARABIC </w:instrText>
      </w:r>
      <w:r>
        <w:fldChar w:fldCharType="separate"/>
      </w:r>
      <w:r w:rsidR="001108DB">
        <w:rPr>
          <w:noProof/>
        </w:rPr>
        <w:t>12</w:t>
      </w:r>
      <w:r>
        <w:fldChar w:fldCharType="end"/>
      </w:r>
      <w:r>
        <w:t xml:space="preserve"> - Mockup</w:t>
      </w:r>
      <w:bookmarkEnd w:id="260"/>
    </w:p>
    <w:p w:rsidR="00440E71" w:rsidRPr="00C13406" w:rsidRDefault="00440E71" w:rsidP="002D515E">
      <w:pPr>
        <w:pStyle w:val="Text"/>
      </w:pPr>
      <w:r w:rsidRPr="00C13406">
        <w:t xml:space="preserve">Klickt man in ein Feld, so wird der Bearbeitungsmodus aktiviert und der Speichern-Button erscheint. Ist man mit den Änderungen fertig, klickt man auf </w:t>
      </w:r>
      <w:r w:rsidR="00B75B4F" w:rsidRPr="00C13406">
        <w:t>«S</w:t>
      </w:r>
      <w:r w:rsidRPr="00C13406">
        <w:t>peichern</w:t>
      </w:r>
      <w:r w:rsidR="00B75B4F" w:rsidRPr="00C13406">
        <w:t>»</w:t>
      </w:r>
      <w:r w:rsidRPr="00C13406">
        <w:t xml:space="preserve"> und der Parameter wird gespeichert.</w:t>
      </w:r>
      <w:r w:rsidR="00B75B4F" w:rsidRPr="00C13406">
        <w:t xml:space="preserve"> Dies ist das gleiche Verhalten wie bei Firefox, nur dass in Firefox ein Pop-Up aufgeht. Dies ist jedoch für dieses Projekt nicht von Vorteil, falls man viele Parameter auf </w:t>
      </w:r>
      <w:r w:rsidR="0055416F" w:rsidRPr="00C13406">
        <w:t>einmal</w:t>
      </w:r>
      <w:r w:rsidR="00B75B4F" w:rsidRPr="00C13406">
        <w:t xml:space="preserve"> editieren muss.</w:t>
      </w:r>
    </w:p>
    <w:p w:rsidR="003021FE" w:rsidRPr="00C13406" w:rsidRDefault="003021FE" w:rsidP="002D515E">
      <w:pPr>
        <w:pStyle w:val="Text"/>
      </w:pPr>
      <w:r w:rsidRPr="00C13406">
        <w:t xml:space="preserve">Der Hilfetext ist via Mouseover angezeigt und </w:t>
      </w:r>
      <w:r w:rsidR="00AC2595" w:rsidRPr="00C13406">
        <w:t>der Standardw</w:t>
      </w:r>
      <w:r w:rsidR="001A6FB8" w:rsidRPr="00C13406">
        <w:t>ert</w:t>
      </w:r>
      <w:r w:rsidRPr="00C13406">
        <w:t xml:space="preserve"> wird vor dem Parameter</w:t>
      </w:r>
      <w:r w:rsidR="00E914E2">
        <w:t>w</w:t>
      </w:r>
      <w:r w:rsidRPr="00C13406">
        <w:t>ert angezeigt</w:t>
      </w:r>
      <w:r w:rsidR="00956970" w:rsidRPr="00C13406">
        <w:t>.</w:t>
      </w:r>
    </w:p>
    <w:p w:rsidR="003D74DC" w:rsidRPr="00C13406" w:rsidRDefault="00F75DF3" w:rsidP="002D515E">
      <w:pPr>
        <w:pStyle w:val="Text"/>
      </w:pPr>
      <w:r w:rsidRPr="00C13406">
        <w:t>Ist bei der Validierung ein Parameter nicht ok</w:t>
      </w:r>
      <w:r w:rsidR="00C10F12">
        <w:t>,</w:t>
      </w:r>
      <w:r w:rsidRPr="00C13406">
        <w:t xml:space="preserve"> </w:t>
      </w:r>
      <w:r w:rsidR="00C10F12">
        <w:t>s</w:t>
      </w:r>
      <w:r w:rsidRPr="00C13406">
        <w:t>o soll dieser rot hervorgehoben werden.</w:t>
      </w:r>
      <w:r w:rsidR="00BE275F" w:rsidRPr="00C13406">
        <w:t xml:space="preserve"> Wird er mit Hilfe der Suche gefunden, so wird der Parameter</w:t>
      </w:r>
      <w:r w:rsidR="00693420">
        <w:t>n</w:t>
      </w:r>
      <w:r w:rsidR="00BE275F" w:rsidRPr="00C13406">
        <w:t>ame gelb hervorgehoben.</w:t>
      </w:r>
    </w:p>
    <w:p w:rsidR="0055416F" w:rsidRPr="00C13406" w:rsidRDefault="0055416F">
      <w:pPr>
        <w:spacing w:line="240" w:lineRule="auto"/>
      </w:pPr>
      <w:r w:rsidRPr="00C13406">
        <w:br w:type="page"/>
      </w:r>
    </w:p>
    <w:p w:rsidR="009E6998" w:rsidRPr="00C13406" w:rsidRDefault="00844B57" w:rsidP="00844B57">
      <w:pPr>
        <w:pStyle w:val="Heading2"/>
      </w:pPr>
      <w:bookmarkStart w:id="261" w:name="_Toc510196334"/>
      <w:bookmarkStart w:id="262" w:name="_Toc510789287"/>
      <w:r w:rsidRPr="00C13406">
        <w:lastRenderedPageBreak/>
        <w:t>Implementation des Validierungsmechanismus</w:t>
      </w:r>
      <w:bookmarkEnd w:id="261"/>
      <w:bookmarkEnd w:id="262"/>
    </w:p>
    <w:p w:rsidR="00844B57" w:rsidRPr="00C13406" w:rsidRDefault="00844B57" w:rsidP="00844B57">
      <w:pPr>
        <w:pStyle w:val="Heading3"/>
      </w:pPr>
      <w:bookmarkStart w:id="263" w:name="_Toc510196335"/>
      <w:bookmarkStart w:id="264" w:name="_Toc510789288"/>
      <w:r w:rsidRPr="00C13406">
        <w:t>Anforderung</w:t>
      </w:r>
      <w:bookmarkEnd w:id="263"/>
      <w:bookmarkEnd w:id="264"/>
    </w:p>
    <w:p w:rsidR="00844B57" w:rsidRPr="00C13406" w:rsidRDefault="00844B57" w:rsidP="00844B57">
      <w:pPr>
        <w:pStyle w:val="Text"/>
      </w:pPr>
      <w:r w:rsidRPr="00C13406">
        <w:t>Der Validierungsmechanismus muss mehrere verschiedene Formate zulassen.</w:t>
      </w:r>
      <w:r w:rsidR="009F4E0A" w:rsidRPr="00C13406">
        <w:t xml:space="preserve"> Zudem muss der Validierungsmechanismus auch separat, nicht beim Speichern </w:t>
      </w:r>
      <w:r w:rsidR="00471E6D" w:rsidRPr="00C13406">
        <w:t>aufgerufen</w:t>
      </w:r>
      <w:r w:rsidR="009F4E0A" w:rsidRPr="00C13406">
        <w:t xml:space="preserve"> werden können.</w:t>
      </w:r>
      <w:r w:rsidR="00175237" w:rsidRPr="00C13406">
        <w:t xml:space="preserve"> </w:t>
      </w:r>
    </w:p>
    <w:p w:rsidR="00BE275F" w:rsidRPr="00C13406" w:rsidRDefault="00175237" w:rsidP="00BE275F">
      <w:pPr>
        <w:pStyle w:val="Heading3"/>
      </w:pPr>
      <w:bookmarkStart w:id="265" w:name="_Toc510196336"/>
      <w:bookmarkStart w:id="266" w:name="_Toc510789289"/>
      <w:r w:rsidRPr="00C13406">
        <w:t>Mögliche Lösungen</w:t>
      </w:r>
      <w:bookmarkEnd w:id="265"/>
      <w:bookmarkEnd w:id="266"/>
    </w:p>
    <w:p w:rsidR="00175237" w:rsidRPr="00C13406" w:rsidRDefault="0010706B" w:rsidP="00F952F0">
      <w:pPr>
        <w:pStyle w:val="Heading4"/>
      </w:pPr>
      <w:bookmarkStart w:id="267" w:name="_Toc510789290"/>
      <w:r w:rsidRPr="00C13406">
        <w:t xml:space="preserve">Nur </w:t>
      </w:r>
      <w:r w:rsidR="00157268">
        <w:t>s</w:t>
      </w:r>
      <w:r w:rsidRPr="00C13406">
        <w:t xml:space="preserve">erverseitig im </w:t>
      </w:r>
      <w:r w:rsidR="0095286E" w:rsidRPr="00C13406">
        <w:t>Service den Parameter selbst testen lassen</w:t>
      </w:r>
      <w:bookmarkEnd w:id="267"/>
    </w:p>
    <w:tbl>
      <w:tblPr>
        <w:tblStyle w:val="TableGrid"/>
        <w:tblW w:w="0" w:type="auto"/>
        <w:tblLook w:val="04A0" w:firstRow="1" w:lastRow="0" w:firstColumn="1" w:lastColumn="0" w:noHBand="0" w:noVBand="1"/>
      </w:tblPr>
      <w:tblGrid>
        <w:gridCol w:w="7655"/>
        <w:gridCol w:w="1587"/>
      </w:tblGrid>
      <w:tr w:rsidR="003D2062" w:rsidRPr="00C13406" w:rsidTr="00BF4D82">
        <w:trPr>
          <w:cnfStyle w:val="100000000000" w:firstRow="1" w:lastRow="0" w:firstColumn="0" w:lastColumn="0" w:oddVBand="0" w:evenVBand="0" w:oddHBand="0" w:evenHBand="0" w:firstRowFirstColumn="0" w:firstRowLastColumn="0" w:lastRowFirstColumn="0" w:lastRowLastColumn="0"/>
        </w:trPr>
        <w:tc>
          <w:tcPr>
            <w:tcW w:w="7655" w:type="dxa"/>
          </w:tcPr>
          <w:p w:rsidR="003D2062" w:rsidRPr="00C13406" w:rsidRDefault="003D2062" w:rsidP="00BF4D82">
            <w:r w:rsidRPr="00C13406">
              <w:t>Kriterium</w:t>
            </w:r>
          </w:p>
        </w:tc>
        <w:tc>
          <w:tcPr>
            <w:tcW w:w="1587" w:type="dxa"/>
          </w:tcPr>
          <w:p w:rsidR="003D2062" w:rsidRPr="00C13406" w:rsidRDefault="003D2062" w:rsidP="00BF4D82">
            <w:r w:rsidRPr="00C13406">
              <w:t>Punktzahl</w:t>
            </w:r>
          </w:p>
        </w:tc>
      </w:tr>
      <w:tr w:rsidR="003D2062" w:rsidRPr="00C13406" w:rsidTr="00BF4D82">
        <w:tc>
          <w:tcPr>
            <w:tcW w:w="7655" w:type="dxa"/>
          </w:tcPr>
          <w:p w:rsidR="003D2062" w:rsidRPr="00C13406" w:rsidRDefault="00616675" w:rsidP="00BF4D82">
            <w:r w:rsidRPr="00C13406">
              <w:t>Sicher gegen Angriffe (z.B. XSS)</w:t>
            </w:r>
          </w:p>
        </w:tc>
        <w:tc>
          <w:tcPr>
            <w:tcW w:w="1587" w:type="dxa"/>
          </w:tcPr>
          <w:p w:rsidR="003D2062" w:rsidRPr="00C13406" w:rsidRDefault="003D2062" w:rsidP="00BF4D82">
            <w:r w:rsidRPr="00C13406">
              <w:t>25 / 25</w:t>
            </w:r>
          </w:p>
        </w:tc>
      </w:tr>
      <w:tr w:rsidR="003D2062" w:rsidRPr="00C13406" w:rsidTr="00BF4D82">
        <w:tc>
          <w:tcPr>
            <w:tcW w:w="7655" w:type="dxa"/>
          </w:tcPr>
          <w:p w:rsidR="003D2062" w:rsidRPr="00C13406" w:rsidRDefault="00616675" w:rsidP="00BF4D82">
            <w:r w:rsidRPr="00C13406">
              <w:t>Clientseitige Validierung möglich</w:t>
            </w:r>
          </w:p>
        </w:tc>
        <w:tc>
          <w:tcPr>
            <w:tcW w:w="1587" w:type="dxa"/>
          </w:tcPr>
          <w:p w:rsidR="003D2062" w:rsidRPr="00C13406" w:rsidRDefault="00616675" w:rsidP="00BF4D82">
            <w:r w:rsidRPr="00C13406">
              <w:t>0</w:t>
            </w:r>
            <w:r w:rsidR="00832FA4" w:rsidRPr="00C13406">
              <w:t xml:space="preserve"> </w:t>
            </w:r>
            <w:r w:rsidRPr="00C13406">
              <w:t>/ 25</w:t>
            </w:r>
          </w:p>
        </w:tc>
      </w:tr>
      <w:tr w:rsidR="003D2062" w:rsidRPr="00C13406" w:rsidTr="00BF4D82">
        <w:tc>
          <w:tcPr>
            <w:tcW w:w="7655" w:type="dxa"/>
          </w:tcPr>
          <w:p w:rsidR="003D2062" w:rsidRPr="00C13406" w:rsidRDefault="00832FA4" w:rsidP="00BF4D82">
            <w:r w:rsidRPr="00C13406">
              <w:t>Serverseitige Validierung möglich</w:t>
            </w:r>
          </w:p>
        </w:tc>
        <w:tc>
          <w:tcPr>
            <w:tcW w:w="1587" w:type="dxa"/>
          </w:tcPr>
          <w:p w:rsidR="003D2062" w:rsidRPr="00C13406" w:rsidRDefault="00832FA4" w:rsidP="00BF4D82">
            <w:r w:rsidRPr="00C13406">
              <w:t>25 / 25</w:t>
            </w:r>
          </w:p>
        </w:tc>
      </w:tr>
      <w:tr w:rsidR="003D2062" w:rsidRPr="00C13406" w:rsidTr="00BF4D82">
        <w:tc>
          <w:tcPr>
            <w:tcW w:w="7655" w:type="dxa"/>
          </w:tcPr>
          <w:p w:rsidR="003D2062" w:rsidRPr="00C13406" w:rsidRDefault="00832FA4" w:rsidP="00BF4D82">
            <w:r w:rsidRPr="00C13406">
              <w:t>Verschieden Formate unterstützt</w:t>
            </w:r>
          </w:p>
        </w:tc>
        <w:tc>
          <w:tcPr>
            <w:tcW w:w="1587" w:type="dxa"/>
          </w:tcPr>
          <w:p w:rsidR="003D2062" w:rsidRPr="00C13406" w:rsidRDefault="00832FA4" w:rsidP="00BF4D82">
            <w:r w:rsidRPr="00C13406">
              <w:t>25 / 25</w:t>
            </w:r>
          </w:p>
        </w:tc>
      </w:tr>
      <w:tr w:rsidR="003D2062" w:rsidRPr="00C13406" w:rsidTr="00BF4D82">
        <w:tc>
          <w:tcPr>
            <w:tcW w:w="7655" w:type="dxa"/>
          </w:tcPr>
          <w:p w:rsidR="003D2062" w:rsidRPr="00C13406" w:rsidRDefault="003D2062" w:rsidP="00BF4D82">
            <w:pPr>
              <w:rPr>
                <w:b/>
              </w:rPr>
            </w:pPr>
            <w:r w:rsidRPr="00C13406">
              <w:rPr>
                <w:b/>
              </w:rPr>
              <w:t>Total</w:t>
            </w:r>
          </w:p>
        </w:tc>
        <w:tc>
          <w:tcPr>
            <w:tcW w:w="1587" w:type="dxa"/>
          </w:tcPr>
          <w:p w:rsidR="003D2062" w:rsidRPr="00C13406" w:rsidRDefault="00832FA4" w:rsidP="00BF4D82">
            <w:r w:rsidRPr="00C13406">
              <w:t>75</w:t>
            </w:r>
            <w:r w:rsidR="003D2062" w:rsidRPr="00C13406">
              <w:t xml:space="preserve"> / 100</w:t>
            </w:r>
          </w:p>
        </w:tc>
      </w:tr>
    </w:tbl>
    <w:p w:rsidR="008A6AB3" w:rsidRPr="00C13406" w:rsidRDefault="008A6AB3" w:rsidP="00F952F0">
      <w:pPr>
        <w:pStyle w:val="Caption"/>
      </w:pPr>
      <w:bookmarkStart w:id="268" w:name="_Toc510789194"/>
      <w:r w:rsidRPr="00C13406">
        <w:t xml:space="preserve">Tabelle </w:t>
      </w:r>
      <w:r w:rsidRPr="00C13406">
        <w:fldChar w:fldCharType="begin"/>
      </w:r>
      <w:r w:rsidRPr="00C13406">
        <w:instrText xml:space="preserve"> SEQ Tabelle \* ARABIC </w:instrText>
      </w:r>
      <w:r w:rsidRPr="00C13406">
        <w:fldChar w:fldCharType="separate"/>
      </w:r>
      <w:r w:rsidR="001108DB">
        <w:rPr>
          <w:noProof/>
        </w:rPr>
        <w:t>77</w:t>
      </w:r>
      <w:r w:rsidRPr="00C13406">
        <w:fldChar w:fldCharType="end"/>
      </w:r>
      <w:r w:rsidRPr="00C13406">
        <w:t xml:space="preserve"> - Lösungsmatrix nur </w:t>
      </w:r>
      <w:r w:rsidR="00DF336E">
        <w:t>s</w:t>
      </w:r>
      <w:r w:rsidRPr="00C13406">
        <w:t>erverseitig im Service den Parameter selbst testen lassen</w:t>
      </w:r>
      <w:bookmarkEnd w:id="268"/>
    </w:p>
    <w:p w:rsidR="00C248C6" w:rsidRPr="00C13406" w:rsidRDefault="00231524" w:rsidP="00F952F0">
      <w:pPr>
        <w:pStyle w:val="Heading4"/>
      </w:pPr>
      <w:bookmarkStart w:id="269" w:name="_Toc510789291"/>
      <w:r w:rsidRPr="00C13406">
        <w:t>Regular Expression</w:t>
      </w:r>
      <w:r w:rsidR="00C248C6" w:rsidRPr="00C13406">
        <w:t xml:space="preserve"> im Parameter</w:t>
      </w:r>
      <w:bookmarkEnd w:id="269"/>
    </w:p>
    <w:tbl>
      <w:tblPr>
        <w:tblStyle w:val="TableGrid"/>
        <w:tblW w:w="0" w:type="auto"/>
        <w:tblLook w:val="04A0" w:firstRow="1" w:lastRow="0" w:firstColumn="1" w:lastColumn="0" w:noHBand="0" w:noVBand="1"/>
      </w:tblPr>
      <w:tblGrid>
        <w:gridCol w:w="7655"/>
        <w:gridCol w:w="1587"/>
      </w:tblGrid>
      <w:tr w:rsidR="00832FA4" w:rsidRPr="00C13406" w:rsidTr="00BF4D82">
        <w:trPr>
          <w:cnfStyle w:val="100000000000" w:firstRow="1" w:lastRow="0" w:firstColumn="0" w:lastColumn="0" w:oddVBand="0" w:evenVBand="0" w:oddHBand="0" w:evenHBand="0" w:firstRowFirstColumn="0" w:firstRowLastColumn="0" w:lastRowFirstColumn="0" w:lastRowLastColumn="0"/>
        </w:trPr>
        <w:tc>
          <w:tcPr>
            <w:tcW w:w="7655" w:type="dxa"/>
          </w:tcPr>
          <w:p w:rsidR="00832FA4" w:rsidRPr="00C13406" w:rsidRDefault="00832FA4" w:rsidP="00BF4D82">
            <w:r w:rsidRPr="00C13406">
              <w:t>Kriterium</w:t>
            </w:r>
          </w:p>
        </w:tc>
        <w:tc>
          <w:tcPr>
            <w:tcW w:w="1587" w:type="dxa"/>
          </w:tcPr>
          <w:p w:rsidR="00832FA4" w:rsidRPr="00C13406" w:rsidRDefault="00832FA4" w:rsidP="00BF4D82">
            <w:r w:rsidRPr="00C13406">
              <w:t>Punktzahl</w:t>
            </w:r>
          </w:p>
        </w:tc>
      </w:tr>
      <w:tr w:rsidR="00832FA4" w:rsidRPr="00C13406" w:rsidTr="00BF4D82">
        <w:tc>
          <w:tcPr>
            <w:tcW w:w="7655" w:type="dxa"/>
          </w:tcPr>
          <w:p w:rsidR="00832FA4" w:rsidRPr="00C13406" w:rsidRDefault="00832FA4" w:rsidP="00BF4D82">
            <w:r w:rsidRPr="00C13406">
              <w:t>Sicher gegen Angriffe (z.B. XSS)</w:t>
            </w:r>
          </w:p>
        </w:tc>
        <w:tc>
          <w:tcPr>
            <w:tcW w:w="1587" w:type="dxa"/>
          </w:tcPr>
          <w:p w:rsidR="00832FA4" w:rsidRPr="00C13406" w:rsidRDefault="00832FA4" w:rsidP="00BF4D82">
            <w:r w:rsidRPr="00C13406">
              <w:t>25 / 25</w:t>
            </w:r>
          </w:p>
        </w:tc>
      </w:tr>
      <w:tr w:rsidR="00832FA4" w:rsidRPr="00C13406" w:rsidTr="00BF4D82">
        <w:tc>
          <w:tcPr>
            <w:tcW w:w="7655" w:type="dxa"/>
          </w:tcPr>
          <w:p w:rsidR="00832FA4" w:rsidRPr="00C13406" w:rsidRDefault="00832FA4" w:rsidP="00BF4D82">
            <w:r w:rsidRPr="00C13406">
              <w:t>Clientseitige Validierung möglich</w:t>
            </w:r>
          </w:p>
        </w:tc>
        <w:tc>
          <w:tcPr>
            <w:tcW w:w="1587" w:type="dxa"/>
          </w:tcPr>
          <w:p w:rsidR="00832FA4" w:rsidRPr="00C13406" w:rsidRDefault="00ED32B3" w:rsidP="00BF4D82">
            <w:r w:rsidRPr="00C13406">
              <w:t>25</w:t>
            </w:r>
            <w:r w:rsidR="00832FA4" w:rsidRPr="00C13406">
              <w:t xml:space="preserve"> / 25</w:t>
            </w:r>
          </w:p>
        </w:tc>
      </w:tr>
      <w:tr w:rsidR="00832FA4" w:rsidRPr="00C13406" w:rsidTr="00BF4D82">
        <w:tc>
          <w:tcPr>
            <w:tcW w:w="7655" w:type="dxa"/>
          </w:tcPr>
          <w:p w:rsidR="00832FA4" w:rsidRPr="00C13406" w:rsidRDefault="00832FA4" w:rsidP="00BF4D82">
            <w:r w:rsidRPr="00C13406">
              <w:t>Serverseitige Validierung möglich</w:t>
            </w:r>
          </w:p>
        </w:tc>
        <w:tc>
          <w:tcPr>
            <w:tcW w:w="1587" w:type="dxa"/>
          </w:tcPr>
          <w:p w:rsidR="00832FA4" w:rsidRPr="00C13406" w:rsidRDefault="00832FA4" w:rsidP="00BF4D82">
            <w:r w:rsidRPr="00C13406">
              <w:t>25 / 25</w:t>
            </w:r>
          </w:p>
        </w:tc>
      </w:tr>
      <w:tr w:rsidR="00832FA4" w:rsidRPr="00C13406" w:rsidTr="00BF4D82">
        <w:tc>
          <w:tcPr>
            <w:tcW w:w="7655" w:type="dxa"/>
          </w:tcPr>
          <w:p w:rsidR="00832FA4" w:rsidRPr="00C13406" w:rsidRDefault="00832FA4" w:rsidP="00BF4D82">
            <w:r w:rsidRPr="00C13406">
              <w:t>Verschieden Formate unterstützt</w:t>
            </w:r>
          </w:p>
        </w:tc>
        <w:tc>
          <w:tcPr>
            <w:tcW w:w="1587" w:type="dxa"/>
          </w:tcPr>
          <w:p w:rsidR="00832FA4" w:rsidRPr="00C13406" w:rsidRDefault="00832FA4" w:rsidP="00BF4D82">
            <w:r w:rsidRPr="00C13406">
              <w:t>25 / 25</w:t>
            </w:r>
          </w:p>
        </w:tc>
      </w:tr>
      <w:tr w:rsidR="00832FA4" w:rsidRPr="00C13406" w:rsidTr="00BF4D82">
        <w:tc>
          <w:tcPr>
            <w:tcW w:w="7655" w:type="dxa"/>
          </w:tcPr>
          <w:p w:rsidR="00832FA4" w:rsidRPr="00C13406" w:rsidRDefault="00832FA4" w:rsidP="00BF4D82">
            <w:pPr>
              <w:rPr>
                <w:b/>
              </w:rPr>
            </w:pPr>
            <w:r w:rsidRPr="00C13406">
              <w:rPr>
                <w:b/>
              </w:rPr>
              <w:t>Total</w:t>
            </w:r>
          </w:p>
        </w:tc>
        <w:tc>
          <w:tcPr>
            <w:tcW w:w="1587" w:type="dxa"/>
          </w:tcPr>
          <w:p w:rsidR="00832FA4" w:rsidRPr="00C13406" w:rsidRDefault="00ED32B3" w:rsidP="00BF4D82">
            <w:r w:rsidRPr="00C13406">
              <w:t>100</w:t>
            </w:r>
            <w:r w:rsidR="00832FA4" w:rsidRPr="00C13406">
              <w:t xml:space="preserve"> / 100</w:t>
            </w:r>
          </w:p>
        </w:tc>
      </w:tr>
    </w:tbl>
    <w:p w:rsidR="006B3713" w:rsidRPr="00C13406" w:rsidRDefault="00435E8F" w:rsidP="00435E8F">
      <w:pPr>
        <w:pStyle w:val="Caption"/>
      </w:pPr>
      <w:bookmarkStart w:id="270" w:name="_Toc510789195"/>
      <w:r w:rsidRPr="00C13406">
        <w:t xml:space="preserve">Tabelle </w:t>
      </w:r>
      <w:r w:rsidRPr="00C13406">
        <w:fldChar w:fldCharType="begin"/>
      </w:r>
      <w:r w:rsidRPr="00C13406">
        <w:instrText xml:space="preserve"> SEQ Tabelle \* ARABIC </w:instrText>
      </w:r>
      <w:r w:rsidRPr="00C13406">
        <w:fldChar w:fldCharType="separate"/>
      </w:r>
      <w:r w:rsidR="001108DB">
        <w:rPr>
          <w:noProof/>
        </w:rPr>
        <w:t>78</w:t>
      </w:r>
      <w:r w:rsidRPr="00C13406">
        <w:fldChar w:fldCharType="end"/>
      </w:r>
      <w:r w:rsidRPr="00C13406">
        <w:t xml:space="preserve"> - Lösungsmatrix Regular Expression im Parameter</w:t>
      </w:r>
      <w:bookmarkEnd w:id="270"/>
    </w:p>
    <w:p w:rsidR="00361F50" w:rsidRPr="00C13406" w:rsidRDefault="00361F50" w:rsidP="00361F50">
      <w:pPr>
        <w:pStyle w:val="Heading3"/>
      </w:pPr>
      <w:bookmarkStart w:id="271" w:name="_Toc510196337"/>
      <w:bookmarkStart w:id="272" w:name="_Toc510789292"/>
      <w:r w:rsidRPr="00C13406">
        <w:t>Umsetzungsbeschreibung</w:t>
      </w:r>
      <w:bookmarkEnd w:id="271"/>
      <w:bookmarkEnd w:id="272"/>
    </w:p>
    <w:p w:rsidR="00DC0D17" w:rsidRPr="00C13406" w:rsidRDefault="00850678" w:rsidP="00850678">
      <w:pPr>
        <w:pStyle w:val="Text"/>
      </w:pPr>
      <w:r w:rsidRPr="00C13406">
        <w:t xml:space="preserve">Indem der Parameter einen Regex Ausdruck kennt, kann er sich jeweils selbst </w:t>
      </w:r>
      <w:r w:rsidR="0042616D">
        <w:t>v</w:t>
      </w:r>
      <w:r w:rsidRPr="00C13406">
        <w:t xml:space="preserve">alidieren. Hierbei spielt es keine Rolle, ob es auf dem Client oder dem Server </w:t>
      </w:r>
      <w:r w:rsidR="00C3544F" w:rsidRPr="00C13406">
        <w:t>validiert werden muss.</w:t>
      </w:r>
      <w:r w:rsidR="00143E66" w:rsidRPr="00C13406">
        <w:t xml:space="preserve"> Zudem ist Regex sehr flexibel und man kann </w:t>
      </w:r>
      <w:r w:rsidR="00B76C34" w:rsidRPr="00C13406">
        <w:t>alle formatbezogenen und wertbezogenen Validierungen damit machen (z.B. liegt die E-Mail</w:t>
      </w:r>
      <w:r w:rsidR="00610108" w:rsidRPr="00C13406">
        <w:t>a</w:t>
      </w:r>
      <w:r w:rsidR="00B76C34" w:rsidRPr="00C13406">
        <w:t>dresse in einer gültigen Form vor, oder ist der Wert nicht grösser als 100).</w:t>
      </w:r>
    </w:p>
    <w:p w:rsidR="00DC0D17" w:rsidRPr="00C13406" w:rsidRDefault="00DC0D17">
      <w:pPr>
        <w:spacing w:line="240" w:lineRule="auto"/>
      </w:pPr>
      <w:r w:rsidRPr="00C13406">
        <w:br w:type="page"/>
      </w:r>
    </w:p>
    <w:p w:rsidR="00850678" w:rsidRPr="00C13406" w:rsidRDefault="00F56B83" w:rsidP="00F56B83">
      <w:pPr>
        <w:pStyle w:val="Heading2"/>
      </w:pPr>
      <w:bookmarkStart w:id="273" w:name="_Toc510196338"/>
      <w:bookmarkStart w:id="274" w:name="_Toc510789293"/>
      <w:r w:rsidRPr="00C13406">
        <w:lastRenderedPageBreak/>
        <w:t>Suche eines Parameters</w:t>
      </w:r>
      <w:bookmarkEnd w:id="273"/>
      <w:bookmarkEnd w:id="274"/>
    </w:p>
    <w:p w:rsidR="00F56B83" w:rsidRPr="00C13406" w:rsidRDefault="00F56B83" w:rsidP="00F56B83">
      <w:pPr>
        <w:pStyle w:val="Heading3"/>
      </w:pPr>
      <w:bookmarkStart w:id="275" w:name="_Toc510196339"/>
      <w:bookmarkStart w:id="276" w:name="_Toc510789294"/>
      <w:r w:rsidRPr="00C13406">
        <w:t>Anforderung</w:t>
      </w:r>
      <w:bookmarkEnd w:id="275"/>
      <w:bookmarkEnd w:id="276"/>
    </w:p>
    <w:p w:rsidR="00F56B83" w:rsidRPr="00C13406" w:rsidRDefault="00F56B83" w:rsidP="00F56B83">
      <w:pPr>
        <w:pStyle w:val="Text"/>
      </w:pPr>
      <w:r w:rsidRPr="00C13406">
        <w:t>Die Parameterverwaltung muss das Auffinden eines Parameters unterstützen. Die gefundenen Treffer solle</w:t>
      </w:r>
      <w:r w:rsidR="00B4141D" w:rsidRPr="00C13406">
        <w:t>n visuell hervorgehoben werden.</w:t>
      </w:r>
    </w:p>
    <w:p w:rsidR="00B4141D" w:rsidRPr="00C13406" w:rsidRDefault="00B4141D" w:rsidP="00B4141D">
      <w:pPr>
        <w:pStyle w:val="Heading3"/>
      </w:pPr>
      <w:bookmarkStart w:id="277" w:name="_Toc510196340"/>
      <w:bookmarkStart w:id="278" w:name="_Toc510789295"/>
      <w:r w:rsidRPr="00C13406">
        <w:t>Mögliche Lösungen</w:t>
      </w:r>
      <w:bookmarkEnd w:id="277"/>
      <w:bookmarkEnd w:id="278"/>
    </w:p>
    <w:p w:rsidR="00B4141D" w:rsidRPr="00C13406" w:rsidRDefault="00B4141D" w:rsidP="00F952F0">
      <w:pPr>
        <w:pStyle w:val="Heading4"/>
      </w:pPr>
      <w:bookmarkStart w:id="279" w:name="_Toc510789296"/>
      <w:r w:rsidRPr="00C13406">
        <w:t>Volltextsuche über alles</w:t>
      </w:r>
      <w:bookmarkEnd w:id="279"/>
    </w:p>
    <w:p w:rsidR="001E0886" w:rsidRPr="00C13406" w:rsidRDefault="001E0886" w:rsidP="00BE7694">
      <w:pPr>
        <w:pStyle w:val="Text"/>
      </w:pPr>
      <w:r w:rsidRPr="00C13406">
        <w:t>Die Volltextsuche schaut jeden Parameter als Ganzes durch. Wird eine Über</w:t>
      </w:r>
      <w:r w:rsidR="00290DBF" w:rsidRPr="00C13406">
        <w:t xml:space="preserve">einstimmung auf </w:t>
      </w:r>
      <w:r w:rsidR="00E14FFD" w:rsidRPr="00C13406">
        <w:t>irgendeine</w:t>
      </w:r>
      <w:r w:rsidR="00290DBF" w:rsidRPr="00C13406">
        <w:t xml:space="preserve"> Parameter-Property festgestellt, wird der Parameter in der Suche angezeigt.</w:t>
      </w:r>
    </w:p>
    <w:tbl>
      <w:tblPr>
        <w:tblStyle w:val="TableGrid"/>
        <w:tblW w:w="0" w:type="auto"/>
        <w:tblLook w:val="04A0" w:firstRow="1" w:lastRow="0" w:firstColumn="1" w:lastColumn="0" w:noHBand="0" w:noVBand="1"/>
      </w:tblPr>
      <w:tblGrid>
        <w:gridCol w:w="7655"/>
        <w:gridCol w:w="1587"/>
      </w:tblGrid>
      <w:tr w:rsidR="008F59AB" w:rsidRPr="00C13406" w:rsidTr="00BF4D82">
        <w:trPr>
          <w:cnfStyle w:val="100000000000" w:firstRow="1" w:lastRow="0" w:firstColumn="0" w:lastColumn="0" w:oddVBand="0" w:evenVBand="0" w:oddHBand="0" w:evenHBand="0" w:firstRowFirstColumn="0" w:firstRowLastColumn="0" w:lastRowFirstColumn="0" w:lastRowLastColumn="0"/>
        </w:trPr>
        <w:tc>
          <w:tcPr>
            <w:tcW w:w="7655" w:type="dxa"/>
          </w:tcPr>
          <w:p w:rsidR="008F59AB" w:rsidRPr="00C13406" w:rsidRDefault="008F59AB" w:rsidP="00BF4D82">
            <w:r w:rsidRPr="00C13406">
              <w:t>Kriterium</w:t>
            </w:r>
          </w:p>
        </w:tc>
        <w:tc>
          <w:tcPr>
            <w:tcW w:w="1587" w:type="dxa"/>
          </w:tcPr>
          <w:p w:rsidR="008F59AB" w:rsidRPr="00C13406" w:rsidRDefault="008F59AB" w:rsidP="00BF4D82">
            <w:r w:rsidRPr="00C13406">
              <w:t>Punktzahl</w:t>
            </w:r>
          </w:p>
        </w:tc>
      </w:tr>
      <w:tr w:rsidR="008F59AB" w:rsidRPr="00C13406" w:rsidTr="00BF4D82">
        <w:tc>
          <w:tcPr>
            <w:tcW w:w="7655" w:type="dxa"/>
          </w:tcPr>
          <w:p w:rsidR="008F59AB" w:rsidRPr="00C13406" w:rsidRDefault="00BD5CB4" w:rsidP="00BF4D82">
            <w:r w:rsidRPr="00C13406">
              <w:t>Findet den Parameter, wenn man dessen Namen kennt</w:t>
            </w:r>
          </w:p>
        </w:tc>
        <w:tc>
          <w:tcPr>
            <w:tcW w:w="1587" w:type="dxa"/>
          </w:tcPr>
          <w:p w:rsidR="008F59AB" w:rsidRPr="00C13406" w:rsidRDefault="008F59AB" w:rsidP="00BF4D82">
            <w:r w:rsidRPr="00C13406">
              <w:t>25 / 25</w:t>
            </w:r>
          </w:p>
        </w:tc>
      </w:tr>
      <w:tr w:rsidR="008F59AB" w:rsidRPr="00C13406" w:rsidTr="00BF4D82">
        <w:tc>
          <w:tcPr>
            <w:tcW w:w="7655" w:type="dxa"/>
          </w:tcPr>
          <w:p w:rsidR="008F59AB" w:rsidRPr="00C13406" w:rsidRDefault="00BD5CB4" w:rsidP="00BF4D82">
            <w:r w:rsidRPr="00C13406">
              <w:t>Findet den Parameter, wenn man dessen Wert kennt</w:t>
            </w:r>
          </w:p>
        </w:tc>
        <w:tc>
          <w:tcPr>
            <w:tcW w:w="1587" w:type="dxa"/>
          </w:tcPr>
          <w:p w:rsidR="008F59AB" w:rsidRPr="00C13406" w:rsidRDefault="008F59AB" w:rsidP="00BF4D82">
            <w:r w:rsidRPr="00C13406">
              <w:t>25 / 25</w:t>
            </w:r>
          </w:p>
        </w:tc>
      </w:tr>
      <w:tr w:rsidR="008F59AB" w:rsidRPr="00C13406" w:rsidTr="00BF4D82">
        <w:tc>
          <w:tcPr>
            <w:tcW w:w="7655" w:type="dxa"/>
          </w:tcPr>
          <w:p w:rsidR="008F59AB" w:rsidRPr="00C13406" w:rsidRDefault="00BD5CB4" w:rsidP="00BF4D82">
            <w:r w:rsidRPr="00C13406">
              <w:t>Findet den Parameter, wenn man weiss, auf welchem Service definiert ist</w:t>
            </w:r>
          </w:p>
        </w:tc>
        <w:tc>
          <w:tcPr>
            <w:tcW w:w="1587" w:type="dxa"/>
          </w:tcPr>
          <w:p w:rsidR="008F59AB" w:rsidRPr="00C13406" w:rsidRDefault="00BD5CB4" w:rsidP="00BF4D82">
            <w:r w:rsidRPr="00C13406">
              <w:t>25 / 25</w:t>
            </w:r>
          </w:p>
        </w:tc>
      </w:tr>
      <w:tr w:rsidR="008F59AB" w:rsidRPr="00C13406" w:rsidTr="00BF4D82">
        <w:tc>
          <w:tcPr>
            <w:tcW w:w="7655" w:type="dxa"/>
          </w:tcPr>
          <w:p w:rsidR="008F59AB" w:rsidRPr="00C13406" w:rsidRDefault="00BD5CB4" w:rsidP="00BF4D82">
            <w:r w:rsidRPr="00C13406">
              <w:t>Geringe Komplexität der Suche</w:t>
            </w:r>
          </w:p>
        </w:tc>
        <w:tc>
          <w:tcPr>
            <w:tcW w:w="1587" w:type="dxa"/>
          </w:tcPr>
          <w:p w:rsidR="008F59AB" w:rsidRPr="00C13406" w:rsidRDefault="002315D2" w:rsidP="00BF4D82">
            <w:r w:rsidRPr="00C13406">
              <w:t>1</w:t>
            </w:r>
            <w:r w:rsidR="00300DCF" w:rsidRPr="00C13406">
              <w:t>5</w:t>
            </w:r>
            <w:r w:rsidR="008F59AB" w:rsidRPr="00C13406">
              <w:t xml:space="preserve"> / 25</w:t>
            </w:r>
          </w:p>
        </w:tc>
      </w:tr>
      <w:tr w:rsidR="008F59AB" w:rsidRPr="00C13406" w:rsidTr="00BF4D82">
        <w:tc>
          <w:tcPr>
            <w:tcW w:w="7655" w:type="dxa"/>
          </w:tcPr>
          <w:p w:rsidR="008F59AB" w:rsidRPr="00C13406" w:rsidRDefault="008F59AB" w:rsidP="00BF4D82">
            <w:pPr>
              <w:rPr>
                <w:b/>
              </w:rPr>
            </w:pPr>
            <w:r w:rsidRPr="00C13406">
              <w:rPr>
                <w:b/>
              </w:rPr>
              <w:t>Total</w:t>
            </w:r>
          </w:p>
        </w:tc>
        <w:tc>
          <w:tcPr>
            <w:tcW w:w="1587" w:type="dxa"/>
          </w:tcPr>
          <w:p w:rsidR="008F59AB" w:rsidRPr="00C13406" w:rsidRDefault="007F77D7" w:rsidP="00BF4D82">
            <w:r w:rsidRPr="00C13406">
              <w:t>90</w:t>
            </w:r>
            <w:r w:rsidR="008F59AB" w:rsidRPr="00C13406">
              <w:t xml:space="preserve"> / 100</w:t>
            </w:r>
          </w:p>
        </w:tc>
      </w:tr>
    </w:tbl>
    <w:p w:rsidR="00FA6782" w:rsidRPr="00C13406" w:rsidRDefault="004A1D2E" w:rsidP="00F952F0">
      <w:pPr>
        <w:pStyle w:val="Caption"/>
      </w:pPr>
      <w:bookmarkStart w:id="280" w:name="_Toc510789196"/>
      <w:r w:rsidRPr="00C13406">
        <w:t xml:space="preserve">Tabelle </w:t>
      </w:r>
      <w:r w:rsidRPr="00C13406">
        <w:fldChar w:fldCharType="begin"/>
      </w:r>
      <w:r w:rsidRPr="00C13406">
        <w:instrText xml:space="preserve"> SEQ Tabelle \* ARABIC </w:instrText>
      </w:r>
      <w:r w:rsidRPr="00C13406">
        <w:fldChar w:fldCharType="separate"/>
      </w:r>
      <w:r w:rsidR="001108DB">
        <w:rPr>
          <w:noProof/>
        </w:rPr>
        <w:t>79</w:t>
      </w:r>
      <w:r w:rsidRPr="00C13406">
        <w:fldChar w:fldCharType="end"/>
      </w:r>
      <w:r w:rsidRPr="00C13406">
        <w:t xml:space="preserve"> - Lösungsmatrix Volltextsuche über alles</w:t>
      </w:r>
      <w:bookmarkEnd w:id="280"/>
    </w:p>
    <w:p w:rsidR="00BE7694" w:rsidRPr="00C13406" w:rsidRDefault="00557BCC" w:rsidP="00BE7694">
      <w:pPr>
        <w:pStyle w:val="Heading4"/>
      </w:pPr>
      <w:bookmarkStart w:id="281" w:name="_Toc510789297"/>
      <w:r w:rsidRPr="00C13406">
        <w:t>Suche</w:t>
      </w:r>
      <w:r w:rsidR="00B4141D" w:rsidRPr="00C13406">
        <w:t xml:space="preserve"> auf die Parameternamen</w:t>
      </w:r>
      <w:bookmarkEnd w:id="281"/>
    </w:p>
    <w:p w:rsidR="00173B25" w:rsidRPr="00C13406" w:rsidRDefault="00173B25" w:rsidP="00BE7694">
      <w:pPr>
        <w:pStyle w:val="Text"/>
      </w:pPr>
      <w:r w:rsidRPr="00C13406">
        <w:t>Mit der Suche nur nach Parameternamen, kann jemand, der genau weiss, nach was er suchen muss</w:t>
      </w:r>
      <w:r w:rsidR="00776D15">
        <w:t>,</w:t>
      </w:r>
      <w:r w:rsidRPr="00C13406">
        <w:t xml:space="preserve"> sehr schnell fündig</w:t>
      </w:r>
      <w:r w:rsidR="00F362D3">
        <w:t xml:space="preserve"> werden</w:t>
      </w:r>
      <w:r w:rsidRPr="00C13406">
        <w:t>.</w:t>
      </w:r>
    </w:p>
    <w:tbl>
      <w:tblPr>
        <w:tblStyle w:val="TableGrid"/>
        <w:tblW w:w="0" w:type="auto"/>
        <w:tblLook w:val="04A0" w:firstRow="1" w:lastRow="0" w:firstColumn="1" w:lastColumn="0" w:noHBand="0" w:noVBand="1"/>
      </w:tblPr>
      <w:tblGrid>
        <w:gridCol w:w="7655"/>
        <w:gridCol w:w="1587"/>
      </w:tblGrid>
      <w:tr w:rsidR="00740D62" w:rsidRPr="00C13406" w:rsidTr="00BF4D82">
        <w:trPr>
          <w:cnfStyle w:val="100000000000" w:firstRow="1" w:lastRow="0" w:firstColumn="0" w:lastColumn="0" w:oddVBand="0" w:evenVBand="0" w:oddHBand="0" w:evenHBand="0" w:firstRowFirstColumn="0" w:firstRowLastColumn="0" w:lastRowFirstColumn="0" w:lastRowLastColumn="0"/>
        </w:trPr>
        <w:tc>
          <w:tcPr>
            <w:tcW w:w="7655" w:type="dxa"/>
          </w:tcPr>
          <w:p w:rsidR="00740D62" w:rsidRPr="00C13406" w:rsidRDefault="00740D62" w:rsidP="00BF4D82">
            <w:r w:rsidRPr="00C13406">
              <w:t>Kriterium</w:t>
            </w:r>
          </w:p>
        </w:tc>
        <w:tc>
          <w:tcPr>
            <w:tcW w:w="1587" w:type="dxa"/>
          </w:tcPr>
          <w:p w:rsidR="00740D62" w:rsidRPr="00C13406" w:rsidRDefault="00740D62" w:rsidP="00BF4D82">
            <w:r w:rsidRPr="00C13406">
              <w:t>Punktzahl</w:t>
            </w:r>
          </w:p>
        </w:tc>
      </w:tr>
      <w:tr w:rsidR="00740D62" w:rsidRPr="00C13406" w:rsidTr="00BF4D82">
        <w:tc>
          <w:tcPr>
            <w:tcW w:w="7655" w:type="dxa"/>
          </w:tcPr>
          <w:p w:rsidR="00740D62" w:rsidRPr="00C13406" w:rsidRDefault="00740D62" w:rsidP="00BF4D82">
            <w:r w:rsidRPr="00C13406">
              <w:t>Findet den Parameter, wenn man dessen Namen kennt</w:t>
            </w:r>
          </w:p>
        </w:tc>
        <w:tc>
          <w:tcPr>
            <w:tcW w:w="1587" w:type="dxa"/>
          </w:tcPr>
          <w:p w:rsidR="00740D62" w:rsidRPr="00C13406" w:rsidRDefault="00740D62" w:rsidP="00BF4D82">
            <w:r w:rsidRPr="00C13406">
              <w:t>25 / 25</w:t>
            </w:r>
          </w:p>
        </w:tc>
      </w:tr>
      <w:tr w:rsidR="00740D62" w:rsidRPr="00C13406" w:rsidTr="00BF4D82">
        <w:tc>
          <w:tcPr>
            <w:tcW w:w="7655" w:type="dxa"/>
          </w:tcPr>
          <w:p w:rsidR="00740D62" w:rsidRPr="00C13406" w:rsidRDefault="00740D62" w:rsidP="00BF4D82">
            <w:r w:rsidRPr="00C13406">
              <w:t>Findet den Parameter, wenn man dessen Wert kennt</w:t>
            </w:r>
          </w:p>
        </w:tc>
        <w:tc>
          <w:tcPr>
            <w:tcW w:w="1587" w:type="dxa"/>
          </w:tcPr>
          <w:p w:rsidR="00740D62" w:rsidRPr="00C13406" w:rsidRDefault="003039A5" w:rsidP="00BF4D82">
            <w:r w:rsidRPr="00C13406">
              <w:t>0</w:t>
            </w:r>
            <w:r w:rsidR="00740D62" w:rsidRPr="00C13406">
              <w:t xml:space="preserve"> / 25</w:t>
            </w:r>
          </w:p>
        </w:tc>
      </w:tr>
      <w:tr w:rsidR="00740D62" w:rsidRPr="00C13406" w:rsidTr="00BF4D82">
        <w:tc>
          <w:tcPr>
            <w:tcW w:w="7655" w:type="dxa"/>
          </w:tcPr>
          <w:p w:rsidR="00740D62" w:rsidRPr="00C13406" w:rsidRDefault="00740D62" w:rsidP="00BF4D82">
            <w:r w:rsidRPr="00C13406">
              <w:t>Findet den Parameter, wenn man weiss, auf welchem Service definiert ist</w:t>
            </w:r>
          </w:p>
        </w:tc>
        <w:tc>
          <w:tcPr>
            <w:tcW w:w="1587" w:type="dxa"/>
          </w:tcPr>
          <w:p w:rsidR="00740D62" w:rsidRPr="00C13406" w:rsidRDefault="00740D62" w:rsidP="00BF4D82">
            <w:r w:rsidRPr="00C13406">
              <w:t>25 / 25</w:t>
            </w:r>
          </w:p>
        </w:tc>
      </w:tr>
      <w:tr w:rsidR="00740D62" w:rsidRPr="00C13406" w:rsidTr="00BF4D82">
        <w:tc>
          <w:tcPr>
            <w:tcW w:w="7655" w:type="dxa"/>
          </w:tcPr>
          <w:p w:rsidR="00740D62" w:rsidRPr="00C13406" w:rsidRDefault="00740D62" w:rsidP="00BF4D82">
            <w:r w:rsidRPr="00C13406">
              <w:t>Geringe Komplexität der Suche</w:t>
            </w:r>
          </w:p>
        </w:tc>
        <w:tc>
          <w:tcPr>
            <w:tcW w:w="1587" w:type="dxa"/>
          </w:tcPr>
          <w:p w:rsidR="00740D62" w:rsidRPr="00C13406" w:rsidRDefault="00860174" w:rsidP="00BF4D82">
            <w:r w:rsidRPr="00C13406">
              <w:t>25</w:t>
            </w:r>
            <w:r w:rsidR="00740D62" w:rsidRPr="00C13406">
              <w:t xml:space="preserve"> / 25</w:t>
            </w:r>
          </w:p>
        </w:tc>
      </w:tr>
      <w:tr w:rsidR="00740D62" w:rsidRPr="00C13406" w:rsidTr="00BF4D82">
        <w:tc>
          <w:tcPr>
            <w:tcW w:w="7655" w:type="dxa"/>
          </w:tcPr>
          <w:p w:rsidR="00740D62" w:rsidRPr="00C13406" w:rsidRDefault="00740D62" w:rsidP="00BF4D82">
            <w:pPr>
              <w:rPr>
                <w:b/>
              </w:rPr>
            </w:pPr>
            <w:r w:rsidRPr="00C13406">
              <w:rPr>
                <w:b/>
              </w:rPr>
              <w:t>Total</w:t>
            </w:r>
          </w:p>
        </w:tc>
        <w:tc>
          <w:tcPr>
            <w:tcW w:w="1587" w:type="dxa"/>
          </w:tcPr>
          <w:p w:rsidR="00740D62" w:rsidRPr="00C13406" w:rsidRDefault="00860174" w:rsidP="00BF4D82">
            <w:r w:rsidRPr="00C13406">
              <w:t>75</w:t>
            </w:r>
            <w:r w:rsidR="00740D62" w:rsidRPr="00C13406">
              <w:t xml:space="preserve"> / 100</w:t>
            </w:r>
          </w:p>
        </w:tc>
      </w:tr>
    </w:tbl>
    <w:p w:rsidR="00BE7694" w:rsidRPr="00C13406" w:rsidRDefault="007E3D4D" w:rsidP="007E3D4D">
      <w:pPr>
        <w:pStyle w:val="Caption"/>
      </w:pPr>
      <w:bookmarkStart w:id="282" w:name="_Toc510789197"/>
      <w:r w:rsidRPr="00C13406">
        <w:t xml:space="preserve">Tabelle </w:t>
      </w:r>
      <w:r w:rsidRPr="00C13406">
        <w:fldChar w:fldCharType="begin"/>
      </w:r>
      <w:r w:rsidRPr="00C13406">
        <w:instrText xml:space="preserve"> SEQ Tabelle \* ARABIC </w:instrText>
      </w:r>
      <w:r w:rsidRPr="00C13406">
        <w:fldChar w:fldCharType="separate"/>
      </w:r>
      <w:r w:rsidR="001108DB">
        <w:rPr>
          <w:noProof/>
        </w:rPr>
        <w:t>80</w:t>
      </w:r>
      <w:r w:rsidRPr="00C13406">
        <w:fldChar w:fldCharType="end"/>
      </w:r>
      <w:r w:rsidRPr="00C13406">
        <w:t xml:space="preserve"> - Lösungsmatrix Suche auf die Parameternamen</w:t>
      </w:r>
      <w:bookmarkEnd w:id="282"/>
    </w:p>
    <w:p w:rsidR="005728B2" w:rsidRDefault="005728B2">
      <w:pPr>
        <w:spacing w:line="240" w:lineRule="auto"/>
        <w:rPr>
          <w:rFonts w:eastAsia="Times New Roman"/>
          <w:iCs/>
          <w:szCs w:val="24"/>
        </w:rPr>
      </w:pPr>
      <w:r>
        <w:br w:type="page"/>
      </w:r>
    </w:p>
    <w:p w:rsidR="00BE7694" w:rsidRPr="00C13406" w:rsidRDefault="00557BCC" w:rsidP="00BE7694">
      <w:pPr>
        <w:pStyle w:val="Heading4"/>
      </w:pPr>
      <w:bookmarkStart w:id="283" w:name="_Toc510789298"/>
      <w:r w:rsidRPr="00C13406">
        <w:lastRenderedPageBreak/>
        <w:t>Suche</w:t>
      </w:r>
      <w:r w:rsidR="00B4141D" w:rsidRPr="00C13406">
        <w:t xml:space="preserve"> auf Parameternamen und Parameterwert</w:t>
      </w:r>
      <w:bookmarkEnd w:id="283"/>
    </w:p>
    <w:p w:rsidR="004524F3" w:rsidRPr="00C13406" w:rsidRDefault="004524F3" w:rsidP="00BE7694">
      <w:pPr>
        <w:pStyle w:val="Text"/>
      </w:pPr>
      <w:r w:rsidRPr="00C13406">
        <w:t xml:space="preserve">Mit der Suche nach Parameternamen und Parameterwert, behält man die Vorteile der Suche nach dem Parameternamen, fügt aber noch die Möglichkeit hinzu, z.B. </w:t>
      </w:r>
      <w:r w:rsidR="0081616B">
        <w:t>b</w:t>
      </w:r>
      <w:r w:rsidRPr="00C13406">
        <w:t xml:space="preserve">ei Personalwechsel eine E-Mailadresse </w:t>
      </w:r>
      <w:r w:rsidR="00010992" w:rsidRPr="00C13406">
        <w:t>in den Parameter</w:t>
      </w:r>
      <w:r w:rsidR="008163D5" w:rsidRPr="00C13406">
        <w:t>n</w:t>
      </w:r>
      <w:r w:rsidRPr="00C13406">
        <w:t xml:space="preserve"> schnell zu finden.</w:t>
      </w:r>
    </w:p>
    <w:tbl>
      <w:tblPr>
        <w:tblStyle w:val="TableGrid"/>
        <w:tblW w:w="0" w:type="auto"/>
        <w:tblLook w:val="04A0" w:firstRow="1" w:lastRow="0" w:firstColumn="1" w:lastColumn="0" w:noHBand="0" w:noVBand="1"/>
      </w:tblPr>
      <w:tblGrid>
        <w:gridCol w:w="7655"/>
        <w:gridCol w:w="1587"/>
      </w:tblGrid>
      <w:tr w:rsidR="00D166D1" w:rsidRPr="00C13406" w:rsidTr="00BF4D82">
        <w:trPr>
          <w:cnfStyle w:val="100000000000" w:firstRow="1" w:lastRow="0" w:firstColumn="0" w:lastColumn="0" w:oddVBand="0" w:evenVBand="0" w:oddHBand="0" w:evenHBand="0" w:firstRowFirstColumn="0" w:firstRowLastColumn="0" w:lastRowFirstColumn="0" w:lastRowLastColumn="0"/>
        </w:trPr>
        <w:tc>
          <w:tcPr>
            <w:tcW w:w="7655" w:type="dxa"/>
          </w:tcPr>
          <w:p w:rsidR="00D166D1" w:rsidRPr="00C13406" w:rsidRDefault="00D166D1" w:rsidP="00BF4D82">
            <w:r w:rsidRPr="00C13406">
              <w:t>Kriterium</w:t>
            </w:r>
          </w:p>
        </w:tc>
        <w:tc>
          <w:tcPr>
            <w:tcW w:w="1587" w:type="dxa"/>
          </w:tcPr>
          <w:p w:rsidR="00D166D1" w:rsidRPr="00C13406" w:rsidRDefault="00D166D1" w:rsidP="00BF4D82">
            <w:r w:rsidRPr="00C13406">
              <w:t>Punktzahl</w:t>
            </w:r>
          </w:p>
        </w:tc>
      </w:tr>
      <w:tr w:rsidR="00D166D1" w:rsidRPr="00C13406" w:rsidTr="00BF4D82">
        <w:tc>
          <w:tcPr>
            <w:tcW w:w="7655" w:type="dxa"/>
          </w:tcPr>
          <w:p w:rsidR="00D166D1" w:rsidRPr="00C13406" w:rsidRDefault="00D166D1" w:rsidP="00BF4D82">
            <w:r w:rsidRPr="00C13406">
              <w:t>Findet den Parameter, wenn man dessen Namen kennt</w:t>
            </w:r>
          </w:p>
        </w:tc>
        <w:tc>
          <w:tcPr>
            <w:tcW w:w="1587" w:type="dxa"/>
          </w:tcPr>
          <w:p w:rsidR="00D166D1" w:rsidRPr="00C13406" w:rsidRDefault="00D166D1" w:rsidP="00BF4D82">
            <w:r w:rsidRPr="00C13406">
              <w:t>25 / 25</w:t>
            </w:r>
          </w:p>
        </w:tc>
      </w:tr>
      <w:tr w:rsidR="00D166D1" w:rsidRPr="00C13406" w:rsidTr="00BF4D82">
        <w:tc>
          <w:tcPr>
            <w:tcW w:w="7655" w:type="dxa"/>
          </w:tcPr>
          <w:p w:rsidR="00D166D1" w:rsidRPr="00C13406" w:rsidRDefault="00D166D1" w:rsidP="00BF4D82">
            <w:r w:rsidRPr="00C13406">
              <w:t>Findet den Parameter, wenn man dessen Wert kennt</w:t>
            </w:r>
          </w:p>
        </w:tc>
        <w:tc>
          <w:tcPr>
            <w:tcW w:w="1587" w:type="dxa"/>
          </w:tcPr>
          <w:p w:rsidR="00D166D1" w:rsidRPr="00C13406" w:rsidRDefault="006339FE" w:rsidP="00BF4D82">
            <w:r w:rsidRPr="00C13406">
              <w:t>25</w:t>
            </w:r>
            <w:r w:rsidR="00D166D1" w:rsidRPr="00C13406">
              <w:t xml:space="preserve"> / 25</w:t>
            </w:r>
          </w:p>
        </w:tc>
      </w:tr>
      <w:tr w:rsidR="00D166D1" w:rsidRPr="00C13406" w:rsidTr="00BF4D82">
        <w:tc>
          <w:tcPr>
            <w:tcW w:w="7655" w:type="dxa"/>
          </w:tcPr>
          <w:p w:rsidR="00D166D1" w:rsidRPr="00C13406" w:rsidRDefault="00D166D1" w:rsidP="00BF4D82">
            <w:r w:rsidRPr="00C13406">
              <w:t>Findet den Parameter, wenn man weiss, auf welchem Service definiert ist</w:t>
            </w:r>
          </w:p>
        </w:tc>
        <w:tc>
          <w:tcPr>
            <w:tcW w:w="1587" w:type="dxa"/>
          </w:tcPr>
          <w:p w:rsidR="00D166D1" w:rsidRPr="00C13406" w:rsidRDefault="00D166D1" w:rsidP="00BF4D82">
            <w:r w:rsidRPr="00C13406">
              <w:t>25 / 25</w:t>
            </w:r>
          </w:p>
        </w:tc>
      </w:tr>
      <w:tr w:rsidR="00D166D1" w:rsidRPr="00C13406" w:rsidTr="00BF4D82">
        <w:tc>
          <w:tcPr>
            <w:tcW w:w="7655" w:type="dxa"/>
          </w:tcPr>
          <w:p w:rsidR="00D166D1" w:rsidRPr="00C13406" w:rsidRDefault="00D166D1" w:rsidP="00BF4D82">
            <w:r w:rsidRPr="00C13406">
              <w:t>Geringe Komplexität der Suche</w:t>
            </w:r>
          </w:p>
        </w:tc>
        <w:tc>
          <w:tcPr>
            <w:tcW w:w="1587" w:type="dxa"/>
          </w:tcPr>
          <w:p w:rsidR="00D166D1" w:rsidRPr="00C13406" w:rsidRDefault="009E3453" w:rsidP="00BF4D82">
            <w:r w:rsidRPr="00C13406">
              <w:t>15</w:t>
            </w:r>
            <w:r w:rsidR="00D166D1" w:rsidRPr="00C13406">
              <w:t xml:space="preserve"> / 25</w:t>
            </w:r>
          </w:p>
        </w:tc>
      </w:tr>
      <w:tr w:rsidR="00D166D1" w:rsidRPr="00C13406" w:rsidTr="00BF4D82">
        <w:tc>
          <w:tcPr>
            <w:tcW w:w="7655" w:type="dxa"/>
          </w:tcPr>
          <w:p w:rsidR="00D166D1" w:rsidRPr="00C13406" w:rsidRDefault="00D166D1" w:rsidP="00BF4D82">
            <w:pPr>
              <w:rPr>
                <w:b/>
              </w:rPr>
            </w:pPr>
            <w:r w:rsidRPr="00C13406">
              <w:rPr>
                <w:b/>
              </w:rPr>
              <w:t>Total</w:t>
            </w:r>
          </w:p>
        </w:tc>
        <w:tc>
          <w:tcPr>
            <w:tcW w:w="1587" w:type="dxa"/>
          </w:tcPr>
          <w:p w:rsidR="00D166D1" w:rsidRPr="00C13406" w:rsidRDefault="003E3DEE" w:rsidP="00BF4D82">
            <w:r w:rsidRPr="00C13406">
              <w:t>90</w:t>
            </w:r>
            <w:r w:rsidR="00D166D1" w:rsidRPr="00C13406">
              <w:t xml:space="preserve"> / 100</w:t>
            </w:r>
          </w:p>
        </w:tc>
      </w:tr>
    </w:tbl>
    <w:p w:rsidR="008508DC" w:rsidRPr="00C13406" w:rsidRDefault="008508DC" w:rsidP="008508DC">
      <w:pPr>
        <w:pStyle w:val="Caption"/>
      </w:pPr>
      <w:bookmarkStart w:id="284" w:name="_Toc510789198"/>
      <w:r w:rsidRPr="00C13406">
        <w:t xml:space="preserve">Tabelle </w:t>
      </w:r>
      <w:r w:rsidRPr="00C13406">
        <w:fldChar w:fldCharType="begin"/>
      </w:r>
      <w:r w:rsidRPr="00C13406">
        <w:instrText xml:space="preserve"> SEQ Tabelle \* ARABIC </w:instrText>
      </w:r>
      <w:r w:rsidRPr="00C13406">
        <w:fldChar w:fldCharType="separate"/>
      </w:r>
      <w:r w:rsidR="001108DB">
        <w:rPr>
          <w:noProof/>
        </w:rPr>
        <w:t>81</w:t>
      </w:r>
      <w:r w:rsidRPr="00C13406">
        <w:fldChar w:fldCharType="end"/>
      </w:r>
      <w:r w:rsidRPr="00C13406">
        <w:t xml:space="preserve"> - Lösungsmatrix Suche auf Parameternamen und Parameterwert</w:t>
      </w:r>
      <w:bookmarkEnd w:id="284"/>
    </w:p>
    <w:p w:rsidR="00361F50" w:rsidRPr="00C13406" w:rsidRDefault="00361F50" w:rsidP="00361F50">
      <w:pPr>
        <w:pStyle w:val="Heading3"/>
      </w:pPr>
      <w:bookmarkStart w:id="285" w:name="_Toc510196341"/>
      <w:bookmarkStart w:id="286" w:name="_Toc510789299"/>
      <w:r w:rsidRPr="00C13406">
        <w:t>Umsetzungsbeschreibung</w:t>
      </w:r>
      <w:bookmarkEnd w:id="285"/>
      <w:bookmarkEnd w:id="286"/>
    </w:p>
    <w:p w:rsidR="00361F50" w:rsidRPr="00C13406" w:rsidRDefault="00811779" w:rsidP="00D166D1">
      <w:r w:rsidRPr="00C13406">
        <w:t>Die Volltextsuche auf Parameternamen und Parameterwert scheint</w:t>
      </w:r>
      <w:r w:rsidR="00804A74" w:rsidRPr="00C13406">
        <w:t xml:space="preserve"> am </w:t>
      </w:r>
      <w:r w:rsidR="009F0DB0">
        <w:t>s</w:t>
      </w:r>
      <w:r w:rsidR="00804A74" w:rsidRPr="00C13406">
        <w:t>innvollsten, da man mit der Volltextsuche über alles nach «max.muster»</w:t>
      </w:r>
      <w:r w:rsidR="00E97BF6" w:rsidRPr="00C13406">
        <w:t xml:space="preserve"> z.B. auch einen Parameter bekommt, bei dem der Default</w:t>
      </w:r>
      <w:r w:rsidR="00135125">
        <w:t>w</w:t>
      </w:r>
      <w:r w:rsidR="00E97BF6" w:rsidRPr="00C13406">
        <w:t>ert die E-Mailadresse «max.muster@example.com» wäre. Dies möchte man aber wahrscheinlich nicht finden.</w:t>
      </w:r>
      <w:r w:rsidR="00C105B9" w:rsidRPr="00C13406">
        <w:t xml:space="preserve"> Eine </w:t>
      </w:r>
      <w:r w:rsidR="00FE495D">
        <w:t>s</w:t>
      </w:r>
      <w:r w:rsidR="00C105B9" w:rsidRPr="00C13406">
        <w:t xml:space="preserve">erverseitige </w:t>
      </w:r>
      <w:r w:rsidR="006B59E7">
        <w:t>S</w:t>
      </w:r>
      <w:r w:rsidR="00C105B9" w:rsidRPr="00C13406">
        <w:t xml:space="preserve">uche ist hier nicht notwendig, da kein Paging existiert. </w:t>
      </w:r>
      <w:r w:rsidR="00E41DFA" w:rsidRPr="00C13406">
        <w:t>So kann man einfach auf dem Client die Daten neu anzeigen lassen.</w:t>
      </w:r>
      <w:r w:rsidR="00A93DD9" w:rsidRPr="00C13406">
        <w:t xml:space="preserve"> Optional kann bei genügend Zeit noch die ganze Parametergruppe angezeigt werden. Dies setzt jedoch voraus, dass genug Zeit für die Parametergruppe bereits gefunden wurde.</w:t>
      </w:r>
      <w:r w:rsidR="003B5A08" w:rsidRPr="00C13406">
        <w:t xml:space="preserve"> Ansonst</w:t>
      </w:r>
      <w:r w:rsidR="00675DE1">
        <w:t>en</w:t>
      </w:r>
      <w:r w:rsidR="003B5A08" w:rsidRPr="00C13406">
        <w:t xml:space="preserve"> werden nur die </w:t>
      </w:r>
      <w:r w:rsidR="00FC5F6E">
        <w:t>e</w:t>
      </w:r>
      <w:r w:rsidR="003B5A08" w:rsidRPr="00C13406">
        <w:t>inzelnen Parameter in einer Liste angezeigt.</w:t>
      </w:r>
    </w:p>
    <w:p w:rsidR="00A02318" w:rsidRPr="00C13406" w:rsidRDefault="00A02318" w:rsidP="00A02318">
      <w:pPr>
        <w:pStyle w:val="Heading2"/>
      </w:pPr>
      <w:bookmarkStart w:id="287" w:name="_Toc510196342"/>
      <w:bookmarkStart w:id="288" w:name="_Toc510789300"/>
      <w:r w:rsidRPr="00C13406">
        <w:t>Erstellung der Unittests</w:t>
      </w:r>
      <w:bookmarkEnd w:id="287"/>
      <w:bookmarkEnd w:id="288"/>
    </w:p>
    <w:p w:rsidR="00A02318" w:rsidRPr="00C13406" w:rsidRDefault="00A02318" w:rsidP="00A02318">
      <w:pPr>
        <w:pStyle w:val="Heading3"/>
      </w:pPr>
      <w:bookmarkStart w:id="289" w:name="_Toc510196343"/>
      <w:bookmarkStart w:id="290" w:name="_Toc510789301"/>
      <w:r w:rsidRPr="00C13406">
        <w:t>Anforderung</w:t>
      </w:r>
      <w:bookmarkEnd w:id="289"/>
      <w:bookmarkEnd w:id="290"/>
    </w:p>
    <w:p w:rsidR="00A02318" w:rsidRPr="00C13406" w:rsidRDefault="00A02318" w:rsidP="00A02318">
      <w:pPr>
        <w:pStyle w:val="Text"/>
      </w:pPr>
      <w:r w:rsidRPr="00C13406">
        <w:t xml:space="preserve">Die Unittests müssen </w:t>
      </w:r>
      <w:r w:rsidR="00A87589" w:rsidRPr="00C13406">
        <w:t xml:space="preserve">die </w:t>
      </w:r>
      <w:r w:rsidR="00610E33">
        <w:t>w</w:t>
      </w:r>
      <w:r w:rsidR="00A87589" w:rsidRPr="00C13406">
        <w:t>ichtigsten Funktionalitäten des Programmes abdecken um Fehler zu vermeiden</w:t>
      </w:r>
      <w:r w:rsidR="00C762FD" w:rsidRPr="00C13406">
        <w:t>.</w:t>
      </w:r>
      <w:r w:rsidR="00F17274" w:rsidRPr="00C13406">
        <w:t xml:space="preserve"> Die Weitergabe von Daten via RabbitMQ</w:t>
      </w:r>
      <w:r w:rsidR="00565EAA" w:rsidRPr="00C13406">
        <w:t>/MassTransit</w:t>
      </w:r>
      <w:r w:rsidR="00F17274" w:rsidRPr="00C13406">
        <w:t xml:space="preserve"> kann </w:t>
      </w:r>
      <w:r w:rsidR="00A87589" w:rsidRPr="00C13406">
        <w:t xml:space="preserve">mit dem </w:t>
      </w:r>
      <w:r w:rsidR="00471BC2">
        <w:t>z</w:t>
      </w:r>
      <w:r w:rsidR="00A87589" w:rsidRPr="00C13406">
        <w:t xml:space="preserve">eitlich engen Rahmen dieses Projektes </w:t>
      </w:r>
      <w:r w:rsidR="00F17274" w:rsidRPr="00C13406">
        <w:t>leider nicht getestet werden.</w:t>
      </w:r>
    </w:p>
    <w:p w:rsidR="00A53CA8" w:rsidRPr="00C13406" w:rsidRDefault="00A53CA8" w:rsidP="00A53CA8">
      <w:pPr>
        <w:pStyle w:val="Heading3"/>
      </w:pPr>
      <w:bookmarkStart w:id="291" w:name="_Toc510196344"/>
      <w:bookmarkStart w:id="292" w:name="_Toc510789302"/>
      <w:r w:rsidRPr="00C13406">
        <w:t>Umsetzungsbeschreibung</w:t>
      </w:r>
      <w:bookmarkEnd w:id="291"/>
      <w:bookmarkEnd w:id="292"/>
    </w:p>
    <w:p w:rsidR="00FA58BB" w:rsidRPr="00C13406" w:rsidRDefault="00A53CA8" w:rsidP="00A02318">
      <w:pPr>
        <w:pStyle w:val="Text"/>
      </w:pPr>
      <w:r w:rsidRPr="00C13406">
        <w:t xml:space="preserve">Nur </w:t>
      </w:r>
      <w:r w:rsidR="006D3DEC">
        <w:t>s</w:t>
      </w:r>
      <w:r w:rsidRPr="00C13406">
        <w:t>erverseitig müssen Unittests geschrieben werden, da</w:t>
      </w:r>
      <w:r w:rsidR="000A5891" w:rsidRPr="00C13406">
        <w:t xml:space="preserve"> </w:t>
      </w:r>
      <w:r w:rsidR="006D3DEC">
        <w:t>c</w:t>
      </w:r>
      <w:r w:rsidR="000A5891" w:rsidRPr="00C13406">
        <w:t xml:space="preserve">lientseitig nur </w:t>
      </w:r>
      <w:r w:rsidR="00A87589" w:rsidRPr="00C13406">
        <w:t>anzeigende Logik verbaut wird, bräuchte diese e2e Tests</w:t>
      </w:r>
      <w:r w:rsidR="00027DBB" w:rsidRPr="00C13406">
        <w:t>.</w:t>
      </w:r>
      <w:r w:rsidR="00F83C5A" w:rsidRPr="00C13406">
        <w:t xml:space="preserve"> Unittests sind zu wenig aussagekräftig</w:t>
      </w:r>
      <w:r w:rsidR="000E747E" w:rsidRPr="00C13406">
        <w:t xml:space="preserve"> </w:t>
      </w:r>
      <w:r w:rsidR="008C5D7E" w:rsidRPr="00C13406">
        <w:t xml:space="preserve">für diesen Anwendungsfall, </w:t>
      </w:r>
      <w:r w:rsidR="000E747E" w:rsidRPr="00C13406">
        <w:t>weshalb sich der Aufwand nicht lohnt</w:t>
      </w:r>
      <w:r w:rsidR="00F83C5A" w:rsidRPr="00C13406">
        <w:t>.</w:t>
      </w:r>
      <w:r w:rsidR="00547185" w:rsidRPr="00C13406">
        <w:t xml:space="preserve"> </w:t>
      </w:r>
      <w:r w:rsidR="006B020C" w:rsidRPr="00C13406">
        <w:t xml:space="preserve">Die einzige </w:t>
      </w:r>
      <w:r w:rsidR="004C5E9E">
        <w:t>c</w:t>
      </w:r>
      <w:r w:rsidR="006B020C" w:rsidRPr="00C13406">
        <w:t xml:space="preserve">lientseitig mit Unittests überprüfte Logik ist die der Clientservices. Da </w:t>
      </w:r>
      <w:r w:rsidR="008C5D7E" w:rsidRPr="00C13406">
        <w:t xml:space="preserve">im Rahmen dieser Projektarbeit </w:t>
      </w:r>
      <w:r w:rsidR="006B020C" w:rsidRPr="00C13406">
        <w:t>aber keine neuen Services dazugekommen sind, gibt es keine mit Tests abzudeckenden Clientlogik</w:t>
      </w:r>
      <w:r w:rsidR="00FA58BB" w:rsidRPr="00C13406">
        <w:t>.</w:t>
      </w:r>
    </w:p>
    <w:p w:rsidR="00FA58BB" w:rsidRPr="00C13406" w:rsidRDefault="00FA58BB" w:rsidP="004D3537">
      <w:pPr>
        <w:pStyle w:val="Heading2"/>
      </w:pPr>
      <w:bookmarkStart w:id="293" w:name="_Toc510196345"/>
      <w:bookmarkStart w:id="294" w:name="_Toc510789303"/>
      <w:r w:rsidRPr="00C13406">
        <w:t>Durchführen der Tests</w:t>
      </w:r>
      <w:bookmarkEnd w:id="293"/>
      <w:bookmarkEnd w:id="294"/>
    </w:p>
    <w:p w:rsidR="004D3537" w:rsidRPr="00C13406" w:rsidRDefault="004D3537" w:rsidP="004D3537">
      <w:pPr>
        <w:pStyle w:val="Heading3"/>
      </w:pPr>
      <w:bookmarkStart w:id="295" w:name="_Toc510196346"/>
      <w:bookmarkStart w:id="296" w:name="_Toc510789304"/>
      <w:r w:rsidRPr="00C13406">
        <w:t>Anforderung</w:t>
      </w:r>
      <w:bookmarkEnd w:id="295"/>
      <w:bookmarkEnd w:id="296"/>
    </w:p>
    <w:p w:rsidR="004D3537" w:rsidRPr="00C13406" w:rsidRDefault="004D3537" w:rsidP="004D3537">
      <w:pPr>
        <w:pStyle w:val="Text"/>
      </w:pPr>
      <w:r w:rsidRPr="00C13406">
        <w:t>Die Tests müssen nach jedem beendeten Realisi</w:t>
      </w:r>
      <w:r w:rsidR="00BC59B0" w:rsidRPr="00C13406">
        <w:t xml:space="preserve">erungstask durchgeführt werden und </w:t>
      </w:r>
      <w:r w:rsidR="005A7764">
        <w:t>p</w:t>
      </w:r>
      <w:r w:rsidR="00BC59B0" w:rsidRPr="00C13406">
        <w:t>rotokolliert werden.</w:t>
      </w:r>
    </w:p>
    <w:p w:rsidR="00895759" w:rsidRPr="00C13406" w:rsidRDefault="00895759" w:rsidP="00895759">
      <w:pPr>
        <w:pStyle w:val="Heading3"/>
      </w:pPr>
      <w:bookmarkStart w:id="297" w:name="_Toc510196347"/>
      <w:bookmarkStart w:id="298" w:name="_Toc510789305"/>
      <w:r w:rsidRPr="00C13406">
        <w:t>Umsetzungsbeschreibung</w:t>
      </w:r>
      <w:bookmarkEnd w:id="297"/>
      <w:bookmarkEnd w:id="298"/>
    </w:p>
    <w:p w:rsidR="00895759" w:rsidRPr="00C13406" w:rsidRDefault="00D96B04" w:rsidP="00895759">
      <w:pPr>
        <w:pStyle w:val="Text"/>
      </w:pPr>
      <w:r>
        <w:t>Das Kapitel Testing wird geschrieben als Testprotokoll.</w:t>
      </w:r>
    </w:p>
    <w:p w:rsidR="005903EE" w:rsidRPr="00C13406" w:rsidRDefault="005903EE">
      <w:pPr>
        <w:spacing w:line="240" w:lineRule="auto"/>
      </w:pPr>
    </w:p>
    <w:p w:rsidR="0086157B" w:rsidRPr="00C13406" w:rsidRDefault="0086157B" w:rsidP="00007517">
      <w:pPr>
        <w:pStyle w:val="Heading2"/>
      </w:pPr>
      <w:bookmarkStart w:id="299" w:name="_Toc510196348"/>
      <w:bookmarkStart w:id="300" w:name="_Toc510789306"/>
      <w:r w:rsidRPr="00C13406">
        <w:lastRenderedPageBreak/>
        <w:t>Getting Started</w:t>
      </w:r>
      <w:r w:rsidR="001F0ACF" w:rsidRPr="00C13406">
        <w:t xml:space="preserve"> Dokumentation</w:t>
      </w:r>
      <w:bookmarkEnd w:id="299"/>
      <w:bookmarkEnd w:id="300"/>
    </w:p>
    <w:p w:rsidR="001F0ACF" w:rsidRPr="00C13406" w:rsidRDefault="00A90486" w:rsidP="00A90486">
      <w:pPr>
        <w:pStyle w:val="Heading3"/>
      </w:pPr>
      <w:bookmarkStart w:id="301" w:name="_Toc510196349"/>
      <w:bookmarkStart w:id="302" w:name="_Toc510789307"/>
      <w:r w:rsidRPr="00C13406">
        <w:t>Anforderung</w:t>
      </w:r>
      <w:bookmarkEnd w:id="301"/>
      <w:bookmarkEnd w:id="302"/>
    </w:p>
    <w:p w:rsidR="00BA01E5" w:rsidRDefault="00A90486" w:rsidP="00BA01E5">
      <w:pPr>
        <w:pStyle w:val="Text"/>
      </w:pPr>
      <w:r w:rsidRPr="00C13406">
        <w:t>Die Anforderungen an diese Dokumentation sind aus der Aufgab</w:t>
      </w:r>
      <w:r w:rsidR="00397ADC" w:rsidRPr="00C13406">
        <w:t>enstellung her genau definiert.</w:t>
      </w:r>
      <w:r w:rsidR="00BA01E5">
        <w:t xml:space="preserve"> Es gilt eine «</w:t>
      </w:r>
      <w:r w:rsidR="00CE5470">
        <w:t>Step by Step</w:t>
      </w:r>
      <w:r w:rsidR="00BA01E5">
        <w:t>» Anleitung zu schreiben. Diese soll einen konzeptionellen Überblick verschaffen und mindestens 2 Screenshots des GUIs und 2 Beispiele für die Validierung enthalten.</w:t>
      </w:r>
      <w:bookmarkStart w:id="303" w:name="_Toc510196350"/>
    </w:p>
    <w:p w:rsidR="004B4A4D" w:rsidRPr="00C13406" w:rsidRDefault="004B4A4D" w:rsidP="00BA01E5">
      <w:pPr>
        <w:pStyle w:val="Heading3"/>
      </w:pPr>
      <w:bookmarkStart w:id="304" w:name="_Toc510789308"/>
      <w:r w:rsidRPr="00C13406">
        <w:t>Umsetzungsbeschreibung</w:t>
      </w:r>
      <w:bookmarkEnd w:id="303"/>
      <w:bookmarkEnd w:id="304"/>
    </w:p>
    <w:p w:rsidR="00CC5B7E" w:rsidRPr="00C13406" w:rsidRDefault="00CE0464" w:rsidP="00A90486">
      <w:pPr>
        <w:pStyle w:val="Text"/>
      </w:pPr>
      <w:r w:rsidRPr="00C13406">
        <w:t xml:space="preserve">Das Getting Started ist </w:t>
      </w:r>
      <w:r w:rsidR="000462EC" w:rsidRPr="00C13406">
        <w:t>s</w:t>
      </w:r>
      <w:r w:rsidRPr="00C13406">
        <w:t xml:space="preserve">innvollerweise </w:t>
      </w:r>
      <w:r w:rsidR="006C3509">
        <w:t xml:space="preserve">in </w:t>
      </w:r>
      <w:r w:rsidRPr="00C13406">
        <w:t>Word</w:t>
      </w:r>
      <w:r w:rsidR="00571B68">
        <w:t xml:space="preserve"> geschrieben</w:t>
      </w:r>
      <w:r w:rsidRPr="00C13406">
        <w:t>.</w:t>
      </w:r>
      <w:r w:rsidR="000462EC" w:rsidRPr="00C13406">
        <w:t xml:space="preserve"> Für </w:t>
      </w:r>
      <w:r w:rsidR="002C1BB2">
        <w:t>diese</w:t>
      </w:r>
      <w:r w:rsidR="000462EC" w:rsidRPr="00C13406">
        <w:t xml:space="preserve"> </w:t>
      </w:r>
      <w:r w:rsidR="002C1BB2">
        <w:t>Projektarbeit</w:t>
      </w:r>
      <w:r w:rsidR="000462EC" w:rsidRPr="00C13406">
        <w:t xml:space="preserve"> wird </w:t>
      </w:r>
      <w:r w:rsidR="002C1BB2">
        <w:t>die</w:t>
      </w:r>
      <w:r w:rsidR="000462EC" w:rsidRPr="00C13406">
        <w:t xml:space="preserve"> Getting Started in </w:t>
      </w:r>
      <w:r w:rsidR="00A74F4A">
        <w:t>diese</w:t>
      </w:r>
      <w:r w:rsidR="002C1BB2">
        <w:t>r</w:t>
      </w:r>
      <w:r w:rsidR="000462EC" w:rsidRPr="00C13406">
        <w:t xml:space="preserve"> Dokumentation eingefügt.</w:t>
      </w:r>
    </w:p>
    <w:p w:rsidR="00CC5B7E" w:rsidRDefault="00A12EF2" w:rsidP="00A12EF2">
      <w:pPr>
        <w:pStyle w:val="Heading1"/>
      </w:pPr>
      <w:bookmarkStart w:id="305" w:name="_Toc510196351"/>
      <w:bookmarkStart w:id="306" w:name="_Toc510789309"/>
      <w:r w:rsidRPr="00C13406">
        <w:lastRenderedPageBreak/>
        <w:t>Realisierung</w:t>
      </w:r>
      <w:bookmarkEnd w:id="305"/>
      <w:bookmarkEnd w:id="306"/>
    </w:p>
    <w:p w:rsidR="00686011" w:rsidRPr="00686011" w:rsidRDefault="00686011" w:rsidP="004502ED">
      <w:pPr>
        <w:pStyle w:val="Hinweis"/>
      </w:pPr>
      <w:r>
        <w:t xml:space="preserve">Das Fehlerhandling während der gesamten Realisierung </w:t>
      </w:r>
      <w:r w:rsidR="00132E4C">
        <w:t xml:space="preserve">ist </w:t>
      </w:r>
      <w:r>
        <w:t xml:space="preserve">nach dem </w:t>
      </w:r>
      <w:r w:rsidR="00DE112B">
        <w:t xml:space="preserve">Fail-Fast Pattern aufgebaut. </w:t>
      </w:r>
      <w:r w:rsidR="00132E4C">
        <w:t>So soll ein unerwarteter Fehler definitiv zum Absturz führen. Allgemein wurde vor allem Null Refference Exceptions abgefangen. Speichern ist nur nach der Validierung möglich. Falls ein falscher Wer</w:t>
      </w:r>
      <w:r w:rsidR="008E07D2">
        <w:t>t</w:t>
      </w:r>
      <w:r w:rsidR="00132E4C">
        <w:t xml:space="preserve"> z.B. über XSS übergeben wird, so passiert am Client nichts und der Parameter wird nicht gespeichert, da die Validierung fehlschlägt.</w:t>
      </w:r>
    </w:p>
    <w:p w:rsidR="00A12EF2" w:rsidRPr="00C13406" w:rsidRDefault="00F8218C" w:rsidP="00F8218C">
      <w:pPr>
        <w:pStyle w:val="Heading2"/>
      </w:pPr>
      <w:bookmarkStart w:id="307" w:name="_Toc510196352"/>
      <w:bookmarkStart w:id="308" w:name="_Toc510789310"/>
      <w:r w:rsidRPr="00C13406">
        <w:t>Erstellung des Testkonzepts</w:t>
      </w:r>
      <w:bookmarkEnd w:id="307"/>
      <w:bookmarkEnd w:id="308"/>
    </w:p>
    <w:tbl>
      <w:tblPr>
        <w:tblStyle w:val="TableGrid"/>
        <w:tblW w:w="0" w:type="auto"/>
        <w:tblLook w:val="04A0" w:firstRow="1" w:lastRow="0" w:firstColumn="1" w:lastColumn="0" w:noHBand="0" w:noVBand="1"/>
      </w:tblPr>
      <w:tblGrid>
        <w:gridCol w:w="9242"/>
      </w:tblGrid>
      <w:tr w:rsidR="001A217C" w:rsidRPr="00C13406" w:rsidTr="001A217C">
        <w:trPr>
          <w:cnfStyle w:val="100000000000" w:firstRow="1" w:lastRow="0" w:firstColumn="0" w:lastColumn="0" w:oddVBand="0" w:evenVBand="0" w:oddHBand="0" w:evenHBand="0" w:firstRowFirstColumn="0" w:firstRowLastColumn="0" w:lastRowFirstColumn="0" w:lastRowLastColumn="0"/>
        </w:trPr>
        <w:tc>
          <w:tcPr>
            <w:tcW w:w="9242" w:type="dxa"/>
          </w:tcPr>
          <w:p w:rsidR="001A217C" w:rsidRPr="00C13406" w:rsidRDefault="001A217C" w:rsidP="00F8218C">
            <w:pPr>
              <w:pStyle w:val="Text"/>
            </w:pPr>
            <w:r w:rsidRPr="00C13406">
              <w:t>Testfall</w:t>
            </w:r>
          </w:p>
        </w:tc>
      </w:tr>
      <w:tr w:rsidR="001A217C" w:rsidRPr="00C13406" w:rsidTr="001A217C">
        <w:tc>
          <w:tcPr>
            <w:tcW w:w="9242" w:type="dxa"/>
          </w:tcPr>
          <w:p w:rsidR="001A217C" w:rsidRPr="00C13406" w:rsidRDefault="001A217C" w:rsidP="00F8218C">
            <w:pPr>
              <w:pStyle w:val="Text"/>
            </w:pPr>
            <w:r w:rsidRPr="00C13406">
              <w:t>Ein Benutzer kann einen Parameter einsehen</w:t>
            </w:r>
          </w:p>
        </w:tc>
      </w:tr>
      <w:tr w:rsidR="001A217C" w:rsidRPr="00C13406" w:rsidTr="001A217C">
        <w:tc>
          <w:tcPr>
            <w:tcW w:w="9242" w:type="dxa"/>
          </w:tcPr>
          <w:p w:rsidR="001A217C" w:rsidRPr="00C13406" w:rsidRDefault="001A217C" w:rsidP="00F8218C">
            <w:pPr>
              <w:pStyle w:val="Text"/>
            </w:pPr>
            <w:r w:rsidRPr="00C13406">
              <w:t>Ein Benutzer kann einen Parameter speichern</w:t>
            </w:r>
          </w:p>
        </w:tc>
      </w:tr>
      <w:tr w:rsidR="001A217C" w:rsidRPr="00C13406" w:rsidTr="001A217C">
        <w:tc>
          <w:tcPr>
            <w:tcW w:w="9242" w:type="dxa"/>
          </w:tcPr>
          <w:p w:rsidR="001A217C" w:rsidRPr="00C13406" w:rsidRDefault="001A217C" w:rsidP="00F8218C">
            <w:pPr>
              <w:pStyle w:val="Text"/>
            </w:pPr>
            <w:r w:rsidRPr="00C13406">
              <w:t>Ein Benutzer kann nach einem Parameter suchen und findet den entsprechenden Parameter</w:t>
            </w:r>
          </w:p>
        </w:tc>
      </w:tr>
      <w:tr w:rsidR="001A217C" w:rsidRPr="00C13406" w:rsidTr="001A217C">
        <w:tc>
          <w:tcPr>
            <w:tcW w:w="9242" w:type="dxa"/>
          </w:tcPr>
          <w:p w:rsidR="001A217C" w:rsidRPr="00C13406" w:rsidRDefault="001A217C" w:rsidP="00F8218C">
            <w:pPr>
              <w:pStyle w:val="Text"/>
            </w:pPr>
            <w:r w:rsidRPr="00C13406">
              <w:t>Die gefundenen Parameter sind hervorgehoben</w:t>
            </w:r>
          </w:p>
        </w:tc>
      </w:tr>
      <w:tr w:rsidR="001A217C" w:rsidRPr="00C13406" w:rsidTr="001A217C">
        <w:tc>
          <w:tcPr>
            <w:tcW w:w="9242" w:type="dxa"/>
          </w:tcPr>
          <w:p w:rsidR="001A217C" w:rsidRPr="00C13406" w:rsidRDefault="001A217C" w:rsidP="00F8218C">
            <w:pPr>
              <w:pStyle w:val="Text"/>
            </w:pPr>
            <w:r w:rsidRPr="00C13406">
              <w:t>Die Webapplikation ist mit der Tastatur bedienbar</w:t>
            </w:r>
          </w:p>
        </w:tc>
      </w:tr>
      <w:tr w:rsidR="001A217C" w:rsidRPr="00C13406" w:rsidTr="001A217C">
        <w:tc>
          <w:tcPr>
            <w:tcW w:w="9242" w:type="dxa"/>
          </w:tcPr>
          <w:p w:rsidR="001A217C" w:rsidRPr="00C13406" w:rsidRDefault="001A217C" w:rsidP="00F8218C">
            <w:pPr>
              <w:pStyle w:val="Text"/>
            </w:pPr>
            <w:r w:rsidRPr="00C13406">
              <w:t>Der Titel des Parameters ist klar ersichtlich</w:t>
            </w:r>
          </w:p>
        </w:tc>
      </w:tr>
      <w:tr w:rsidR="001A217C" w:rsidRPr="00C13406" w:rsidTr="001A217C">
        <w:tc>
          <w:tcPr>
            <w:tcW w:w="9242" w:type="dxa"/>
          </w:tcPr>
          <w:p w:rsidR="001A217C" w:rsidRPr="00C13406" w:rsidRDefault="001A217C" w:rsidP="00F8218C">
            <w:pPr>
              <w:pStyle w:val="Text"/>
            </w:pPr>
            <w:r w:rsidRPr="00C13406">
              <w:t>Der Wert des Parameters ist ersichtlich</w:t>
            </w:r>
          </w:p>
        </w:tc>
      </w:tr>
      <w:tr w:rsidR="001A217C" w:rsidRPr="00C13406" w:rsidTr="001A217C">
        <w:tc>
          <w:tcPr>
            <w:tcW w:w="9242" w:type="dxa"/>
          </w:tcPr>
          <w:p w:rsidR="001A217C" w:rsidRPr="00C13406" w:rsidRDefault="001A217C" w:rsidP="00F8218C">
            <w:pPr>
              <w:pStyle w:val="Text"/>
            </w:pPr>
            <w:r w:rsidRPr="00C13406">
              <w:t>Ein allfälliger Standardwert des Parameters ist ersichtlich</w:t>
            </w:r>
          </w:p>
        </w:tc>
      </w:tr>
      <w:tr w:rsidR="001A217C" w:rsidRPr="00C13406" w:rsidTr="001A217C">
        <w:tc>
          <w:tcPr>
            <w:tcW w:w="9242" w:type="dxa"/>
          </w:tcPr>
          <w:p w:rsidR="001A217C" w:rsidRPr="00C13406" w:rsidRDefault="001A217C" w:rsidP="00F8218C">
            <w:pPr>
              <w:pStyle w:val="Text"/>
            </w:pPr>
            <w:r w:rsidRPr="00C13406">
              <w:t>Parameter, die über ihn verfügen, können einen Hilfetext anzeigen.</w:t>
            </w:r>
          </w:p>
        </w:tc>
      </w:tr>
      <w:tr w:rsidR="00E3186D" w:rsidRPr="00C13406" w:rsidTr="001A217C">
        <w:tc>
          <w:tcPr>
            <w:tcW w:w="9242" w:type="dxa"/>
          </w:tcPr>
          <w:p w:rsidR="00E3186D" w:rsidRPr="00C13406" w:rsidRDefault="00E3186D" w:rsidP="00F8218C">
            <w:pPr>
              <w:pStyle w:val="Text"/>
            </w:pPr>
            <w:r w:rsidRPr="00C13406">
              <w:t>Die Unittests laufen</w:t>
            </w:r>
            <w:r w:rsidR="007A0CF0" w:rsidRPr="00C13406">
              <w:t xml:space="preserve"> fehlerfrei</w:t>
            </w:r>
            <w:r w:rsidRPr="00C13406">
              <w:t xml:space="preserve"> durch.</w:t>
            </w:r>
          </w:p>
        </w:tc>
      </w:tr>
      <w:tr w:rsidR="00EC4022" w:rsidRPr="00C13406" w:rsidTr="001A217C">
        <w:tc>
          <w:tcPr>
            <w:tcW w:w="9242" w:type="dxa"/>
          </w:tcPr>
          <w:p w:rsidR="00EC4022" w:rsidRPr="00C13406" w:rsidRDefault="00717B4A" w:rsidP="00F8218C">
            <w:pPr>
              <w:pStyle w:val="Text"/>
            </w:pPr>
            <w:r>
              <w:t>Layoutrichtlinien</w:t>
            </w:r>
            <w:r w:rsidR="00EC4022">
              <w:t xml:space="preserve"> wurde</w:t>
            </w:r>
            <w:r w:rsidR="004413B3">
              <w:t>n</w:t>
            </w:r>
            <w:r w:rsidR="00EC4022">
              <w:t xml:space="preserve"> eingehalten</w:t>
            </w:r>
          </w:p>
        </w:tc>
      </w:tr>
      <w:tr w:rsidR="00216FE5" w:rsidRPr="00C13406" w:rsidTr="001A217C">
        <w:tc>
          <w:tcPr>
            <w:tcW w:w="9242" w:type="dxa"/>
          </w:tcPr>
          <w:p w:rsidR="00216FE5" w:rsidRDefault="00216FE5" w:rsidP="00F8218C">
            <w:pPr>
              <w:pStyle w:val="Text"/>
            </w:pPr>
            <w:r>
              <w:t>Es können keine falschen Parameter gespeichert werden</w:t>
            </w:r>
          </w:p>
        </w:tc>
      </w:tr>
    </w:tbl>
    <w:p w:rsidR="00E3186D" w:rsidRPr="00C13406" w:rsidRDefault="00A26A0F" w:rsidP="00A26A0F">
      <w:pPr>
        <w:pStyle w:val="Caption"/>
      </w:pPr>
      <w:bookmarkStart w:id="309" w:name="_Toc510789199"/>
      <w:r w:rsidRPr="00C13406">
        <w:t xml:space="preserve">Tabelle </w:t>
      </w:r>
      <w:r w:rsidRPr="00C13406">
        <w:fldChar w:fldCharType="begin"/>
      </w:r>
      <w:r w:rsidRPr="00C13406">
        <w:instrText xml:space="preserve"> SEQ Tabelle \* ARABIC </w:instrText>
      </w:r>
      <w:r w:rsidRPr="00C13406">
        <w:fldChar w:fldCharType="separate"/>
      </w:r>
      <w:r w:rsidR="001108DB">
        <w:rPr>
          <w:noProof/>
        </w:rPr>
        <w:t>82</w:t>
      </w:r>
      <w:r w:rsidRPr="00C13406">
        <w:fldChar w:fldCharType="end"/>
      </w:r>
      <w:r w:rsidRPr="00C13406">
        <w:t xml:space="preserve"> - Testfälle</w:t>
      </w:r>
      <w:bookmarkEnd w:id="309"/>
    </w:p>
    <w:p w:rsidR="006F5F1A" w:rsidRDefault="00CC5D5D" w:rsidP="00F8218C">
      <w:pPr>
        <w:pStyle w:val="Text"/>
      </w:pPr>
      <w:r w:rsidRPr="00C13406">
        <w:t>Die Testfälle müssen jeweils ausgeführt werden. Ist die Funktionalität hinter einem Testfall noch nicht vorhanden, so wird dies</w:t>
      </w:r>
      <w:r w:rsidR="0051650A">
        <w:t xml:space="preserve"> im Testprotokoll</w:t>
      </w:r>
      <w:r w:rsidRPr="00C13406">
        <w:t xml:space="preserve"> festgehalten.</w:t>
      </w:r>
      <w:r w:rsidR="001B67F6">
        <w:t xml:space="preserve"> Die Testfälle sind Use-Case Tests der Applikation.</w:t>
      </w:r>
      <w:r w:rsidR="00605415">
        <w:t xml:space="preserve"> Tritt während des Testens ein Fehler auf, so ist dieser gleich zu beheben.</w:t>
      </w:r>
    </w:p>
    <w:p w:rsidR="004502ED" w:rsidRDefault="004502ED">
      <w:pPr>
        <w:spacing w:line="240" w:lineRule="auto"/>
        <w:rPr>
          <w:rFonts w:eastAsia="Times New Roman"/>
          <w:b/>
          <w:sz w:val="24"/>
          <w:szCs w:val="26"/>
        </w:rPr>
      </w:pPr>
      <w:bookmarkStart w:id="310" w:name="_Toc510196353"/>
      <w:r>
        <w:br w:type="page"/>
      </w:r>
    </w:p>
    <w:p w:rsidR="00A360BB" w:rsidRDefault="00A360BB" w:rsidP="00A360BB">
      <w:pPr>
        <w:pStyle w:val="Heading2"/>
      </w:pPr>
      <w:bookmarkStart w:id="311" w:name="_Toc510789311"/>
      <w:r w:rsidRPr="00C13406">
        <w:lastRenderedPageBreak/>
        <w:t>Anzeige &amp; Speichern der Parameter</w:t>
      </w:r>
      <w:bookmarkEnd w:id="310"/>
      <w:bookmarkEnd w:id="311"/>
    </w:p>
    <w:p w:rsidR="006F5F1A" w:rsidRDefault="006F5F1A" w:rsidP="00EC4022">
      <w:pPr>
        <w:pStyle w:val="Heading3"/>
      </w:pPr>
      <w:bookmarkStart w:id="312" w:name="_Toc510196354"/>
      <w:bookmarkStart w:id="313" w:name="_Toc510789312"/>
      <w:r>
        <w:t>Frontend</w:t>
      </w:r>
      <w:bookmarkEnd w:id="312"/>
      <w:bookmarkEnd w:id="313"/>
    </w:p>
    <w:p w:rsidR="00214B12" w:rsidRDefault="008B40F4" w:rsidP="00EC4022">
      <w:pPr>
        <w:pStyle w:val="Text"/>
      </w:pPr>
      <w:r>
        <w:t xml:space="preserve">Die Umsetzung im Frontend ist einfach aufgebaut und </w:t>
      </w:r>
      <w:r w:rsidR="005E4E73">
        <w:t>intuitiv</w:t>
      </w:r>
      <w:r>
        <w:t xml:space="preserve">. </w:t>
      </w:r>
      <w:r w:rsidR="00EC4022">
        <w:t>Man hat einen Parameter pro Zeile.</w:t>
      </w:r>
      <w:r w:rsidR="00214B12">
        <w:t xml:space="preserve"> Wird der Fokus auf das Inputfeld gelegt, so wird der Bearbeitungsmodus gesetzt und der «Speichern»- respektive «Abbrechen»-Knopf erscheint. Diese verfügen über die</w:t>
      </w:r>
      <w:r>
        <w:t xml:space="preserve"> v</w:t>
      </w:r>
      <w:r w:rsidR="00214B12">
        <w:t xml:space="preserve">ermutete Funktionalität. Speichern speichert den Parameter, Abbrechen </w:t>
      </w:r>
      <w:r w:rsidR="00EF73F6">
        <w:t xml:space="preserve">bricht </w:t>
      </w:r>
      <w:r w:rsidR="00214B12">
        <w:t xml:space="preserve">ab und setzt den Wert </w:t>
      </w:r>
      <w:r w:rsidR="00635280">
        <w:t xml:space="preserve">des Parameters auf den vom </w:t>
      </w:r>
      <w:r w:rsidR="00214B12">
        <w:t xml:space="preserve">Server </w:t>
      </w:r>
      <w:r w:rsidR="00635280">
        <w:t>geladenen Wert</w:t>
      </w:r>
      <w:r w:rsidR="00214B12">
        <w:t xml:space="preserve">. </w:t>
      </w:r>
      <w:r w:rsidR="001D5F79">
        <w:t>Dieses Ergebnis wird erreicht</w:t>
      </w:r>
      <w:r w:rsidR="00214B12">
        <w:t>, indem das Inputfeld an eine separate Variable gebunden wird</w:t>
      </w:r>
      <w:r w:rsidR="001D5F79">
        <w:t>. So wird das Serverobjekt nur verändert, wenn gespeichert wurde. Springt man aus dem Inputfeld heraus, so wird ebenfalls der ungespeicherte Text zurückgesetzt.</w:t>
      </w:r>
      <w:r w:rsidR="001D3258">
        <w:t xml:space="preserve"> Der Hinweistext des Parameters ist als Title-Attribut des Parameters ausgegeben. So wird </w:t>
      </w:r>
      <w:r w:rsidR="002B7BCC">
        <w:t>der</w:t>
      </w:r>
      <w:r w:rsidR="001D3258">
        <w:t xml:space="preserve"> Hinweistext beim Mouseover angezeigt. Es kann jeweils nur genau ein Parameter im Bearbeitungsmodus sein. Dies wird via </w:t>
      </w:r>
      <w:r w:rsidR="00123753">
        <w:t xml:space="preserve">einem «static </w:t>
      </w:r>
      <w:r w:rsidR="001D3258">
        <w:t>Subject» erreicht.</w:t>
      </w:r>
      <w:r w:rsidR="00123753">
        <w:t xml:space="preserve"> Dies erlaubt das Senden einer Nachricht an alle Parameter. In dem Empfänger </w:t>
      </w:r>
      <w:r w:rsidR="00F4060A">
        <w:t>wird der</w:t>
      </w:r>
      <w:r w:rsidR="00123753">
        <w:t xml:space="preserve"> Bearbeitungsmodus </w:t>
      </w:r>
      <w:r w:rsidR="00F4060A">
        <w:t>auf jedem deaktiviert</w:t>
      </w:r>
      <w:r w:rsidR="003F782A">
        <w:t>.</w:t>
      </w:r>
      <w:r w:rsidR="000545F9">
        <w:t xml:space="preserve"> Der Event wird auf dem OnFocus Event des Inputfelds ausgelöst. Nach dem </w:t>
      </w:r>
      <w:r w:rsidR="0013699F">
        <w:t>A</w:t>
      </w:r>
      <w:r w:rsidR="000545F9">
        <w:t>uslösen des Events, wird der aktuelle Parameter in Bearbeitung gesetzt.</w:t>
      </w:r>
    </w:p>
    <w:p w:rsidR="00404084" w:rsidRDefault="00404084" w:rsidP="00EC4022">
      <w:pPr>
        <w:pStyle w:val="Text"/>
      </w:pPr>
      <w:r>
        <w:t>Die Gruppierung nach Service ist weggelassen, da es eine Zusatzanforderung ist und die Zeit dafür nicht ausreicht.</w:t>
      </w:r>
    </w:p>
    <w:p w:rsidR="004502ED" w:rsidRPr="00EC4022" w:rsidRDefault="004502ED" w:rsidP="00EC4022">
      <w:pPr>
        <w:pStyle w:val="Text"/>
      </w:pPr>
    </w:p>
    <w:p w:rsidR="006F5F1A" w:rsidRDefault="0003364A" w:rsidP="006F5F1A">
      <w:pPr>
        <w:pStyle w:val="Text"/>
      </w:pPr>
      <w:r>
        <w:rPr>
          <w:noProof/>
        </w:rPr>
        <w:drawing>
          <wp:inline distT="0" distB="0" distL="0" distR="0" wp14:anchorId="1512C947" wp14:editId="313DE0CD">
            <wp:extent cx="5868670" cy="3343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8670" cy="3343910"/>
                    </a:xfrm>
                    <a:prstGeom prst="rect">
                      <a:avLst/>
                    </a:prstGeom>
                  </pic:spPr>
                </pic:pic>
              </a:graphicData>
            </a:graphic>
          </wp:inline>
        </w:drawing>
      </w:r>
    </w:p>
    <w:p w:rsidR="00A57C4C" w:rsidRDefault="00D8271B" w:rsidP="00D8271B">
      <w:pPr>
        <w:pStyle w:val="Caption"/>
      </w:pPr>
      <w:bookmarkStart w:id="314" w:name="_Toc510789022"/>
      <w:r>
        <w:t xml:space="preserve">Abbildung </w:t>
      </w:r>
      <w:r>
        <w:fldChar w:fldCharType="begin"/>
      </w:r>
      <w:r>
        <w:instrText xml:space="preserve"> SEQ Abbildung \* ARABIC </w:instrText>
      </w:r>
      <w:r>
        <w:fldChar w:fldCharType="separate"/>
      </w:r>
      <w:r w:rsidR="001108DB">
        <w:rPr>
          <w:noProof/>
        </w:rPr>
        <w:t>13</w:t>
      </w:r>
      <w:r>
        <w:fldChar w:fldCharType="end"/>
      </w:r>
      <w:r>
        <w:t xml:space="preserve"> - Screenshot umgesetzte Lösung</w:t>
      </w:r>
      <w:r w:rsidR="00B61EB8">
        <w:t xml:space="preserve"> </w:t>
      </w:r>
      <w:r w:rsidR="00B61EB8" w:rsidRPr="00C13406">
        <w:t>Anzeige &amp; Speichern der Parameter</w:t>
      </w:r>
      <w:bookmarkEnd w:id="314"/>
    </w:p>
    <w:p w:rsidR="004502ED" w:rsidRDefault="004502ED">
      <w:pPr>
        <w:spacing w:line="240" w:lineRule="auto"/>
        <w:rPr>
          <w:rFonts w:eastAsia="Times New Roman"/>
          <w:b/>
          <w:szCs w:val="24"/>
        </w:rPr>
      </w:pPr>
      <w:bookmarkStart w:id="315" w:name="_Toc510196355"/>
      <w:r>
        <w:br w:type="page"/>
      </w:r>
    </w:p>
    <w:p w:rsidR="008B784F" w:rsidRDefault="008B784F" w:rsidP="008B784F">
      <w:pPr>
        <w:pStyle w:val="Heading3"/>
      </w:pPr>
      <w:bookmarkStart w:id="316" w:name="_Toc510789313"/>
      <w:r>
        <w:lastRenderedPageBreak/>
        <w:t>Backend</w:t>
      </w:r>
      <w:bookmarkEnd w:id="315"/>
      <w:bookmarkEnd w:id="316"/>
    </w:p>
    <w:p w:rsidR="00EF34D5" w:rsidRDefault="00A26A01" w:rsidP="001D3258">
      <w:pPr>
        <w:pStyle w:val="Text"/>
      </w:pPr>
      <w:r>
        <w:t xml:space="preserve">Der Backendbereich ist Zuständig für das Speichern </w:t>
      </w:r>
      <w:r w:rsidR="00BA4884">
        <w:t xml:space="preserve">und Verwalten </w:t>
      </w:r>
      <w:r>
        <w:t>der Parameter.</w:t>
      </w:r>
      <w:r w:rsidR="0056480A">
        <w:t xml:space="preserve"> Es </w:t>
      </w:r>
      <w:r w:rsidR="00D721DF">
        <w:t>können nur alle Parameter geladen werden</w:t>
      </w:r>
      <w:r w:rsidR="00FF299A">
        <w:t xml:space="preserve"> und nur </w:t>
      </w:r>
      <w:r w:rsidR="000036E9">
        <w:t>ein</w:t>
      </w:r>
      <w:r w:rsidR="00FF299A">
        <w:t xml:space="preserve"> Parameter auf einmal gespeichert werden</w:t>
      </w:r>
      <w:r w:rsidR="00D721DF">
        <w:t xml:space="preserve">. </w:t>
      </w:r>
      <w:r w:rsidR="00EF34D5">
        <w:t>Die ganze Kommunikation sieht wie folgt aus:</w:t>
      </w:r>
    </w:p>
    <w:p w:rsidR="004502ED" w:rsidRDefault="004502ED" w:rsidP="001D3258">
      <w:pPr>
        <w:pStyle w:val="Text"/>
      </w:pPr>
    </w:p>
    <w:p w:rsidR="001D3258" w:rsidRDefault="00EF34D5" w:rsidP="001D3258">
      <w:pPr>
        <w:pStyle w:val="Text"/>
      </w:pPr>
      <w:r>
        <w:rPr>
          <w:noProof/>
        </w:rPr>
        <w:drawing>
          <wp:inline distT="0" distB="0" distL="0" distR="0">
            <wp:extent cx="5866765" cy="254889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6765" cy="2548890"/>
                    </a:xfrm>
                    <a:prstGeom prst="rect">
                      <a:avLst/>
                    </a:prstGeom>
                    <a:noFill/>
                    <a:ln>
                      <a:noFill/>
                    </a:ln>
                  </pic:spPr>
                </pic:pic>
              </a:graphicData>
            </a:graphic>
          </wp:inline>
        </w:drawing>
      </w:r>
    </w:p>
    <w:p w:rsidR="00EF34D5" w:rsidRDefault="00EF34D5" w:rsidP="00EF34D5">
      <w:pPr>
        <w:pStyle w:val="Caption"/>
      </w:pPr>
      <w:bookmarkStart w:id="317" w:name="_Toc510789023"/>
      <w:r>
        <w:t xml:space="preserve">Abbildung </w:t>
      </w:r>
      <w:r>
        <w:fldChar w:fldCharType="begin"/>
      </w:r>
      <w:r>
        <w:instrText xml:space="preserve"> SEQ Abbildung \* ARABIC </w:instrText>
      </w:r>
      <w:r>
        <w:fldChar w:fldCharType="separate"/>
      </w:r>
      <w:r w:rsidR="001108DB">
        <w:rPr>
          <w:noProof/>
        </w:rPr>
        <w:t>14</w:t>
      </w:r>
      <w:r>
        <w:fldChar w:fldCharType="end"/>
      </w:r>
      <w:r>
        <w:t xml:space="preserve"> - Sequenzdiagramm Servicekommunikation beim «</w:t>
      </w:r>
      <w:r w:rsidR="00DF2F1F">
        <w:t>Save</w:t>
      </w:r>
      <w:r>
        <w:t>»</w:t>
      </w:r>
      <w:bookmarkEnd w:id="317"/>
    </w:p>
    <w:p w:rsidR="00EF34D5" w:rsidRDefault="00EF34D5" w:rsidP="00EF34D5">
      <w:pPr>
        <w:pStyle w:val="Hinweis"/>
      </w:pPr>
      <w:r w:rsidRPr="00EF34D5">
        <w:t>Example Service A und B w</w:t>
      </w:r>
      <w:r>
        <w:t>e</w:t>
      </w:r>
      <w:r w:rsidRPr="00EF34D5">
        <w:t>rden beide Asynchron angesprochen. Sie</w:t>
      </w:r>
      <w:r>
        <w:t xml:space="preserve"> melden sich beide beim Parameter Service. Dieser wartet zwischenzeitlich. Nach dem der Parameterservice 400 Millisekunden gewartet hat, gibt dieser alle gesammelten Parameter weiter an den API Controller im Web Management. Anschliessend wird die Liste von Parametern an den Client zurückgesendet.</w:t>
      </w:r>
    </w:p>
    <w:p w:rsidR="00CA55D3" w:rsidRDefault="00235C3A" w:rsidP="00EA14A4">
      <w:pPr>
        <w:pStyle w:val="Heading3"/>
      </w:pPr>
      <w:bookmarkStart w:id="318" w:name="_Toc510196356"/>
      <w:bookmarkStart w:id="319" w:name="_Toc510789314"/>
      <w:r>
        <w:t>Technische Umsetzung Backend</w:t>
      </w:r>
      <w:bookmarkEnd w:id="318"/>
      <w:bookmarkEnd w:id="319"/>
    </w:p>
    <w:p w:rsidR="00445994" w:rsidRDefault="00235C3A" w:rsidP="0032384A">
      <w:pPr>
        <w:spacing w:line="240" w:lineRule="auto"/>
      </w:pPr>
      <w:r>
        <w:t>Wird ein Parameter geladen</w:t>
      </w:r>
      <w:r w:rsidR="005777DC">
        <w:t>,</w:t>
      </w:r>
      <w:r>
        <w:t xml:space="preserve"> wird die API aufgerufen. Die API holt sich anschliessend via RabbitMQ alle Parameter.</w:t>
      </w:r>
      <w:r w:rsidR="004502ED">
        <w:t xml:space="preserve"> </w:t>
      </w:r>
      <w:r>
        <w:t xml:space="preserve">Dies geschieht, mit einem selbstgebautem </w:t>
      </w:r>
      <w:r w:rsidR="00B86F0D">
        <w:t>Serialisierer</w:t>
      </w:r>
      <w:r>
        <w:t>.</w:t>
      </w:r>
      <w:r w:rsidR="007164F9">
        <w:t xml:space="preserve"> Dies ist alles in eine statische Helper Klasse ausgelagert, im CMI.Contract.Parameter. So hat jeder Service, der einen Parameter zum Parametrieren hat, auf die Helperklasse Zugriff.</w:t>
      </w:r>
    </w:p>
    <w:p w:rsidR="004502ED" w:rsidRDefault="004502ED">
      <w:pPr>
        <w:spacing w:line="240" w:lineRule="auto"/>
        <w:rPr>
          <w:rFonts w:eastAsia="Times New Roman"/>
          <w:b/>
          <w:szCs w:val="24"/>
        </w:rPr>
      </w:pPr>
      <w:r>
        <w:br w:type="page"/>
      </w:r>
    </w:p>
    <w:p w:rsidR="00C67A16" w:rsidRDefault="000C6236" w:rsidP="000C6236">
      <w:pPr>
        <w:pStyle w:val="Heading3"/>
      </w:pPr>
      <w:bookmarkStart w:id="320" w:name="_Toc510789315"/>
      <w:r>
        <w:lastRenderedPageBreak/>
        <w:t>Erstellte und Bearbeitete Klassen</w:t>
      </w:r>
      <w:bookmarkEnd w:id="320"/>
    </w:p>
    <w:p w:rsidR="00C67A16" w:rsidRDefault="00C67A16" w:rsidP="003F58CD">
      <w:pPr>
        <w:spacing w:line="240" w:lineRule="auto"/>
        <w:rPr>
          <w:b/>
        </w:rPr>
      </w:pPr>
      <w:r w:rsidRPr="003F58CD">
        <w:rPr>
          <w:b/>
        </w:rPr>
        <w:t>Backend</w:t>
      </w:r>
    </w:p>
    <w:p w:rsidR="00A0283C" w:rsidRDefault="00A0283C" w:rsidP="00A0283C">
      <w:pPr>
        <w:pStyle w:val="ListParagraph"/>
        <w:numPr>
          <w:ilvl w:val="0"/>
          <w:numId w:val="30"/>
        </w:numPr>
        <w:spacing w:line="240" w:lineRule="auto"/>
      </w:pPr>
      <w:r>
        <w:t>CMI.Contract.Parameter</w:t>
      </w:r>
    </w:p>
    <w:p w:rsidR="00CC77D2" w:rsidRDefault="00CC77D2" w:rsidP="00A0283C">
      <w:pPr>
        <w:pStyle w:val="ListParagraph"/>
        <w:numPr>
          <w:ilvl w:val="1"/>
          <w:numId w:val="30"/>
        </w:numPr>
        <w:spacing w:line="240" w:lineRule="auto"/>
      </w:pPr>
      <w:r>
        <w:t>Attributes</w:t>
      </w:r>
    </w:p>
    <w:p w:rsidR="00CC77D2" w:rsidRDefault="00CC77D2" w:rsidP="00A0283C">
      <w:pPr>
        <w:pStyle w:val="ListParagraph"/>
        <w:numPr>
          <w:ilvl w:val="2"/>
          <w:numId w:val="30"/>
        </w:numPr>
        <w:spacing w:line="240" w:lineRule="auto"/>
      </w:pPr>
      <w:r>
        <w:t>DefaultAttribute</w:t>
      </w:r>
    </w:p>
    <w:p w:rsidR="00CC77D2" w:rsidRDefault="00CC77D2" w:rsidP="00A0283C">
      <w:pPr>
        <w:pStyle w:val="ListParagraph"/>
        <w:numPr>
          <w:ilvl w:val="2"/>
          <w:numId w:val="30"/>
        </w:numPr>
        <w:spacing w:line="240" w:lineRule="auto"/>
      </w:pPr>
      <w:r>
        <w:t>DescriptionAttribute</w:t>
      </w:r>
    </w:p>
    <w:p w:rsidR="00CC77D2" w:rsidRDefault="00CC77D2" w:rsidP="00A0283C">
      <w:pPr>
        <w:pStyle w:val="ListParagraph"/>
        <w:numPr>
          <w:ilvl w:val="2"/>
          <w:numId w:val="30"/>
        </w:numPr>
        <w:spacing w:line="240" w:lineRule="auto"/>
      </w:pPr>
      <w:r>
        <w:t>MandatoryAttribute</w:t>
      </w:r>
    </w:p>
    <w:p w:rsidR="00CC77D2" w:rsidRDefault="00CC77D2" w:rsidP="00A0283C">
      <w:pPr>
        <w:pStyle w:val="ListParagraph"/>
        <w:numPr>
          <w:ilvl w:val="2"/>
          <w:numId w:val="30"/>
        </w:numPr>
        <w:spacing w:line="240" w:lineRule="auto"/>
      </w:pPr>
      <w:r>
        <w:t>ValidationAttribute</w:t>
      </w:r>
    </w:p>
    <w:p w:rsidR="00CC77D2" w:rsidRDefault="00D858C7" w:rsidP="00A0283C">
      <w:pPr>
        <w:pStyle w:val="ListParagraph"/>
        <w:numPr>
          <w:ilvl w:val="1"/>
          <w:numId w:val="30"/>
        </w:numPr>
        <w:spacing w:line="240" w:lineRule="auto"/>
      </w:pPr>
      <w:r>
        <w:t>Get</w:t>
      </w:r>
      <w:r w:rsidR="00CC77D2">
        <w:t>Parameter</w:t>
      </w:r>
    </w:p>
    <w:p w:rsidR="00CC77D2" w:rsidRDefault="00D858C7" w:rsidP="00A0283C">
      <w:pPr>
        <w:pStyle w:val="ListParagraph"/>
        <w:numPr>
          <w:ilvl w:val="2"/>
          <w:numId w:val="30"/>
        </w:numPr>
        <w:spacing w:line="240" w:lineRule="auto"/>
      </w:pPr>
      <w:r w:rsidRPr="00D858C7">
        <w:t>GetParameterEventResponse</w:t>
      </w:r>
    </w:p>
    <w:p w:rsidR="00D858C7" w:rsidRDefault="00D858C7" w:rsidP="00A0283C">
      <w:pPr>
        <w:pStyle w:val="ListParagraph"/>
        <w:numPr>
          <w:ilvl w:val="2"/>
          <w:numId w:val="30"/>
        </w:numPr>
        <w:spacing w:line="240" w:lineRule="auto"/>
      </w:pPr>
      <w:r w:rsidRPr="00D858C7">
        <w:t>GetParameterResponse</w:t>
      </w:r>
    </w:p>
    <w:p w:rsidR="00D858C7" w:rsidRDefault="00992D2B" w:rsidP="00A0283C">
      <w:pPr>
        <w:pStyle w:val="ListParagraph"/>
        <w:numPr>
          <w:ilvl w:val="1"/>
          <w:numId w:val="30"/>
        </w:numPr>
        <w:spacing w:line="240" w:lineRule="auto"/>
      </w:pPr>
      <w:r>
        <w:t>SaveParameter</w:t>
      </w:r>
    </w:p>
    <w:p w:rsidR="00992D2B" w:rsidRDefault="00083828" w:rsidP="00A0283C">
      <w:pPr>
        <w:pStyle w:val="ListParagraph"/>
        <w:numPr>
          <w:ilvl w:val="2"/>
          <w:numId w:val="30"/>
        </w:numPr>
        <w:spacing w:line="240" w:lineRule="auto"/>
      </w:pPr>
      <w:r>
        <w:t>SaveParameterEvent</w:t>
      </w:r>
    </w:p>
    <w:p w:rsidR="00083828" w:rsidRDefault="00083828" w:rsidP="00A0283C">
      <w:pPr>
        <w:pStyle w:val="ListParagraph"/>
        <w:numPr>
          <w:ilvl w:val="2"/>
          <w:numId w:val="30"/>
        </w:numPr>
        <w:spacing w:line="240" w:lineRule="auto"/>
      </w:pPr>
      <w:r>
        <w:t>SaveParameterEventResponse</w:t>
      </w:r>
    </w:p>
    <w:p w:rsidR="00083828" w:rsidRDefault="00083828" w:rsidP="00A0283C">
      <w:pPr>
        <w:pStyle w:val="ListParagraph"/>
        <w:numPr>
          <w:ilvl w:val="2"/>
          <w:numId w:val="30"/>
        </w:numPr>
        <w:spacing w:line="240" w:lineRule="auto"/>
      </w:pPr>
      <w:r>
        <w:t>SaveParameterRequest</w:t>
      </w:r>
    </w:p>
    <w:p w:rsidR="00083828" w:rsidRDefault="00083828" w:rsidP="00A0283C">
      <w:pPr>
        <w:pStyle w:val="ListParagraph"/>
        <w:numPr>
          <w:ilvl w:val="2"/>
          <w:numId w:val="30"/>
        </w:numPr>
        <w:spacing w:line="240" w:lineRule="auto"/>
      </w:pPr>
      <w:r>
        <w:t>SaveParameterResponse</w:t>
      </w:r>
    </w:p>
    <w:p w:rsidR="00083828" w:rsidRDefault="001B2098" w:rsidP="00A0283C">
      <w:pPr>
        <w:pStyle w:val="ListParagraph"/>
        <w:numPr>
          <w:ilvl w:val="1"/>
          <w:numId w:val="30"/>
        </w:numPr>
        <w:spacing w:line="240" w:lineRule="auto"/>
      </w:pPr>
      <w:r>
        <w:t>ISetting</w:t>
      </w:r>
    </w:p>
    <w:p w:rsidR="003B58FD" w:rsidRDefault="003B58FD" w:rsidP="00A0283C">
      <w:pPr>
        <w:pStyle w:val="ListParagraph"/>
        <w:numPr>
          <w:ilvl w:val="1"/>
          <w:numId w:val="30"/>
        </w:numPr>
        <w:spacing w:line="240" w:lineRule="auto"/>
      </w:pPr>
      <w:r>
        <w:t>Parameter</w:t>
      </w:r>
    </w:p>
    <w:p w:rsidR="003B58FD" w:rsidRDefault="003B58FD" w:rsidP="00A0283C">
      <w:pPr>
        <w:pStyle w:val="ListParagraph"/>
        <w:numPr>
          <w:ilvl w:val="1"/>
          <w:numId w:val="30"/>
        </w:numPr>
        <w:spacing w:line="240" w:lineRule="auto"/>
      </w:pPr>
      <w:r>
        <w:t>ParameterHelper</w:t>
      </w:r>
    </w:p>
    <w:p w:rsidR="00C127D5" w:rsidRDefault="00C127D5" w:rsidP="003F58CD">
      <w:pPr>
        <w:pStyle w:val="ListParagraph"/>
        <w:numPr>
          <w:ilvl w:val="0"/>
          <w:numId w:val="30"/>
        </w:numPr>
        <w:spacing w:line="240" w:lineRule="auto"/>
      </w:pPr>
      <w:r>
        <w:t>CMI.Manager.ExampleServiceA</w:t>
      </w:r>
    </w:p>
    <w:p w:rsidR="002632B9" w:rsidRDefault="00DC2148" w:rsidP="00C127D5">
      <w:pPr>
        <w:pStyle w:val="ListParagraph"/>
        <w:numPr>
          <w:ilvl w:val="1"/>
          <w:numId w:val="30"/>
        </w:numPr>
        <w:spacing w:line="240" w:lineRule="auto"/>
      </w:pPr>
      <w:r>
        <w:t>ExampleSetting</w:t>
      </w:r>
      <w:r w:rsidR="002632B9">
        <w:t>A</w:t>
      </w:r>
    </w:p>
    <w:p w:rsidR="002632B9" w:rsidRDefault="002632B9" w:rsidP="00C127D5">
      <w:pPr>
        <w:pStyle w:val="ListParagraph"/>
        <w:numPr>
          <w:ilvl w:val="1"/>
          <w:numId w:val="30"/>
        </w:numPr>
        <w:spacing w:line="240" w:lineRule="auto"/>
      </w:pPr>
      <w:r>
        <w:t>ExampleServiceA</w:t>
      </w:r>
    </w:p>
    <w:p w:rsidR="00C127D5" w:rsidRDefault="002632B9" w:rsidP="003F58CD">
      <w:pPr>
        <w:pStyle w:val="ListParagraph"/>
        <w:numPr>
          <w:ilvl w:val="0"/>
          <w:numId w:val="30"/>
        </w:numPr>
        <w:spacing w:line="240" w:lineRule="auto"/>
      </w:pPr>
      <w:r>
        <w:t>CMI.Manager.ExampleService</w:t>
      </w:r>
      <w:r w:rsidR="00C127D5">
        <w:t>B</w:t>
      </w:r>
    </w:p>
    <w:p w:rsidR="002632B9" w:rsidRDefault="000A4E2E" w:rsidP="00C127D5">
      <w:pPr>
        <w:pStyle w:val="ListParagraph"/>
        <w:numPr>
          <w:ilvl w:val="1"/>
          <w:numId w:val="30"/>
        </w:numPr>
        <w:spacing w:line="240" w:lineRule="auto"/>
      </w:pPr>
      <w:r>
        <w:t>ExampleSetting</w:t>
      </w:r>
      <w:r w:rsidR="002632B9">
        <w:t>B</w:t>
      </w:r>
    </w:p>
    <w:p w:rsidR="002632B9" w:rsidRDefault="002632B9" w:rsidP="00C127D5">
      <w:pPr>
        <w:pStyle w:val="ListParagraph"/>
        <w:numPr>
          <w:ilvl w:val="1"/>
          <w:numId w:val="30"/>
        </w:numPr>
        <w:spacing w:line="240" w:lineRule="auto"/>
      </w:pPr>
      <w:r>
        <w:t>ExampleServiceB</w:t>
      </w:r>
    </w:p>
    <w:p w:rsidR="008C326E" w:rsidRDefault="008C326E" w:rsidP="008C326E">
      <w:pPr>
        <w:pStyle w:val="ListParagraph"/>
        <w:numPr>
          <w:ilvl w:val="0"/>
          <w:numId w:val="30"/>
        </w:numPr>
        <w:spacing w:line="240" w:lineRule="auto"/>
      </w:pPr>
      <w:r>
        <w:t>CMI.Manager.Parameter</w:t>
      </w:r>
    </w:p>
    <w:p w:rsidR="00CC77D2" w:rsidRDefault="00060818" w:rsidP="008C326E">
      <w:pPr>
        <w:pStyle w:val="ListParagraph"/>
        <w:numPr>
          <w:ilvl w:val="1"/>
          <w:numId w:val="30"/>
        </w:numPr>
        <w:spacing w:line="240" w:lineRule="auto"/>
      </w:pPr>
      <w:r>
        <w:t>GetParameterEventResponseConsumer</w:t>
      </w:r>
    </w:p>
    <w:p w:rsidR="00060818" w:rsidRDefault="00060818" w:rsidP="008C326E">
      <w:pPr>
        <w:pStyle w:val="ListParagraph"/>
        <w:numPr>
          <w:ilvl w:val="1"/>
          <w:numId w:val="30"/>
        </w:numPr>
        <w:spacing w:line="240" w:lineRule="auto"/>
      </w:pPr>
      <w:r>
        <w:t>GetParameterRequestConsumer</w:t>
      </w:r>
    </w:p>
    <w:p w:rsidR="00060818" w:rsidRDefault="008C326E" w:rsidP="008C326E">
      <w:pPr>
        <w:pStyle w:val="ListParagraph"/>
        <w:numPr>
          <w:ilvl w:val="1"/>
          <w:numId w:val="30"/>
        </w:numPr>
        <w:spacing w:line="240" w:lineRule="auto"/>
      </w:pPr>
      <w:r>
        <w:t>ParameterRequestResponseHelpers</w:t>
      </w:r>
    </w:p>
    <w:p w:rsidR="008C326E" w:rsidRDefault="008C326E" w:rsidP="008C326E">
      <w:pPr>
        <w:pStyle w:val="ListParagraph"/>
        <w:numPr>
          <w:ilvl w:val="1"/>
          <w:numId w:val="30"/>
        </w:numPr>
        <w:spacing w:line="240" w:lineRule="auto"/>
      </w:pPr>
      <w:r>
        <w:t>ParameterService</w:t>
      </w:r>
      <w:r w:rsidR="00293035">
        <w:t>.cs</w:t>
      </w:r>
    </w:p>
    <w:p w:rsidR="008C326E" w:rsidRDefault="002E746C" w:rsidP="002E746C">
      <w:pPr>
        <w:pStyle w:val="ListParagraph"/>
        <w:numPr>
          <w:ilvl w:val="1"/>
          <w:numId w:val="30"/>
        </w:numPr>
        <w:spacing w:line="240" w:lineRule="auto"/>
      </w:pPr>
      <w:r>
        <w:t>SaveParameterEventResponseConsumer</w:t>
      </w:r>
    </w:p>
    <w:p w:rsidR="002E746C" w:rsidRDefault="002E746C" w:rsidP="002E746C">
      <w:pPr>
        <w:pStyle w:val="ListParagraph"/>
        <w:numPr>
          <w:ilvl w:val="1"/>
          <w:numId w:val="30"/>
        </w:numPr>
        <w:spacing w:line="240" w:lineRule="auto"/>
      </w:pPr>
      <w:r>
        <w:t>SaveParameterRequestConsumer</w:t>
      </w:r>
    </w:p>
    <w:p w:rsidR="002E746C" w:rsidRDefault="0053660C" w:rsidP="0053660C">
      <w:pPr>
        <w:pStyle w:val="ListParagraph"/>
        <w:numPr>
          <w:ilvl w:val="0"/>
          <w:numId w:val="30"/>
        </w:numPr>
        <w:spacing w:line="240" w:lineRule="auto"/>
      </w:pPr>
      <w:r>
        <w:t>CMI.Web.Management</w:t>
      </w:r>
    </w:p>
    <w:p w:rsidR="0053660C" w:rsidRDefault="00F07CA7" w:rsidP="0053660C">
      <w:pPr>
        <w:pStyle w:val="ListParagraph"/>
        <w:numPr>
          <w:ilvl w:val="1"/>
          <w:numId w:val="30"/>
        </w:numPr>
        <w:spacing w:line="240" w:lineRule="auto"/>
      </w:pPr>
      <w:r>
        <w:t>Controllers</w:t>
      </w:r>
    </w:p>
    <w:p w:rsidR="00F07CA7" w:rsidRDefault="00F07CA7" w:rsidP="00F07CA7">
      <w:pPr>
        <w:pStyle w:val="ListParagraph"/>
        <w:numPr>
          <w:ilvl w:val="2"/>
          <w:numId w:val="30"/>
        </w:numPr>
        <w:spacing w:line="240" w:lineRule="auto"/>
      </w:pPr>
      <w:r>
        <w:t>ParameterController</w:t>
      </w:r>
    </w:p>
    <w:p w:rsidR="00445994" w:rsidRDefault="008E0F5B">
      <w:pPr>
        <w:spacing w:line="240" w:lineRule="auto"/>
        <w:rPr>
          <w:b/>
        </w:rPr>
      </w:pPr>
      <w:r w:rsidRPr="008E0F5B">
        <w:rPr>
          <w:b/>
        </w:rPr>
        <w:t>Frontend</w:t>
      </w:r>
    </w:p>
    <w:p w:rsidR="00720017" w:rsidRDefault="00720017" w:rsidP="00720017">
      <w:pPr>
        <w:pStyle w:val="ListParagraph"/>
        <w:numPr>
          <w:ilvl w:val="0"/>
          <w:numId w:val="30"/>
        </w:numPr>
        <w:spacing w:line="240" w:lineRule="auto"/>
      </w:pPr>
      <w:bookmarkStart w:id="321" w:name="_Hlk510699543"/>
      <w:r>
        <w:t>parameter</w:t>
      </w:r>
    </w:p>
    <w:p w:rsidR="00720017" w:rsidRDefault="004615F0" w:rsidP="00720017">
      <w:pPr>
        <w:pStyle w:val="ListParagraph"/>
        <w:numPr>
          <w:ilvl w:val="1"/>
          <w:numId w:val="30"/>
        </w:numPr>
        <w:spacing w:line="240" w:lineRule="auto"/>
      </w:pPr>
      <w:r>
        <w:t>HTML</w:t>
      </w:r>
      <w:r w:rsidR="00480AEE">
        <w:t xml:space="preserve">: </w:t>
      </w:r>
      <w:r>
        <w:t>P</w:t>
      </w:r>
      <w:r w:rsidR="00720017" w:rsidRPr="00720017">
        <w:t>arameter</w:t>
      </w:r>
      <w:r>
        <w:t>C</w:t>
      </w:r>
      <w:r w:rsidR="00720017">
        <w:t>omponent</w:t>
      </w:r>
    </w:p>
    <w:p w:rsidR="00720017" w:rsidRDefault="004615F0" w:rsidP="00720017">
      <w:pPr>
        <w:pStyle w:val="ListParagraph"/>
        <w:numPr>
          <w:ilvl w:val="1"/>
          <w:numId w:val="30"/>
        </w:numPr>
        <w:spacing w:line="240" w:lineRule="auto"/>
      </w:pPr>
      <w:r>
        <w:t>Less</w:t>
      </w:r>
      <w:r w:rsidR="00480AEE">
        <w:t xml:space="preserve">: </w:t>
      </w:r>
      <w:r>
        <w:t>P</w:t>
      </w:r>
      <w:r w:rsidR="00720017">
        <w:t>arameter</w:t>
      </w:r>
      <w:r>
        <w:t>C</w:t>
      </w:r>
      <w:r w:rsidR="00720017">
        <w:t>omponent</w:t>
      </w:r>
    </w:p>
    <w:p w:rsidR="00720017" w:rsidRDefault="004615F0" w:rsidP="00720017">
      <w:pPr>
        <w:pStyle w:val="ListParagraph"/>
        <w:numPr>
          <w:ilvl w:val="1"/>
          <w:numId w:val="30"/>
        </w:numPr>
        <w:spacing w:line="240" w:lineRule="auto"/>
      </w:pPr>
      <w:r>
        <w:t>Klasse</w:t>
      </w:r>
      <w:r w:rsidR="00480AEE">
        <w:t xml:space="preserve">: </w:t>
      </w:r>
      <w:r>
        <w:t>P</w:t>
      </w:r>
      <w:r w:rsidR="00720017">
        <w:t>arameter</w:t>
      </w:r>
      <w:r>
        <w:t>C</w:t>
      </w:r>
      <w:r w:rsidR="00720017">
        <w:t>omponent</w:t>
      </w:r>
    </w:p>
    <w:p w:rsidR="001070BD" w:rsidRDefault="001070BD" w:rsidP="001070BD">
      <w:pPr>
        <w:pStyle w:val="ListParagraph"/>
        <w:numPr>
          <w:ilvl w:val="0"/>
          <w:numId w:val="30"/>
        </w:numPr>
        <w:spacing w:line="240" w:lineRule="auto"/>
      </w:pPr>
      <w:r>
        <w:t>parameterList</w:t>
      </w:r>
    </w:p>
    <w:p w:rsidR="001070BD" w:rsidRDefault="004615F0" w:rsidP="001070BD">
      <w:pPr>
        <w:pStyle w:val="ListParagraph"/>
        <w:numPr>
          <w:ilvl w:val="1"/>
          <w:numId w:val="30"/>
        </w:numPr>
        <w:spacing w:line="240" w:lineRule="auto"/>
      </w:pPr>
      <w:r>
        <w:t>HTML:P</w:t>
      </w:r>
      <w:r w:rsidR="001070BD">
        <w:t>arameterList</w:t>
      </w:r>
      <w:r>
        <w:t>C</w:t>
      </w:r>
      <w:r w:rsidR="001070BD">
        <w:t>omponent</w:t>
      </w:r>
    </w:p>
    <w:p w:rsidR="008F4C65" w:rsidRDefault="008F4C65" w:rsidP="00483E4D">
      <w:pPr>
        <w:pStyle w:val="ListParagraph"/>
        <w:numPr>
          <w:ilvl w:val="1"/>
          <w:numId w:val="30"/>
        </w:numPr>
        <w:spacing w:line="240" w:lineRule="auto"/>
      </w:pPr>
      <w:r>
        <w:t>Less: P</w:t>
      </w:r>
      <w:r w:rsidR="001070BD">
        <w:t>arameterList</w:t>
      </w:r>
      <w:r>
        <w:t>C</w:t>
      </w:r>
      <w:r w:rsidR="001070BD">
        <w:t>omponent</w:t>
      </w:r>
    </w:p>
    <w:p w:rsidR="001070BD" w:rsidRDefault="008F4C65" w:rsidP="00483E4D">
      <w:pPr>
        <w:pStyle w:val="ListParagraph"/>
        <w:numPr>
          <w:ilvl w:val="1"/>
          <w:numId w:val="30"/>
        </w:numPr>
        <w:spacing w:line="240" w:lineRule="auto"/>
      </w:pPr>
      <w:r>
        <w:t>Klasse: P</w:t>
      </w:r>
      <w:r w:rsidR="001070BD">
        <w:t>arameterList</w:t>
      </w:r>
      <w:r>
        <w:t>C</w:t>
      </w:r>
      <w:r w:rsidR="001070BD">
        <w:t>omponent</w:t>
      </w:r>
    </w:p>
    <w:bookmarkEnd w:id="321"/>
    <w:p w:rsidR="001070BD" w:rsidRDefault="008F4C65" w:rsidP="00297924">
      <w:pPr>
        <w:pStyle w:val="ListParagraph"/>
        <w:numPr>
          <w:ilvl w:val="0"/>
          <w:numId w:val="30"/>
        </w:numPr>
        <w:spacing w:line="240" w:lineRule="auto"/>
      </w:pPr>
      <w:r>
        <w:t xml:space="preserve">Klasse: </w:t>
      </w:r>
      <w:r w:rsidR="00297924">
        <w:t>parameterEntity</w:t>
      </w:r>
    </w:p>
    <w:p w:rsidR="00297924" w:rsidRDefault="00482456" w:rsidP="00297924">
      <w:pPr>
        <w:pStyle w:val="ListParagraph"/>
        <w:numPr>
          <w:ilvl w:val="0"/>
          <w:numId w:val="30"/>
        </w:numPr>
        <w:spacing w:line="240" w:lineRule="auto"/>
      </w:pPr>
      <w:r>
        <w:t>s</w:t>
      </w:r>
      <w:r w:rsidR="00297924">
        <w:t>ervices</w:t>
      </w:r>
    </w:p>
    <w:p w:rsidR="0094497B" w:rsidRDefault="008F4C65" w:rsidP="0094497B">
      <w:pPr>
        <w:pStyle w:val="ListParagraph"/>
        <w:numPr>
          <w:ilvl w:val="1"/>
          <w:numId w:val="30"/>
        </w:numPr>
        <w:spacing w:line="240" w:lineRule="auto"/>
      </w:pPr>
      <w:r>
        <w:t>Klasse: H</w:t>
      </w:r>
      <w:r w:rsidR="0094497B">
        <w:t>ttpService</w:t>
      </w:r>
    </w:p>
    <w:p w:rsidR="004502ED" w:rsidRDefault="008F4C65" w:rsidP="0094497B">
      <w:pPr>
        <w:pStyle w:val="ListParagraph"/>
        <w:numPr>
          <w:ilvl w:val="1"/>
          <w:numId w:val="30"/>
        </w:numPr>
        <w:spacing w:line="240" w:lineRule="auto"/>
      </w:pPr>
      <w:r>
        <w:t>Klasse P</w:t>
      </w:r>
      <w:r w:rsidR="00297924">
        <w:t>arameterService</w:t>
      </w:r>
    </w:p>
    <w:p w:rsidR="004502ED" w:rsidRDefault="004502ED" w:rsidP="004502ED">
      <w:r>
        <w:br w:type="page"/>
      </w:r>
    </w:p>
    <w:p w:rsidR="00534441" w:rsidRDefault="00534441" w:rsidP="00534441">
      <w:pPr>
        <w:pStyle w:val="Heading2"/>
      </w:pPr>
      <w:bookmarkStart w:id="322" w:name="_Toc510196357"/>
      <w:bookmarkStart w:id="323" w:name="_Toc510789316"/>
      <w:r w:rsidRPr="00C13406">
        <w:lastRenderedPageBreak/>
        <w:t>Implementation des Validierungsmechanismus</w:t>
      </w:r>
      <w:bookmarkEnd w:id="322"/>
      <w:bookmarkEnd w:id="323"/>
    </w:p>
    <w:p w:rsidR="00534441" w:rsidRDefault="00534441" w:rsidP="00534441">
      <w:pPr>
        <w:pStyle w:val="Text"/>
      </w:pPr>
      <w:r>
        <w:t xml:space="preserve">Der Validierungsmechanismus ist </w:t>
      </w:r>
      <w:r w:rsidR="005A2AE6">
        <w:t>c</w:t>
      </w:r>
      <w:r>
        <w:t>lient</w:t>
      </w:r>
      <w:r w:rsidR="005A2AE6">
        <w:t>-</w:t>
      </w:r>
      <w:r>
        <w:t xml:space="preserve"> und </w:t>
      </w:r>
      <w:r w:rsidR="005A2AE6">
        <w:t>s</w:t>
      </w:r>
      <w:r>
        <w:t xml:space="preserve">erverseitig umgesetzt. Es wird beides </w:t>
      </w:r>
      <w:r w:rsidR="005456B7">
        <w:t>M</w:t>
      </w:r>
      <w:r>
        <w:t>al die gleiche Validierung vorgenommen. Dies ist so umgesetzt um unnötigen Traffic auf den Server zu vermeiden, da kein Request abgesetzt wird, solange es noch Fehler hat. Ist ein Fehler gefunden</w:t>
      </w:r>
      <w:r w:rsidR="0076055D">
        <w:t>,</w:t>
      </w:r>
      <w:r>
        <w:t xml:space="preserve"> wird dieser rot hinterlegt. Die Validierung wird beim </w:t>
      </w:r>
      <w:r w:rsidR="0076055D">
        <w:t>D</w:t>
      </w:r>
      <w:r>
        <w:t>ruck des Validieren</w:t>
      </w:r>
      <w:r w:rsidR="00205B37">
        <w:t>-</w:t>
      </w:r>
      <w:r>
        <w:t>Buttons ausgelöst über alle Parameter, oder nachdem auf speichern gedrückt wird der gespeicherte Parameter.</w:t>
      </w:r>
    </w:p>
    <w:p w:rsidR="00534441" w:rsidRDefault="00534441" w:rsidP="00534441">
      <w:pPr>
        <w:pStyle w:val="Text"/>
      </w:pPr>
    </w:p>
    <w:p w:rsidR="00534441" w:rsidRDefault="00534441" w:rsidP="00534441">
      <w:pPr>
        <w:pStyle w:val="Text"/>
      </w:pPr>
      <w:r>
        <w:rPr>
          <w:noProof/>
        </w:rPr>
        <w:drawing>
          <wp:inline distT="0" distB="0" distL="0" distR="0" wp14:anchorId="35CBD6BF" wp14:editId="1086DC09">
            <wp:extent cx="5798820" cy="3455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90"/>
                    <a:stretch/>
                  </pic:blipFill>
                  <pic:spPr bwMode="auto">
                    <a:xfrm>
                      <a:off x="0" y="0"/>
                      <a:ext cx="5798820" cy="3455035"/>
                    </a:xfrm>
                    <a:prstGeom prst="rect">
                      <a:avLst/>
                    </a:prstGeom>
                    <a:ln>
                      <a:noFill/>
                    </a:ln>
                    <a:extLst>
                      <a:ext uri="{53640926-AAD7-44D8-BBD7-CCE9431645EC}">
                        <a14:shadowObscured xmlns:a14="http://schemas.microsoft.com/office/drawing/2010/main"/>
                      </a:ext>
                    </a:extLst>
                  </pic:spPr>
                </pic:pic>
              </a:graphicData>
            </a:graphic>
          </wp:inline>
        </w:drawing>
      </w:r>
    </w:p>
    <w:p w:rsidR="005C1937" w:rsidRDefault="005C1937" w:rsidP="005C1937">
      <w:pPr>
        <w:pStyle w:val="Caption"/>
      </w:pPr>
      <w:bookmarkStart w:id="324" w:name="_Toc510789024"/>
      <w:r>
        <w:t xml:space="preserve">Abbildung </w:t>
      </w:r>
      <w:r>
        <w:fldChar w:fldCharType="begin"/>
      </w:r>
      <w:r>
        <w:instrText xml:space="preserve"> SEQ Abbildung \* ARABIC </w:instrText>
      </w:r>
      <w:r>
        <w:fldChar w:fldCharType="separate"/>
      </w:r>
      <w:r w:rsidR="001108DB">
        <w:rPr>
          <w:noProof/>
        </w:rPr>
        <w:t>15</w:t>
      </w:r>
      <w:r>
        <w:fldChar w:fldCharType="end"/>
      </w:r>
      <w:r>
        <w:t xml:space="preserve"> </w:t>
      </w:r>
      <w:r w:rsidR="00FC6FE0">
        <w:t>–</w:t>
      </w:r>
      <w:r>
        <w:t xml:space="preserve"> </w:t>
      </w:r>
      <w:r w:rsidR="00FC6FE0">
        <w:t xml:space="preserve">Screenshot umgesetzte Lösung </w:t>
      </w:r>
      <w:r w:rsidR="00FC6FE0" w:rsidRPr="00C13406">
        <w:t>Implementation des Validierungsmechanismus</w:t>
      </w:r>
      <w:bookmarkEnd w:id="324"/>
    </w:p>
    <w:p w:rsidR="006245B2" w:rsidRDefault="006245B2" w:rsidP="006245B2">
      <w:pPr>
        <w:pStyle w:val="Heading3"/>
      </w:pPr>
      <w:bookmarkStart w:id="325" w:name="_Toc510789317"/>
      <w:r>
        <w:t xml:space="preserve">Erstellte und </w:t>
      </w:r>
      <w:r w:rsidR="00A41CBD">
        <w:t>b</w:t>
      </w:r>
      <w:r>
        <w:t>earbeitete Klassen</w:t>
      </w:r>
      <w:bookmarkEnd w:id="325"/>
    </w:p>
    <w:p w:rsidR="00064595" w:rsidRDefault="008B7BEC" w:rsidP="00064595">
      <w:pPr>
        <w:rPr>
          <w:b/>
        </w:rPr>
      </w:pPr>
      <w:r w:rsidRPr="008B7BEC">
        <w:rPr>
          <w:b/>
        </w:rPr>
        <w:t>Backend</w:t>
      </w:r>
    </w:p>
    <w:p w:rsidR="00BC3B04" w:rsidRPr="00BC3B04" w:rsidRDefault="008B7BEC" w:rsidP="00BC3B04">
      <w:pPr>
        <w:pStyle w:val="ListParagraph"/>
        <w:numPr>
          <w:ilvl w:val="0"/>
          <w:numId w:val="30"/>
        </w:numPr>
        <w:rPr>
          <w:b/>
        </w:rPr>
      </w:pPr>
      <w:r>
        <w:t>CMI.Contract.Parameter</w:t>
      </w:r>
    </w:p>
    <w:p w:rsidR="008B7BEC" w:rsidRPr="00BC3B04" w:rsidRDefault="008B7BEC" w:rsidP="00483E4D">
      <w:pPr>
        <w:pStyle w:val="ListParagraph"/>
        <w:numPr>
          <w:ilvl w:val="1"/>
          <w:numId w:val="30"/>
        </w:numPr>
        <w:rPr>
          <w:b/>
        </w:rPr>
      </w:pPr>
      <w:r>
        <w:t>ParameterHelper</w:t>
      </w:r>
      <w:r w:rsidR="00293035">
        <w:t>.cs</w:t>
      </w:r>
    </w:p>
    <w:p w:rsidR="008B7BEC" w:rsidRDefault="008B7BEC" w:rsidP="008B7BEC">
      <w:pPr>
        <w:rPr>
          <w:b/>
        </w:rPr>
      </w:pPr>
      <w:r>
        <w:rPr>
          <w:b/>
        </w:rPr>
        <w:t>Frontend</w:t>
      </w:r>
    </w:p>
    <w:p w:rsidR="00BC3B04" w:rsidRDefault="00BC3B04" w:rsidP="00BC3B04">
      <w:pPr>
        <w:pStyle w:val="ListParagraph"/>
        <w:numPr>
          <w:ilvl w:val="0"/>
          <w:numId w:val="30"/>
        </w:numPr>
        <w:spacing w:line="240" w:lineRule="auto"/>
      </w:pPr>
      <w:bookmarkStart w:id="326" w:name="_Toc510196358"/>
      <w:r>
        <w:t>parameter</w:t>
      </w:r>
    </w:p>
    <w:p w:rsidR="00BC3B04" w:rsidRDefault="00BC3B04" w:rsidP="00BC3B04">
      <w:pPr>
        <w:pStyle w:val="ListParagraph"/>
        <w:numPr>
          <w:ilvl w:val="1"/>
          <w:numId w:val="30"/>
        </w:numPr>
        <w:spacing w:line="240" w:lineRule="auto"/>
      </w:pPr>
      <w:r>
        <w:t>HTML: P</w:t>
      </w:r>
      <w:r w:rsidRPr="00720017">
        <w:t>arameter</w:t>
      </w:r>
      <w:r>
        <w:t>Component</w:t>
      </w:r>
    </w:p>
    <w:p w:rsidR="00BC3B04" w:rsidRDefault="00BC3B04" w:rsidP="00BC3B04">
      <w:pPr>
        <w:pStyle w:val="ListParagraph"/>
        <w:numPr>
          <w:ilvl w:val="1"/>
          <w:numId w:val="30"/>
        </w:numPr>
        <w:spacing w:line="240" w:lineRule="auto"/>
      </w:pPr>
      <w:r>
        <w:t>Less: ParameterComponent</w:t>
      </w:r>
    </w:p>
    <w:p w:rsidR="00BC3B04" w:rsidRDefault="00BC3B04" w:rsidP="00BC3B04">
      <w:pPr>
        <w:pStyle w:val="ListParagraph"/>
        <w:numPr>
          <w:ilvl w:val="1"/>
          <w:numId w:val="30"/>
        </w:numPr>
        <w:spacing w:line="240" w:lineRule="auto"/>
      </w:pPr>
      <w:r>
        <w:t>Klasse: ParameterComponent</w:t>
      </w:r>
    </w:p>
    <w:p w:rsidR="00BC3B04" w:rsidRDefault="00BC3B04" w:rsidP="00BC3B04">
      <w:pPr>
        <w:pStyle w:val="ListParagraph"/>
        <w:numPr>
          <w:ilvl w:val="0"/>
          <w:numId w:val="30"/>
        </w:numPr>
        <w:spacing w:line="240" w:lineRule="auto"/>
      </w:pPr>
      <w:r>
        <w:t>parameterList</w:t>
      </w:r>
    </w:p>
    <w:p w:rsidR="00BC3B04" w:rsidRDefault="00BC3B04" w:rsidP="00BC3B04">
      <w:pPr>
        <w:pStyle w:val="ListParagraph"/>
        <w:numPr>
          <w:ilvl w:val="1"/>
          <w:numId w:val="30"/>
        </w:numPr>
        <w:spacing w:line="240" w:lineRule="auto"/>
      </w:pPr>
      <w:r>
        <w:t>HTML:ParameterListComponent</w:t>
      </w:r>
    </w:p>
    <w:p w:rsidR="00BC3B04" w:rsidRDefault="00BC3B04" w:rsidP="00BC3B04">
      <w:pPr>
        <w:pStyle w:val="ListParagraph"/>
        <w:numPr>
          <w:ilvl w:val="1"/>
          <w:numId w:val="30"/>
        </w:numPr>
        <w:spacing w:line="240" w:lineRule="auto"/>
      </w:pPr>
      <w:r>
        <w:t>Less: ParameterListComponent</w:t>
      </w:r>
    </w:p>
    <w:p w:rsidR="00BC3B04" w:rsidRDefault="00BC3B04" w:rsidP="00BC3B04">
      <w:pPr>
        <w:pStyle w:val="ListParagraph"/>
        <w:numPr>
          <w:ilvl w:val="1"/>
          <w:numId w:val="30"/>
        </w:numPr>
        <w:spacing w:line="240" w:lineRule="auto"/>
      </w:pPr>
      <w:r>
        <w:t>Klasse: ParameterListComponent</w:t>
      </w:r>
    </w:p>
    <w:p w:rsidR="00B61EB8" w:rsidRDefault="00B61EB8">
      <w:pPr>
        <w:spacing w:line="240" w:lineRule="auto"/>
        <w:rPr>
          <w:rStyle w:val="Strong"/>
          <w:rFonts w:eastAsia="Times New Roman"/>
          <w:sz w:val="24"/>
          <w:szCs w:val="26"/>
        </w:rPr>
      </w:pPr>
      <w:r>
        <w:rPr>
          <w:rStyle w:val="Strong"/>
          <w:b w:val="0"/>
        </w:rPr>
        <w:br w:type="page"/>
      </w:r>
    </w:p>
    <w:p w:rsidR="00607769" w:rsidRDefault="00607769" w:rsidP="00607769">
      <w:pPr>
        <w:pStyle w:val="Heading2"/>
        <w:rPr>
          <w:rStyle w:val="Strong"/>
          <w:b/>
        </w:rPr>
      </w:pPr>
      <w:bookmarkStart w:id="327" w:name="_Toc510789318"/>
      <w:r>
        <w:rPr>
          <w:rStyle w:val="Strong"/>
          <w:b/>
        </w:rPr>
        <w:lastRenderedPageBreak/>
        <w:t>Suche eines Parameter</w:t>
      </w:r>
      <w:bookmarkEnd w:id="326"/>
      <w:r w:rsidR="00BD1DF3">
        <w:rPr>
          <w:rStyle w:val="Strong"/>
          <w:b/>
        </w:rPr>
        <w:t>s</w:t>
      </w:r>
      <w:bookmarkEnd w:id="327"/>
    </w:p>
    <w:p w:rsidR="004775A2" w:rsidRDefault="00C85CF0" w:rsidP="00876CEE">
      <w:pPr>
        <w:pStyle w:val="Text"/>
      </w:pPr>
      <w:r>
        <w:t xml:space="preserve">Die Suche funktioniert rein </w:t>
      </w:r>
      <w:r w:rsidR="009E6FFF">
        <w:t>c</w:t>
      </w:r>
      <w:r>
        <w:t>lientseitig</w:t>
      </w:r>
      <w:r w:rsidR="008F63FA">
        <w:t xml:space="preserve">, </w:t>
      </w:r>
      <w:r w:rsidR="00B403BF">
        <w:t>d</w:t>
      </w:r>
      <w:r>
        <w:t>a kein Paging eingesetzt wird</w:t>
      </w:r>
      <w:r w:rsidR="008F63FA">
        <w:t xml:space="preserve">. Somit erzeugt die Suche kein Traffic. Die Suche geht auf den Parameternamen und den Parameterwert. Sind Treffer im Namen gefunden, wird diese Stelle gelb hervorgehoben. Wird ein Treffer im Wert gefunden, wird das ganze Inputfeld hervorgehoben. </w:t>
      </w:r>
      <w:r w:rsidR="00B61EB8">
        <w:t>Die Suche ist nicht Case-Sensitiv.</w:t>
      </w:r>
    </w:p>
    <w:p w:rsidR="00B61EB8" w:rsidRDefault="00B61EB8" w:rsidP="00876CEE">
      <w:pPr>
        <w:pStyle w:val="Text"/>
      </w:pPr>
      <w:r>
        <w:rPr>
          <w:noProof/>
        </w:rPr>
        <w:drawing>
          <wp:inline distT="0" distB="0" distL="0" distR="0" wp14:anchorId="672A8FF2" wp14:editId="38C961EF">
            <wp:extent cx="5868670" cy="3766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8670" cy="3766820"/>
                    </a:xfrm>
                    <a:prstGeom prst="rect">
                      <a:avLst/>
                    </a:prstGeom>
                  </pic:spPr>
                </pic:pic>
              </a:graphicData>
            </a:graphic>
          </wp:inline>
        </w:drawing>
      </w:r>
    </w:p>
    <w:p w:rsidR="00B61EB8" w:rsidRDefault="00A74339" w:rsidP="00A74339">
      <w:pPr>
        <w:pStyle w:val="Caption"/>
      </w:pPr>
      <w:bookmarkStart w:id="328" w:name="_Toc510789025"/>
      <w:r>
        <w:t xml:space="preserve">Abbildung </w:t>
      </w:r>
      <w:r>
        <w:fldChar w:fldCharType="begin"/>
      </w:r>
      <w:r>
        <w:instrText xml:space="preserve"> SEQ Abbildung \* ARABIC </w:instrText>
      </w:r>
      <w:r>
        <w:fldChar w:fldCharType="separate"/>
      </w:r>
      <w:r w:rsidR="001108DB">
        <w:rPr>
          <w:noProof/>
        </w:rPr>
        <w:t>16</w:t>
      </w:r>
      <w:r>
        <w:fldChar w:fldCharType="end"/>
      </w:r>
      <w:r>
        <w:t xml:space="preserve"> - Screenshot umgesetzte Lösung Suche eines Parameters</w:t>
      </w:r>
      <w:bookmarkEnd w:id="328"/>
    </w:p>
    <w:p w:rsidR="00124847" w:rsidRDefault="00124847" w:rsidP="00124847">
      <w:pPr>
        <w:pStyle w:val="Heading3"/>
      </w:pPr>
      <w:bookmarkStart w:id="329" w:name="_Toc510789319"/>
      <w:r>
        <w:t xml:space="preserve">Erstellte und </w:t>
      </w:r>
      <w:r w:rsidR="000967C0">
        <w:t>b</w:t>
      </w:r>
      <w:r>
        <w:t>earbeitete Klassen</w:t>
      </w:r>
      <w:bookmarkEnd w:id="329"/>
    </w:p>
    <w:p w:rsidR="00BC3B04" w:rsidRDefault="00BC3B04" w:rsidP="00BC3B04">
      <w:pPr>
        <w:rPr>
          <w:b/>
        </w:rPr>
      </w:pPr>
      <w:r>
        <w:rPr>
          <w:b/>
        </w:rPr>
        <w:t>Frontend</w:t>
      </w:r>
    </w:p>
    <w:p w:rsidR="00BC3B04" w:rsidRDefault="00BC3B04" w:rsidP="00BC3B04">
      <w:pPr>
        <w:pStyle w:val="ListParagraph"/>
        <w:numPr>
          <w:ilvl w:val="0"/>
          <w:numId w:val="30"/>
        </w:numPr>
        <w:spacing w:line="240" w:lineRule="auto"/>
      </w:pPr>
      <w:r>
        <w:t>parameter</w:t>
      </w:r>
    </w:p>
    <w:p w:rsidR="00BC3B04" w:rsidRDefault="00BC3B04" w:rsidP="00BC3B04">
      <w:pPr>
        <w:pStyle w:val="ListParagraph"/>
        <w:numPr>
          <w:ilvl w:val="1"/>
          <w:numId w:val="30"/>
        </w:numPr>
        <w:spacing w:line="240" w:lineRule="auto"/>
      </w:pPr>
      <w:r>
        <w:t>HTML: P</w:t>
      </w:r>
      <w:r w:rsidRPr="00720017">
        <w:t>arameter</w:t>
      </w:r>
      <w:r>
        <w:t>Component</w:t>
      </w:r>
    </w:p>
    <w:p w:rsidR="00BC3B04" w:rsidRDefault="00BC3B04" w:rsidP="00BC3B04">
      <w:pPr>
        <w:pStyle w:val="ListParagraph"/>
        <w:numPr>
          <w:ilvl w:val="1"/>
          <w:numId w:val="30"/>
        </w:numPr>
        <w:spacing w:line="240" w:lineRule="auto"/>
      </w:pPr>
      <w:r>
        <w:t>Less: ParameterComponent</w:t>
      </w:r>
    </w:p>
    <w:p w:rsidR="00BC3B04" w:rsidRDefault="00BC3B04" w:rsidP="00BC3B04">
      <w:pPr>
        <w:pStyle w:val="ListParagraph"/>
        <w:numPr>
          <w:ilvl w:val="1"/>
          <w:numId w:val="30"/>
        </w:numPr>
        <w:spacing w:line="240" w:lineRule="auto"/>
      </w:pPr>
      <w:r>
        <w:t>Klasse: ParameterComponent</w:t>
      </w:r>
    </w:p>
    <w:p w:rsidR="00BC3B04" w:rsidRDefault="00BC3B04" w:rsidP="00BC3B04">
      <w:pPr>
        <w:pStyle w:val="ListParagraph"/>
        <w:numPr>
          <w:ilvl w:val="0"/>
          <w:numId w:val="30"/>
        </w:numPr>
        <w:spacing w:line="240" w:lineRule="auto"/>
      </w:pPr>
      <w:r>
        <w:t>parameterList</w:t>
      </w:r>
    </w:p>
    <w:p w:rsidR="00BC3B04" w:rsidRDefault="00BC3B04" w:rsidP="00BC3B04">
      <w:pPr>
        <w:pStyle w:val="ListParagraph"/>
        <w:numPr>
          <w:ilvl w:val="1"/>
          <w:numId w:val="30"/>
        </w:numPr>
        <w:spacing w:line="240" w:lineRule="auto"/>
      </w:pPr>
      <w:r>
        <w:t>HTML:ParameterListComponent</w:t>
      </w:r>
    </w:p>
    <w:p w:rsidR="00BC3B04" w:rsidRDefault="00BC3B04" w:rsidP="00BC3B04">
      <w:pPr>
        <w:pStyle w:val="ListParagraph"/>
        <w:numPr>
          <w:ilvl w:val="1"/>
          <w:numId w:val="30"/>
        </w:numPr>
        <w:spacing w:line="240" w:lineRule="auto"/>
      </w:pPr>
      <w:r>
        <w:t>Less: ParameterListComponent</w:t>
      </w:r>
    </w:p>
    <w:p w:rsidR="00BC3B04" w:rsidRDefault="00BC3B04" w:rsidP="00BC3B04">
      <w:pPr>
        <w:pStyle w:val="ListParagraph"/>
        <w:numPr>
          <w:ilvl w:val="1"/>
          <w:numId w:val="30"/>
        </w:numPr>
        <w:spacing w:line="240" w:lineRule="auto"/>
      </w:pPr>
      <w:r>
        <w:t>Klasse: ParameterListComponent</w:t>
      </w:r>
    </w:p>
    <w:p w:rsidR="00124847" w:rsidRDefault="00124847" w:rsidP="00124847">
      <w:pPr>
        <w:pStyle w:val="ListParagraph"/>
        <w:numPr>
          <w:ilvl w:val="0"/>
          <w:numId w:val="30"/>
        </w:numPr>
      </w:pPr>
      <w:r>
        <w:t>highlight</w:t>
      </w:r>
    </w:p>
    <w:p w:rsidR="00124847" w:rsidRDefault="00BC3B04" w:rsidP="00124847">
      <w:pPr>
        <w:pStyle w:val="ListParagraph"/>
        <w:numPr>
          <w:ilvl w:val="1"/>
          <w:numId w:val="30"/>
        </w:numPr>
      </w:pPr>
      <w:r>
        <w:t>HTML: H</w:t>
      </w:r>
      <w:r w:rsidR="00124847">
        <w:t>ighlight</w:t>
      </w:r>
      <w:r>
        <w:t>C</w:t>
      </w:r>
      <w:r w:rsidR="00124847">
        <w:t>omponent</w:t>
      </w:r>
    </w:p>
    <w:p w:rsidR="00124847" w:rsidRDefault="00BC3B04" w:rsidP="00124847">
      <w:pPr>
        <w:pStyle w:val="ListParagraph"/>
        <w:numPr>
          <w:ilvl w:val="1"/>
          <w:numId w:val="30"/>
        </w:numPr>
      </w:pPr>
      <w:r>
        <w:t>Less: H</w:t>
      </w:r>
      <w:r w:rsidR="00124847">
        <w:t>ighlight</w:t>
      </w:r>
      <w:r>
        <w:t>C</w:t>
      </w:r>
      <w:r w:rsidR="00124847">
        <w:t>omponent</w:t>
      </w:r>
    </w:p>
    <w:p w:rsidR="00124847" w:rsidRPr="008B7BEC" w:rsidRDefault="00BC3B04" w:rsidP="00124847">
      <w:pPr>
        <w:pStyle w:val="ListParagraph"/>
        <w:numPr>
          <w:ilvl w:val="1"/>
          <w:numId w:val="30"/>
        </w:numPr>
      </w:pPr>
      <w:r>
        <w:t>Klasse: H</w:t>
      </w:r>
      <w:r w:rsidR="00124847">
        <w:t>ighlight</w:t>
      </w:r>
      <w:r>
        <w:t>C</w:t>
      </w:r>
      <w:r w:rsidR="00124847">
        <w:t>omponent</w:t>
      </w:r>
    </w:p>
    <w:p w:rsidR="00124847" w:rsidRPr="00124847" w:rsidRDefault="00124847" w:rsidP="00124847"/>
    <w:p w:rsidR="004775A2" w:rsidRDefault="004775A2">
      <w:pPr>
        <w:spacing w:line="240" w:lineRule="auto"/>
      </w:pPr>
      <w:r>
        <w:br w:type="page"/>
      </w:r>
    </w:p>
    <w:p w:rsidR="0059340B" w:rsidRDefault="002E73E5" w:rsidP="0059340B">
      <w:pPr>
        <w:pStyle w:val="Heading2"/>
      </w:pPr>
      <w:bookmarkStart w:id="330" w:name="_Toc510789320"/>
      <w:r>
        <w:lastRenderedPageBreak/>
        <w:t xml:space="preserve">Schreiben der </w:t>
      </w:r>
      <w:r w:rsidR="0059340B">
        <w:t>Unittests</w:t>
      </w:r>
      <w:bookmarkEnd w:id="330"/>
    </w:p>
    <w:p w:rsidR="007B776C" w:rsidRDefault="005B4CEE" w:rsidP="00394FA0">
      <w:pPr>
        <w:pStyle w:val="Text"/>
      </w:pPr>
      <w:r>
        <w:t>Die Unittests testen nur den CMI.Contract.Parameter</w:t>
      </w:r>
      <w:r w:rsidR="00773F6C">
        <w:t xml:space="preserve"> Assembly. Darin wird hauptsächlich die </w:t>
      </w:r>
      <w:r w:rsidR="008E6F78">
        <w:t xml:space="preserve">ParameterHelper Klasse getestet, da </w:t>
      </w:r>
      <w:r w:rsidR="00255A8D">
        <w:t xml:space="preserve">diese alle Datenmanipulationen </w:t>
      </w:r>
      <w:r w:rsidR="00375B0E">
        <w:t>v</w:t>
      </w:r>
      <w:r w:rsidR="00255A8D">
        <w:t>ornimmt.</w:t>
      </w:r>
      <w:r w:rsidR="002C12EF">
        <w:t xml:space="preserve"> Die Unittests sind in zwei Klassen geschrieben. Eine um die Validierung zu testen, und eine um die Serialisierung und das Speichern zu testen.</w:t>
      </w:r>
      <w:r w:rsidR="001F000A">
        <w:t xml:space="preserve"> </w:t>
      </w:r>
      <w:r w:rsidR="00714652">
        <w:t>Für die</w:t>
      </w:r>
      <w:r w:rsidR="001F000A">
        <w:t xml:space="preserve"> Unittests wurden </w:t>
      </w:r>
      <w:r w:rsidR="000743DF">
        <w:t xml:space="preserve">die Klassen </w:t>
      </w:r>
      <w:r w:rsidR="000743DF" w:rsidRPr="000743DF">
        <w:t>ParameterSerializerTests</w:t>
      </w:r>
      <w:r w:rsidR="000743DF">
        <w:t xml:space="preserve"> und ParameterValidationTests geschrieben.</w:t>
      </w:r>
      <w:r w:rsidR="00E40A90">
        <w:t xml:space="preserve"> Als Unittest</w:t>
      </w:r>
      <w:r w:rsidR="008B3BC1">
        <w:t xml:space="preserve">-Setting wurde </w:t>
      </w:r>
      <w:r w:rsidR="00144F81">
        <w:t>die Klasse TestSetting geschrieben.</w:t>
      </w:r>
      <w:r w:rsidR="001F00F8">
        <w:t xml:space="preserve"> Während des Schreibens der Unittests ist mir ebenfalls noch ein</w:t>
      </w:r>
      <w:r w:rsidR="00D0493E">
        <w:t xml:space="preserve"> kleiner Fehler in der Validierung aufgefallen</w:t>
      </w:r>
      <w:r w:rsidR="006E1CBE">
        <w:t>,</w:t>
      </w:r>
      <w:r w:rsidR="00D0493E">
        <w:t xml:space="preserve"> </w:t>
      </w:r>
      <w:r w:rsidR="006E1CBE">
        <w:t>d</w:t>
      </w:r>
      <w:r w:rsidR="00D0493E">
        <w:t xml:space="preserve">iese konnte noch eine Nullrefference Exception werfen. </w:t>
      </w:r>
      <w:r w:rsidR="00576C65">
        <w:t>Dieser</w:t>
      </w:r>
      <w:r w:rsidR="00D0493E">
        <w:t xml:space="preserve"> Fehler wurde noch kurzerhand gefixt.</w:t>
      </w:r>
    </w:p>
    <w:p w:rsidR="004F0F08" w:rsidRPr="0087422D" w:rsidRDefault="0087422D" w:rsidP="006C4CA5">
      <w:pPr>
        <w:pStyle w:val="Heading3"/>
      </w:pPr>
      <w:bookmarkStart w:id="331" w:name="_Toc510789321"/>
      <w:r w:rsidRPr="0087422D">
        <w:t>ParameterSerializerTests</w:t>
      </w:r>
      <w:bookmarkEnd w:id="331"/>
    </w:p>
    <w:tbl>
      <w:tblPr>
        <w:tblStyle w:val="TableGrid"/>
        <w:tblW w:w="0" w:type="auto"/>
        <w:tblLook w:val="04A0" w:firstRow="1" w:lastRow="0" w:firstColumn="1" w:lastColumn="0" w:noHBand="0" w:noVBand="1"/>
      </w:tblPr>
      <w:tblGrid>
        <w:gridCol w:w="4621"/>
        <w:gridCol w:w="4621"/>
      </w:tblGrid>
      <w:tr w:rsidR="0087422D" w:rsidTr="0087422D">
        <w:trPr>
          <w:cnfStyle w:val="100000000000" w:firstRow="1" w:lastRow="0" w:firstColumn="0" w:lastColumn="0" w:oddVBand="0" w:evenVBand="0" w:oddHBand="0" w:evenHBand="0" w:firstRowFirstColumn="0" w:firstRowLastColumn="0" w:lastRowFirstColumn="0" w:lastRowLastColumn="0"/>
        </w:trPr>
        <w:tc>
          <w:tcPr>
            <w:tcW w:w="4621" w:type="dxa"/>
          </w:tcPr>
          <w:p w:rsidR="0087422D" w:rsidRDefault="004F4684" w:rsidP="00394FA0">
            <w:pPr>
              <w:pStyle w:val="Text"/>
            </w:pPr>
            <w:r>
              <w:t>Test</w:t>
            </w:r>
          </w:p>
        </w:tc>
        <w:tc>
          <w:tcPr>
            <w:tcW w:w="4621" w:type="dxa"/>
          </w:tcPr>
          <w:p w:rsidR="0087422D" w:rsidRDefault="00881599" w:rsidP="00394FA0">
            <w:pPr>
              <w:pStyle w:val="Text"/>
            </w:pPr>
            <w:r>
              <w:t>Aussage</w:t>
            </w:r>
          </w:p>
        </w:tc>
      </w:tr>
      <w:tr w:rsidR="0087422D" w:rsidRPr="00545ABB" w:rsidTr="0087422D">
        <w:tc>
          <w:tcPr>
            <w:tcW w:w="4621" w:type="dxa"/>
          </w:tcPr>
          <w:p w:rsidR="0087422D" w:rsidRPr="00DC5701" w:rsidRDefault="00DC5701" w:rsidP="00394FA0">
            <w:pPr>
              <w:pStyle w:val="Text"/>
              <w:rPr>
                <w:lang w:val="en-US"/>
              </w:rPr>
            </w:pPr>
            <w:r w:rsidRPr="00DC5701">
              <w:rPr>
                <w:lang w:val="en-US"/>
              </w:rPr>
              <w:t>An_empty_setting_can_be_serialized</w:t>
            </w:r>
          </w:p>
        </w:tc>
        <w:tc>
          <w:tcPr>
            <w:tcW w:w="4621" w:type="dxa"/>
          </w:tcPr>
          <w:p w:rsidR="0087422D" w:rsidRPr="00545ABB" w:rsidRDefault="00BA69F2" w:rsidP="00394FA0">
            <w:pPr>
              <w:pStyle w:val="Text"/>
            </w:pPr>
            <w:r>
              <w:t>D</w:t>
            </w:r>
            <w:r w:rsidR="00545ABB" w:rsidRPr="00545ABB">
              <w:t>as S</w:t>
            </w:r>
            <w:r w:rsidR="00545ABB">
              <w:t>erialisieren eines neuen Settings</w:t>
            </w:r>
            <w:r>
              <w:t xml:space="preserve"> funktioniert.</w:t>
            </w:r>
          </w:p>
        </w:tc>
      </w:tr>
      <w:tr w:rsidR="0087422D" w:rsidRPr="007B4EB3" w:rsidTr="0087422D">
        <w:tc>
          <w:tcPr>
            <w:tcW w:w="4621" w:type="dxa"/>
          </w:tcPr>
          <w:p w:rsidR="0087422D" w:rsidRPr="00A0264A" w:rsidRDefault="00A0264A" w:rsidP="00394FA0">
            <w:pPr>
              <w:pStyle w:val="Text"/>
              <w:rPr>
                <w:lang w:val="en-US"/>
              </w:rPr>
            </w:pPr>
            <w:r w:rsidRPr="00A0264A">
              <w:rPr>
                <w:lang w:val="en-US"/>
              </w:rPr>
              <w:t>Value_can_be_serialized_correctly</w:t>
            </w:r>
          </w:p>
        </w:tc>
        <w:tc>
          <w:tcPr>
            <w:tcW w:w="4621" w:type="dxa"/>
          </w:tcPr>
          <w:p w:rsidR="0087422D" w:rsidRPr="007B4EB3" w:rsidRDefault="00BA69F2" w:rsidP="00394FA0">
            <w:pPr>
              <w:pStyle w:val="Text"/>
            </w:pPr>
            <w:r>
              <w:t>D</w:t>
            </w:r>
            <w:r w:rsidR="00924225">
              <w:t>ie</w:t>
            </w:r>
            <w:r w:rsidR="007B4EB3" w:rsidRPr="007B4EB3">
              <w:t xml:space="preserve"> </w:t>
            </w:r>
            <w:r w:rsidR="00015B27">
              <w:t>Serialisierung</w:t>
            </w:r>
            <w:r w:rsidR="007B4EB3">
              <w:t xml:space="preserve"> des </w:t>
            </w:r>
            <w:r w:rsidR="00340AEC">
              <w:t>Werts des Setting</w:t>
            </w:r>
            <w:r w:rsidR="001C5DE3">
              <w:t>s</w:t>
            </w:r>
            <w:r>
              <w:t xml:space="preserve"> funktioniert</w:t>
            </w:r>
            <w:r w:rsidR="00E374C5">
              <w:t>.</w:t>
            </w:r>
          </w:p>
        </w:tc>
      </w:tr>
      <w:tr w:rsidR="0087422D" w:rsidRPr="00924225" w:rsidTr="0087422D">
        <w:tc>
          <w:tcPr>
            <w:tcW w:w="4621" w:type="dxa"/>
          </w:tcPr>
          <w:p w:rsidR="0087422D" w:rsidRPr="00A0264A" w:rsidRDefault="00A0264A" w:rsidP="00394FA0">
            <w:pPr>
              <w:pStyle w:val="Text"/>
              <w:rPr>
                <w:lang w:val="en-US"/>
              </w:rPr>
            </w:pPr>
            <w:r w:rsidRPr="00A0264A">
              <w:rPr>
                <w:lang w:val="en-US"/>
              </w:rPr>
              <w:t>Default_can_be_serialized_correctly</w:t>
            </w:r>
          </w:p>
        </w:tc>
        <w:tc>
          <w:tcPr>
            <w:tcW w:w="4621" w:type="dxa"/>
          </w:tcPr>
          <w:p w:rsidR="0087422D" w:rsidRPr="00924225" w:rsidRDefault="006F3C03" w:rsidP="00394FA0">
            <w:pPr>
              <w:pStyle w:val="Text"/>
            </w:pPr>
            <w:r>
              <w:t>D</w:t>
            </w:r>
            <w:r w:rsidR="00924225">
              <w:t>ie</w:t>
            </w:r>
            <w:r w:rsidR="00924225" w:rsidRPr="007B4EB3">
              <w:t xml:space="preserve"> </w:t>
            </w:r>
            <w:r w:rsidR="00CD6F36">
              <w:t xml:space="preserve">Serialisierung </w:t>
            </w:r>
            <w:r w:rsidR="00924225">
              <w:t xml:space="preserve">des </w:t>
            </w:r>
            <w:r w:rsidR="007C6BF7">
              <w:t>Default</w:t>
            </w:r>
            <w:r w:rsidR="005D7ED4">
              <w:t>-Attribut</w:t>
            </w:r>
            <w:r>
              <w:t xml:space="preserve"> funktioniert</w:t>
            </w:r>
            <w:r w:rsidR="00924225">
              <w:t>.</w:t>
            </w:r>
          </w:p>
        </w:tc>
      </w:tr>
      <w:tr w:rsidR="0087422D" w:rsidRPr="00344EA4" w:rsidTr="0087422D">
        <w:tc>
          <w:tcPr>
            <w:tcW w:w="4621" w:type="dxa"/>
          </w:tcPr>
          <w:p w:rsidR="0087422D" w:rsidRPr="00A0264A" w:rsidRDefault="00A0264A" w:rsidP="00394FA0">
            <w:pPr>
              <w:pStyle w:val="Text"/>
              <w:rPr>
                <w:lang w:val="en-US"/>
              </w:rPr>
            </w:pPr>
            <w:r w:rsidRPr="00A0264A">
              <w:rPr>
                <w:lang w:val="en-US"/>
              </w:rPr>
              <w:t>Type_can_be_serialized_correctly</w:t>
            </w:r>
          </w:p>
        </w:tc>
        <w:tc>
          <w:tcPr>
            <w:tcW w:w="4621" w:type="dxa"/>
          </w:tcPr>
          <w:p w:rsidR="0087422D" w:rsidRPr="00344EA4" w:rsidRDefault="001C1AAA" w:rsidP="00394FA0">
            <w:pPr>
              <w:pStyle w:val="Text"/>
            </w:pPr>
            <w:r>
              <w:t>D</w:t>
            </w:r>
            <w:r w:rsidR="00344EA4">
              <w:t>ie</w:t>
            </w:r>
            <w:r w:rsidR="00344EA4" w:rsidRPr="007B4EB3">
              <w:t xml:space="preserve"> </w:t>
            </w:r>
            <w:r w:rsidR="00CD6F36">
              <w:t xml:space="preserve">Serialisierung </w:t>
            </w:r>
            <w:r w:rsidR="00344EA4">
              <w:t>des Typen</w:t>
            </w:r>
            <w:r>
              <w:t xml:space="preserve"> funktioniert</w:t>
            </w:r>
            <w:r w:rsidR="00344EA4">
              <w:t>.</w:t>
            </w:r>
          </w:p>
        </w:tc>
      </w:tr>
      <w:tr w:rsidR="0087422D" w:rsidRPr="00EC78CA" w:rsidTr="0087422D">
        <w:tc>
          <w:tcPr>
            <w:tcW w:w="4621" w:type="dxa"/>
          </w:tcPr>
          <w:p w:rsidR="0087422D" w:rsidRPr="00A0264A" w:rsidRDefault="00A0264A" w:rsidP="00394FA0">
            <w:pPr>
              <w:pStyle w:val="Text"/>
              <w:rPr>
                <w:lang w:val="en-US"/>
              </w:rPr>
            </w:pPr>
            <w:r w:rsidRPr="00A0264A">
              <w:rPr>
                <w:lang w:val="en-US"/>
              </w:rPr>
              <w:t>Description_can_be_serialized_correctly</w:t>
            </w:r>
          </w:p>
        </w:tc>
        <w:tc>
          <w:tcPr>
            <w:tcW w:w="4621" w:type="dxa"/>
          </w:tcPr>
          <w:p w:rsidR="0087422D" w:rsidRPr="00EC78CA" w:rsidRDefault="008B45C2" w:rsidP="00394FA0">
            <w:pPr>
              <w:pStyle w:val="Text"/>
            </w:pPr>
            <w:r>
              <w:t>D</w:t>
            </w:r>
            <w:r w:rsidR="00EC78CA">
              <w:t>ie</w:t>
            </w:r>
            <w:r w:rsidR="00EC78CA" w:rsidRPr="007B4EB3">
              <w:t xml:space="preserve"> </w:t>
            </w:r>
            <w:r w:rsidR="00CD6F36">
              <w:t xml:space="preserve">Serialisierung </w:t>
            </w:r>
            <w:r w:rsidR="00EC78CA">
              <w:t>des Description</w:t>
            </w:r>
            <w:r w:rsidR="005D67CA">
              <w:t>-</w:t>
            </w:r>
            <w:r w:rsidR="00205B87">
              <w:t>Attribut</w:t>
            </w:r>
            <w:r>
              <w:t xml:space="preserve"> funktioniert</w:t>
            </w:r>
            <w:r w:rsidR="00EC78CA">
              <w:t>.</w:t>
            </w:r>
          </w:p>
        </w:tc>
      </w:tr>
      <w:tr w:rsidR="002C6304" w:rsidRPr="002C6304" w:rsidTr="0087422D">
        <w:tc>
          <w:tcPr>
            <w:tcW w:w="4621" w:type="dxa"/>
          </w:tcPr>
          <w:p w:rsidR="002C6304" w:rsidRPr="007C1E08" w:rsidRDefault="002C6304" w:rsidP="002C6304">
            <w:pPr>
              <w:pStyle w:val="Text"/>
              <w:rPr>
                <w:lang w:val="en-US"/>
              </w:rPr>
            </w:pPr>
            <w:r w:rsidRPr="007C1E08">
              <w:rPr>
                <w:lang w:val="en-US"/>
              </w:rPr>
              <w:t>Mandatory_can_be_serialized_correctly</w:t>
            </w:r>
          </w:p>
        </w:tc>
        <w:tc>
          <w:tcPr>
            <w:tcW w:w="4621" w:type="dxa"/>
          </w:tcPr>
          <w:p w:rsidR="002C6304" w:rsidRPr="00EC78CA" w:rsidRDefault="00D46266" w:rsidP="002C6304">
            <w:pPr>
              <w:pStyle w:val="Text"/>
            </w:pPr>
            <w:r>
              <w:t>D</w:t>
            </w:r>
            <w:r w:rsidR="002C6304">
              <w:t>ie</w:t>
            </w:r>
            <w:r w:rsidR="002C6304" w:rsidRPr="007B4EB3">
              <w:t xml:space="preserve"> </w:t>
            </w:r>
            <w:r w:rsidR="002C6304">
              <w:t xml:space="preserve">Serialisierung des </w:t>
            </w:r>
            <w:r w:rsidR="002C6304" w:rsidRPr="00D46266">
              <w:t>Mandatory</w:t>
            </w:r>
            <w:r w:rsidR="002C6304">
              <w:t>-Attribut</w:t>
            </w:r>
            <w:r w:rsidR="005F37E2">
              <w:t xml:space="preserve"> funktioniert</w:t>
            </w:r>
            <w:r w:rsidR="002C6304">
              <w:t>.</w:t>
            </w:r>
          </w:p>
        </w:tc>
      </w:tr>
      <w:tr w:rsidR="00717834" w:rsidRPr="00717834" w:rsidTr="0087422D">
        <w:tc>
          <w:tcPr>
            <w:tcW w:w="4621" w:type="dxa"/>
          </w:tcPr>
          <w:p w:rsidR="00717834" w:rsidRPr="00716DC4" w:rsidRDefault="00717834" w:rsidP="00717834">
            <w:pPr>
              <w:pStyle w:val="Text"/>
              <w:rPr>
                <w:lang w:val="en-US"/>
              </w:rPr>
            </w:pPr>
            <w:r w:rsidRPr="00716DC4">
              <w:rPr>
                <w:lang w:val="en-US"/>
              </w:rPr>
              <w:t>Validation_can_be_serialized_correctly</w:t>
            </w:r>
          </w:p>
        </w:tc>
        <w:tc>
          <w:tcPr>
            <w:tcW w:w="4621" w:type="dxa"/>
          </w:tcPr>
          <w:p w:rsidR="00717834" w:rsidRPr="00EC78CA" w:rsidRDefault="00080C7A" w:rsidP="00717834">
            <w:pPr>
              <w:pStyle w:val="Text"/>
            </w:pPr>
            <w:r>
              <w:t>D</w:t>
            </w:r>
            <w:r w:rsidR="00717834">
              <w:t>ie</w:t>
            </w:r>
            <w:r w:rsidR="00717834" w:rsidRPr="007B4EB3">
              <w:t xml:space="preserve"> </w:t>
            </w:r>
            <w:r w:rsidR="00717834">
              <w:t>Serialisierung des Validation-Attribut</w:t>
            </w:r>
            <w:r>
              <w:t xml:space="preserve"> funktioniert</w:t>
            </w:r>
            <w:r w:rsidR="00717834">
              <w:t>.</w:t>
            </w:r>
          </w:p>
        </w:tc>
      </w:tr>
      <w:tr w:rsidR="00830974" w:rsidRPr="00682B13" w:rsidTr="0087422D">
        <w:tc>
          <w:tcPr>
            <w:tcW w:w="4621" w:type="dxa"/>
          </w:tcPr>
          <w:p w:rsidR="00830974" w:rsidRPr="00716DC4" w:rsidRDefault="00830974" w:rsidP="00830974">
            <w:pPr>
              <w:pStyle w:val="Text"/>
              <w:rPr>
                <w:lang w:val="en-US"/>
              </w:rPr>
            </w:pPr>
            <w:r w:rsidRPr="00716DC4">
              <w:rPr>
                <w:lang w:val="en-US"/>
              </w:rPr>
              <w:t>Name_can_be_serialized_correclty</w:t>
            </w:r>
          </w:p>
        </w:tc>
        <w:tc>
          <w:tcPr>
            <w:tcW w:w="4621" w:type="dxa"/>
          </w:tcPr>
          <w:p w:rsidR="00830974" w:rsidRPr="00EC78CA" w:rsidRDefault="00B10289" w:rsidP="00830974">
            <w:pPr>
              <w:pStyle w:val="Text"/>
            </w:pPr>
            <w:r>
              <w:t>D</w:t>
            </w:r>
            <w:r w:rsidR="00830974">
              <w:t>ie</w:t>
            </w:r>
            <w:r w:rsidR="00830974" w:rsidRPr="007B4EB3">
              <w:t xml:space="preserve"> </w:t>
            </w:r>
            <w:r w:rsidR="00830974">
              <w:t>Serialisierung des Namen</w:t>
            </w:r>
            <w:r w:rsidR="00B95A02">
              <w:t>s</w:t>
            </w:r>
            <w:r>
              <w:t xml:space="preserve"> funktioniert</w:t>
            </w:r>
            <w:r w:rsidR="00830974">
              <w:t>.</w:t>
            </w:r>
          </w:p>
        </w:tc>
      </w:tr>
      <w:tr w:rsidR="00830974" w:rsidRPr="00682B13" w:rsidTr="0087422D">
        <w:tc>
          <w:tcPr>
            <w:tcW w:w="4621" w:type="dxa"/>
          </w:tcPr>
          <w:p w:rsidR="00830974" w:rsidRPr="00D331B9" w:rsidRDefault="00830974" w:rsidP="00830974">
            <w:pPr>
              <w:pStyle w:val="Text"/>
              <w:rPr>
                <w:lang w:val="en-US"/>
              </w:rPr>
            </w:pPr>
            <w:r w:rsidRPr="00D331B9">
              <w:rPr>
                <w:lang w:val="en-US"/>
              </w:rPr>
              <w:t>Can_be_serialized_saved_and_can_then_be_deserialized_and_got</w:t>
            </w:r>
          </w:p>
        </w:tc>
        <w:tc>
          <w:tcPr>
            <w:tcW w:w="4621" w:type="dxa"/>
          </w:tcPr>
          <w:p w:rsidR="00830974" w:rsidRPr="00682B13" w:rsidRDefault="000941E8" w:rsidP="00830974">
            <w:pPr>
              <w:pStyle w:val="Text"/>
            </w:pPr>
            <w:r>
              <w:t>D</w:t>
            </w:r>
            <w:r w:rsidR="00682B13" w:rsidRPr="00682B13">
              <w:t xml:space="preserve">as Speichern und </w:t>
            </w:r>
            <w:r w:rsidR="00682B13">
              <w:t xml:space="preserve">Auslesen eines </w:t>
            </w:r>
            <w:r w:rsidR="005446DD">
              <w:t xml:space="preserve">validen </w:t>
            </w:r>
            <w:r w:rsidR="00682B13">
              <w:t>Parameters</w:t>
            </w:r>
            <w:r>
              <w:t xml:space="preserve"> funktioniert</w:t>
            </w:r>
            <w:r w:rsidR="00682B13">
              <w:t>.</w:t>
            </w:r>
          </w:p>
        </w:tc>
      </w:tr>
    </w:tbl>
    <w:p w:rsidR="00AD2EF3" w:rsidRDefault="005C1937" w:rsidP="005C1937">
      <w:pPr>
        <w:pStyle w:val="Caption"/>
      </w:pPr>
      <w:bookmarkStart w:id="332" w:name="_Toc510789200"/>
      <w:r>
        <w:t xml:space="preserve">Tabelle </w:t>
      </w:r>
      <w:r>
        <w:fldChar w:fldCharType="begin"/>
      </w:r>
      <w:r>
        <w:instrText xml:space="preserve"> SEQ Tabelle \* ARABIC </w:instrText>
      </w:r>
      <w:r>
        <w:fldChar w:fldCharType="separate"/>
      </w:r>
      <w:r w:rsidR="001108DB">
        <w:rPr>
          <w:noProof/>
        </w:rPr>
        <w:t>83</w:t>
      </w:r>
      <w:r>
        <w:fldChar w:fldCharType="end"/>
      </w:r>
      <w:r>
        <w:t xml:space="preserve"> - Aussagen ParameterSerializer Tests</w:t>
      </w:r>
      <w:bookmarkEnd w:id="332"/>
    </w:p>
    <w:p w:rsidR="002D0A3C" w:rsidRDefault="002D0A3C">
      <w:pPr>
        <w:spacing w:line="240" w:lineRule="auto"/>
        <w:rPr>
          <w:rFonts w:eastAsia="Times New Roman"/>
          <w:b/>
          <w:szCs w:val="24"/>
        </w:rPr>
      </w:pPr>
      <w:r>
        <w:br w:type="page"/>
      </w:r>
    </w:p>
    <w:p w:rsidR="00911852" w:rsidRDefault="00AB33BB" w:rsidP="00AB33BB">
      <w:pPr>
        <w:pStyle w:val="Heading3"/>
      </w:pPr>
      <w:bookmarkStart w:id="333" w:name="_Toc510789322"/>
      <w:r>
        <w:lastRenderedPageBreak/>
        <w:t>ParameterValidationTests</w:t>
      </w:r>
      <w:bookmarkEnd w:id="333"/>
    </w:p>
    <w:tbl>
      <w:tblPr>
        <w:tblStyle w:val="TableGrid"/>
        <w:tblW w:w="0" w:type="auto"/>
        <w:tblLook w:val="04A0" w:firstRow="1" w:lastRow="0" w:firstColumn="1" w:lastColumn="0" w:noHBand="0" w:noVBand="1"/>
      </w:tblPr>
      <w:tblGrid>
        <w:gridCol w:w="4621"/>
        <w:gridCol w:w="4621"/>
      </w:tblGrid>
      <w:tr w:rsidR="002E2169" w:rsidTr="002E2169">
        <w:trPr>
          <w:cnfStyle w:val="100000000000" w:firstRow="1" w:lastRow="0" w:firstColumn="0" w:lastColumn="0" w:oddVBand="0" w:evenVBand="0" w:oddHBand="0" w:evenHBand="0" w:firstRowFirstColumn="0" w:firstRowLastColumn="0" w:lastRowFirstColumn="0" w:lastRowLastColumn="0"/>
        </w:trPr>
        <w:tc>
          <w:tcPr>
            <w:tcW w:w="4621" w:type="dxa"/>
          </w:tcPr>
          <w:p w:rsidR="002E2169" w:rsidRDefault="002E2169" w:rsidP="00B95A02">
            <w:pPr>
              <w:pStyle w:val="Text"/>
            </w:pPr>
            <w:r>
              <w:t>Test</w:t>
            </w:r>
          </w:p>
        </w:tc>
        <w:tc>
          <w:tcPr>
            <w:tcW w:w="4621" w:type="dxa"/>
          </w:tcPr>
          <w:p w:rsidR="002E2169" w:rsidRDefault="002E2169" w:rsidP="00B95A02">
            <w:pPr>
              <w:pStyle w:val="Text"/>
            </w:pPr>
            <w:r>
              <w:t>Aussage</w:t>
            </w:r>
          </w:p>
        </w:tc>
      </w:tr>
      <w:tr w:rsidR="002E2169" w:rsidTr="002E2169">
        <w:tc>
          <w:tcPr>
            <w:tcW w:w="4621" w:type="dxa"/>
          </w:tcPr>
          <w:p w:rsidR="002E2169" w:rsidRDefault="00840226" w:rsidP="00B95A02">
            <w:pPr>
              <w:pStyle w:val="Text"/>
            </w:pPr>
            <w:r w:rsidRPr="00840226">
              <w:t>ParameterList_Should_be_valid</w:t>
            </w:r>
          </w:p>
        </w:tc>
        <w:tc>
          <w:tcPr>
            <w:tcW w:w="4621" w:type="dxa"/>
          </w:tcPr>
          <w:p w:rsidR="002E2169" w:rsidRDefault="006F72AB" w:rsidP="00B95A02">
            <w:pPr>
              <w:pStyle w:val="Text"/>
            </w:pPr>
            <w:r>
              <w:t xml:space="preserve">Ein valider Parameter wird </w:t>
            </w:r>
            <w:r w:rsidR="00F8572D">
              <w:t xml:space="preserve">als </w:t>
            </w:r>
            <w:r w:rsidR="004D21C5">
              <w:t>richtig validiert</w:t>
            </w:r>
            <w:r w:rsidR="00114060">
              <w:t>.</w:t>
            </w:r>
          </w:p>
        </w:tc>
      </w:tr>
      <w:tr w:rsidR="002E2169" w:rsidRPr="00B85D3A" w:rsidTr="002E2169">
        <w:tc>
          <w:tcPr>
            <w:tcW w:w="4621" w:type="dxa"/>
          </w:tcPr>
          <w:p w:rsidR="002E2169" w:rsidRPr="00840226" w:rsidRDefault="00840226" w:rsidP="00B95A02">
            <w:pPr>
              <w:pStyle w:val="Text"/>
              <w:rPr>
                <w:rFonts w:cs="Arial"/>
                <w:szCs w:val="18"/>
                <w:lang w:val="en-US"/>
              </w:rPr>
            </w:pPr>
            <w:r w:rsidRPr="00840226">
              <w:rPr>
                <w:rFonts w:cs="Arial"/>
                <w:szCs w:val="18"/>
                <w:lang w:val="en-US"/>
              </w:rPr>
              <w:t>Empty_value_and_mandatory_should_not_be_valid</w:t>
            </w:r>
          </w:p>
        </w:tc>
        <w:tc>
          <w:tcPr>
            <w:tcW w:w="4621" w:type="dxa"/>
          </w:tcPr>
          <w:p w:rsidR="002E2169" w:rsidRPr="00B85D3A" w:rsidRDefault="00B85D3A" w:rsidP="00B95A02">
            <w:pPr>
              <w:pStyle w:val="Text"/>
              <w:rPr>
                <w:rFonts w:cs="Arial"/>
                <w:szCs w:val="18"/>
              </w:rPr>
            </w:pPr>
            <w:r w:rsidRPr="00B85D3A">
              <w:rPr>
                <w:rFonts w:cs="Arial"/>
                <w:szCs w:val="18"/>
              </w:rPr>
              <w:t>Ein</w:t>
            </w:r>
            <w:r w:rsidR="0022167C">
              <w:rPr>
                <w:rFonts w:cs="Arial"/>
                <w:szCs w:val="18"/>
              </w:rPr>
              <w:t xml:space="preserve"> leerer Pflichtparameter wird als falsch validiert</w:t>
            </w:r>
            <w:r w:rsidR="00114060">
              <w:rPr>
                <w:rFonts w:cs="Arial"/>
                <w:szCs w:val="18"/>
              </w:rPr>
              <w:t>.</w:t>
            </w:r>
          </w:p>
        </w:tc>
      </w:tr>
      <w:tr w:rsidR="002E2169" w:rsidRPr="00EC2319" w:rsidTr="002E2169">
        <w:tc>
          <w:tcPr>
            <w:tcW w:w="4621" w:type="dxa"/>
          </w:tcPr>
          <w:p w:rsidR="002E2169" w:rsidRPr="00840226" w:rsidRDefault="00840226" w:rsidP="00B95A02">
            <w:pPr>
              <w:pStyle w:val="Text"/>
              <w:rPr>
                <w:rFonts w:cs="Arial"/>
                <w:szCs w:val="18"/>
                <w:lang w:val="en-US"/>
              </w:rPr>
            </w:pPr>
            <w:r w:rsidRPr="00840226">
              <w:rPr>
                <w:rFonts w:cs="Arial"/>
                <w:szCs w:val="18"/>
                <w:lang w:val="en-US"/>
              </w:rPr>
              <w:t>None_empty_value_and_mandatory_should_be_valid</w:t>
            </w:r>
          </w:p>
        </w:tc>
        <w:tc>
          <w:tcPr>
            <w:tcW w:w="4621" w:type="dxa"/>
          </w:tcPr>
          <w:p w:rsidR="002E2169" w:rsidRPr="00EC2319" w:rsidRDefault="00EC2319" w:rsidP="00B95A02">
            <w:pPr>
              <w:pStyle w:val="Text"/>
              <w:rPr>
                <w:rFonts w:cs="Arial"/>
                <w:szCs w:val="18"/>
              </w:rPr>
            </w:pPr>
            <w:r w:rsidRPr="00EC2319">
              <w:rPr>
                <w:rFonts w:cs="Arial"/>
                <w:szCs w:val="18"/>
              </w:rPr>
              <w:t>Ein ausgefüllter Pflichtparameter wird a</w:t>
            </w:r>
            <w:r>
              <w:rPr>
                <w:rFonts w:cs="Arial"/>
                <w:szCs w:val="18"/>
              </w:rPr>
              <w:t>ls richtig validiert</w:t>
            </w:r>
            <w:r w:rsidR="003E75DD">
              <w:rPr>
                <w:rFonts w:cs="Arial"/>
                <w:szCs w:val="18"/>
              </w:rPr>
              <w:t>.</w:t>
            </w:r>
          </w:p>
        </w:tc>
      </w:tr>
      <w:tr w:rsidR="002E2169" w:rsidRPr="00F23ABC" w:rsidTr="002E2169">
        <w:tc>
          <w:tcPr>
            <w:tcW w:w="4621" w:type="dxa"/>
          </w:tcPr>
          <w:p w:rsidR="002E2169" w:rsidRPr="00840226" w:rsidRDefault="00840226" w:rsidP="00B95A02">
            <w:pPr>
              <w:pStyle w:val="Text"/>
              <w:rPr>
                <w:rFonts w:cs="Arial"/>
                <w:szCs w:val="18"/>
                <w:lang w:val="en-US"/>
              </w:rPr>
            </w:pPr>
            <w:r w:rsidRPr="00840226">
              <w:rPr>
                <w:rFonts w:eastAsia="Times New Roman" w:cs="Arial"/>
                <w:color w:val="000000"/>
                <w:szCs w:val="18"/>
                <w:lang w:val="en-US"/>
              </w:rPr>
              <w:t>None_empty_value_that_is_not_conform_should_not_be_valide</w:t>
            </w:r>
          </w:p>
        </w:tc>
        <w:tc>
          <w:tcPr>
            <w:tcW w:w="4621" w:type="dxa"/>
          </w:tcPr>
          <w:p w:rsidR="002E2169" w:rsidRPr="00F23ABC" w:rsidRDefault="00F23ABC" w:rsidP="00B95A02">
            <w:pPr>
              <w:pStyle w:val="Text"/>
              <w:rPr>
                <w:rFonts w:cs="Arial"/>
                <w:szCs w:val="18"/>
              </w:rPr>
            </w:pPr>
            <w:r w:rsidRPr="00F23ABC">
              <w:rPr>
                <w:rFonts w:cs="Arial"/>
                <w:szCs w:val="18"/>
              </w:rPr>
              <w:t>Ein falsch ausgefüllter Parameter wird als falsch validiert.</w:t>
            </w:r>
          </w:p>
        </w:tc>
      </w:tr>
      <w:tr w:rsidR="002E2169" w:rsidRPr="001461BA" w:rsidTr="002E2169">
        <w:tc>
          <w:tcPr>
            <w:tcW w:w="4621" w:type="dxa"/>
          </w:tcPr>
          <w:p w:rsidR="002E2169" w:rsidRPr="00840226" w:rsidRDefault="00840226" w:rsidP="00B95A02">
            <w:pPr>
              <w:pStyle w:val="Text"/>
              <w:rPr>
                <w:rFonts w:cs="Arial"/>
                <w:szCs w:val="18"/>
                <w:lang w:val="en-US"/>
              </w:rPr>
            </w:pPr>
            <w:r w:rsidRPr="00840226">
              <w:rPr>
                <w:rFonts w:eastAsia="Times New Roman" w:cs="Arial"/>
                <w:color w:val="000000"/>
                <w:szCs w:val="18"/>
                <w:lang w:val="en-US"/>
              </w:rPr>
              <w:t>None_empty_value_that_is_conform_should_be_valide</w:t>
            </w:r>
          </w:p>
        </w:tc>
        <w:tc>
          <w:tcPr>
            <w:tcW w:w="4621" w:type="dxa"/>
          </w:tcPr>
          <w:p w:rsidR="002E2169" w:rsidRPr="001461BA" w:rsidRDefault="001461BA" w:rsidP="00B95A02">
            <w:pPr>
              <w:pStyle w:val="Text"/>
              <w:rPr>
                <w:rFonts w:cs="Arial"/>
                <w:szCs w:val="18"/>
              </w:rPr>
            </w:pPr>
            <w:r w:rsidRPr="001461BA">
              <w:rPr>
                <w:rFonts w:cs="Arial"/>
                <w:szCs w:val="18"/>
              </w:rPr>
              <w:t>Ein richtig ausgefüllter Parameter wird als richtig validiert</w:t>
            </w:r>
            <w:r w:rsidR="007F714C">
              <w:rPr>
                <w:rFonts w:cs="Arial"/>
                <w:szCs w:val="18"/>
              </w:rPr>
              <w:t>.</w:t>
            </w:r>
          </w:p>
        </w:tc>
      </w:tr>
      <w:tr w:rsidR="002E2169" w:rsidRPr="00FF116F" w:rsidTr="002E2169">
        <w:tc>
          <w:tcPr>
            <w:tcW w:w="4621" w:type="dxa"/>
          </w:tcPr>
          <w:p w:rsidR="002E2169" w:rsidRPr="00840226" w:rsidRDefault="00840226" w:rsidP="00B95A02">
            <w:pPr>
              <w:pStyle w:val="Text"/>
              <w:rPr>
                <w:rFonts w:cs="Arial"/>
                <w:szCs w:val="18"/>
                <w:lang w:val="en-US"/>
              </w:rPr>
            </w:pPr>
            <w:r w:rsidRPr="00840226">
              <w:rPr>
                <w:rFonts w:eastAsia="Times New Roman" w:cs="Arial"/>
                <w:color w:val="000000"/>
                <w:szCs w:val="18"/>
                <w:lang w:val="en-US"/>
              </w:rPr>
              <w:t>Empty_value_that_is_mandatory_and_has_a_regex_defined_should_not_be_valide</w:t>
            </w:r>
          </w:p>
        </w:tc>
        <w:tc>
          <w:tcPr>
            <w:tcW w:w="4621" w:type="dxa"/>
          </w:tcPr>
          <w:p w:rsidR="002E2169" w:rsidRPr="00FF116F" w:rsidRDefault="007F714C" w:rsidP="00B95A02">
            <w:pPr>
              <w:pStyle w:val="Text"/>
              <w:rPr>
                <w:rFonts w:cs="Arial"/>
                <w:szCs w:val="18"/>
              </w:rPr>
            </w:pPr>
            <w:r w:rsidRPr="00FF116F">
              <w:rPr>
                <w:rFonts w:cs="Arial"/>
                <w:szCs w:val="18"/>
              </w:rPr>
              <w:t>Ein leer ausgefüllter Pflichtparameter</w:t>
            </w:r>
            <w:r w:rsidR="00FF116F" w:rsidRPr="00FF116F">
              <w:rPr>
                <w:rFonts w:cs="Arial"/>
                <w:szCs w:val="18"/>
              </w:rPr>
              <w:t xml:space="preserve"> mit </w:t>
            </w:r>
            <w:r w:rsidR="00DC06D3">
              <w:rPr>
                <w:rFonts w:cs="Arial"/>
                <w:szCs w:val="18"/>
              </w:rPr>
              <w:t>V</w:t>
            </w:r>
            <w:r w:rsidR="00FF116F" w:rsidRPr="00FF116F">
              <w:rPr>
                <w:rFonts w:cs="Arial"/>
                <w:szCs w:val="18"/>
              </w:rPr>
              <w:t>alidierun</w:t>
            </w:r>
            <w:r w:rsidR="00FF116F">
              <w:rPr>
                <w:rFonts w:cs="Arial"/>
                <w:szCs w:val="18"/>
              </w:rPr>
              <w:t>g wird als falsch validiert.</w:t>
            </w:r>
          </w:p>
        </w:tc>
      </w:tr>
      <w:tr w:rsidR="002E2169" w:rsidRPr="00EB3E7B" w:rsidTr="002E2169">
        <w:tc>
          <w:tcPr>
            <w:tcW w:w="4621" w:type="dxa"/>
          </w:tcPr>
          <w:p w:rsidR="002E2169" w:rsidRPr="00840226" w:rsidRDefault="00840226" w:rsidP="00B95A02">
            <w:pPr>
              <w:pStyle w:val="Text"/>
              <w:rPr>
                <w:rFonts w:cs="Arial"/>
                <w:szCs w:val="18"/>
                <w:lang w:val="en-US"/>
              </w:rPr>
            </w:pPr>
            <w:r w:rsidRPr="00840226">
              <w:rPr>
                <w:rFonts w:eastAsia="Times New Roman" w:cs="Arial"/>
                <w:color w:val="000000"/>
                <w:szCs w:val="18"/>
                <w:lang w:val="en-US"/>
              </w:rPr>
              <w:t>None_empty_conform_value_that_is_mandatory_and_has_a_regex_defined_should_be_valide</w:t>
            </w:r>
          </w:p>
        </w:tc>
        <w:tc>
          <w:tcPr>
            <w:tcW w:w="4621" w:type="dxa"/>
          </w:tcPr>
          <w:p w:rsidR="002E2169" w:rsidRPr="00EB3E7B" w:rsidRDefault="003C5B50" w:rsidP="00B95A02">
            <w:pPr>
              <w:pStyle w:val="Text"/>
              <w:rPr>
                <w:rFonts w:cs="Arial"/>
                <w:szCs w:val="18"/>
              </w:rPr>
            </w:pPr>
            <w:r w:rsidRPr="00EB3E7B">
              <w:rPr>
                <w:rFonts w:cs="Arial"/>
                <w:szCs w:val="18"/>
              </w:rPr>
              <w:t xml:space="preserve">Ein richtig ausgefüllter Pflichtparameter </w:t>
            </w:r>
            <w:r w:rsidR="00BD766F">
              <w:rPr>
                <w:rFonts w:cs="Arial"/>
                <w:szCs w:val="18"/>
              </w:rPr>
              <w:t xml:space="preserve">mit Validierung </w:t>
            </w:r>
            <w:r w:rsidR="00EB3E7B">
              <w:rPr>
                <w:rFonts w:cs="Arial"/>
                <w:szCs w:val="18"/>
              </w:rPr>
              <w:t>wird als richtig validiert.</w:t>
            </w:r>
          </w:p>
        </w:tc>
      </w:tr>
      <w:tr w:rsidR="00840226" w:rsidRPr="00D005A4" w:rsidTr="002E2169">
        <w:tc>
          <w:tcPr>
            <w:tcW w:w="4621" w:type="dxa"/>
          </w:tcPr>
          <w:p w:rsidR="00840226" w:rsidRPr="00840226" w:rsidRDefault="00840226" w:rsidP="00B95A02">
            <w:pPr>
              <w:pStyle w:val="Text"/>
              <w:rPr>
                <w:rFonts w:eastAsia="Times New Roman" w:cs="Arial"/>
                <w:color w:val="000000"/>
                <w:szCs w:val="18"/>
                <w:lang w:val="en-US"/>
              </w:rPr>
            </w:pPr>
            <w:r w:rsidRPr="00840226">
              <w:rPr>
                <w:rFonts w:eastAsia="Times New Roman" w:cs="Arial"/>
                <w:color w:val="000000"/>
                <w:szCs w:val="18"/>
                <w:lang w:val="en-US"/>
              </w:rPr>
              <w:t>None_empty_none_conform_value_that_is_mandatory_and_has_a_regex_defined_should_not_be_valide</w:t>
            </w:r>
          </w:p>
        </w:tc>
        <w:tc>
          <w:tcPr>
            <w:tcW w:w="4621" w:type="dxa"/>
          </w:tcPr>
          <w:p w:rsidR="00840226" w:rsidRPr="00D005A4" w:rsidRDefault="00092F71" w:rsidP="00B95A02">
            <w:pPr>
              <w:pStyle w:val="Text"/>
              <w:rPr>
                <w:rFonts w:cs="Arial"/>
                <w:szCs w:val="18"/>
              </w:rPr>
            </w:pPr>
            <w:r w:rsidRPr="00D005A4">
              <w:rPr>
                <w:rFonts w:cs="Arial"/>
                <w:szCs w:val="18"/>
              </w:rPr>
              <w:t xml:space="preserve">Ein falsch </w:t>
            </w:r>
            <w:r w:rsidR="005D56AD" w:rsidRPr="00D005A4">
              <w:rPr>
                <w:rFonts w:cs="Arial"/>
                <w:szCs w:val="18"/>
              </w:rPr>
              <w:t>ausgefüllter</w:t>
            </w:r>
            <w:r w:rsidRPr="00D005A4">
              <w:rPr>
                <w:rFonts w:cs="Arial"/>
                <w:szCs w:val="18"/>
              </w:rPr>
              <w:t xml:space="preserve"> Pflichtparameter mit Validierung wird als falsch validiert.</w:t>
            </w:r>
          </w:p>
        </w:tc>
      </w:tr>
    </w:tbl>
    <w:p w:rsidR="00661D28" w:rsidRDefault="005C1937" w:rsidP="00314DBE">
      <w:pPr>
        <w:pStyle w:val="Caption"/>
      </w:pPr>
      <w:bookmarkStart w:id="334" w:name="_Toc510789201"/>
      <w:r>
        <w:t xml:space="preserve">Tabelle </w:t>
      </w:r>
      <w:r>
        <w:fldChar w:fldCharType="begin"/>
      </w:r>
      <w:r>
        <w:instrText xml:space="preserve"> SEQ Tabelle \* ARABIC </w:instrText>
      </w:r>
      <w:r>
        <w:fldChar w:fldCharType="separate"/>
      </w:r>
      <w:r w:rsidR="001108DB">
        <w:rPr>
          <w:noProof/>
        </w:rPr>
        <w:t>84</w:t>
      </w:r>
      <w:r>
        <w:fldChar w:fldCharType="end"/>
      </w:r>
      <w:r>
        <w:t xml:space="preserve"> - Aussage ParameterValidation Tests</w:t>
      </w:r>
      <w:bookmarkEnd w:id="334"/>
    </w:p>
    <w:p w:rsidR="00293035" w:rsidRDefault="00293035" w:rsidP="00293035">
      <w:pPr>
        <w:pStyle w:val="Heading3"/>
      </w:pPr>
      <w:bookmarkStart w:id="335" w:name="_Toc510789323"/>
      <w:r>
        <w:t xml:space="preserve">Erstellte und </w:t>
      </w:r>
      <w:r w:rsidR="00E374C5">
        <w:t>b</w:t>
      </w:r>
      <w:r>
        <w:t>earbeitete Klassen</w:t>
      </w:r>
      <w:bookmarkEnd w:id="335"/>
    </w:p>
    <w:p w:rsidR="00293035" w:rsidRDefault="00293035" w:rsidP="00293035">
      <w:pPr>
        <w:rPr>
          <w:b/>
        </w:rPr>
      </w:pPr>
      <w:r w:rsidRPr="008B7BEC">
        <w:rPr>
          <w:b/>
        </w:rPr>
        <w:t>Backend</w:t>
      </w:r>
    </w:p>
    <w:p w:rsidR="00293035" w:rsidRPr="008B7BEC" w:rsidRDefault="00293035" w:rsidP="00293035">
      <w:pPr>
        <w:pStyle w:val="ListParagraph"/>
        <w:numPr>
          <w:ilvl w:val="0"/>
          <w:numId w:val="30"/>
        </w:numPr>
        <w:rPr>
          <w:b/>
        </w:rPr>
      </w:pPr>
      <w:r>
        <w:t>CMI.Contract.Parameter.Tests</w:t>
      </w:r>
    </w:p>
    <w:p w:rsidR="00293035" w:rsidRPr="00293035" w:rsidRDefault="00293035" w:rsidP="00293035">
      <w:pPr>
        <w:pStyle w:val="ListParagraph"/>
        <w:numPr>
          <w:ilvl w:val="1"/>
          <w:numId w:val="30"/>
        </w:numPr>
        <w:rPr>
          <w:b/>
        </w:rPr>
      </w:pPr>
      <w:r>
        <w:t>TestSetting</w:t>
      </w:r>
    </w:p>
    <w:p w:rsidR="00293035" w:rsidRDefault="00293035" w:rsidP="00293035">
      <w:pPr>
        <w:pStyle w:val="ListParagraph"/>
        <w:numPr>
          <w:ilvl w:val="1"/>
          <w:numId w:val="30"/>
        </w:numPr>
      </w:pPr>
      <w:r w:rsidRPr="00293035">
        <w:t>ParameterValidationTests</w:t>
      </w:r>
    </w:p>
    <w:p w:rsidR="00A16BB5" w:rsidRDefault="00A16BB5" w:rsidP="00A16BB5">
      <w:pPr>
        <w:pStyle w:val="ListParagraph"/>
        <w:numPr>
          <w:ilvl w:val="0"/>
          <w:numId w:val="30"/>
        </w:numPr>
      </w:pPr>
      <w:r>
        <w:t>CMI.Contract.Parameter</w:t>
      </w:r>
    </w:p>
    <w:p w:rsidR="00A16BB5" w:rsidRPr="00293035" w:rsidRDefault="00A16BB5" w:rsidP="00A16BB5">
      <w:pPr>
        <w:pStyle w:val="ListParagraph"/>
        <w:numPr>
          <w:ilvl w:val="1"/>
          <w:numId w:val="30"/>
        </w:numPr>
      </w:pPr>
      <w:r>
        <w:t>ParameterHelper</w:t>
      </w:r>
    </w:p>
    <w:p w:rsidR="00661D28" w:rsidRDefault="00661D28" w:rsidP="00661D28">
      <w:pPr>
        <w:pStyle w:val="Heading1"/>
      </w:pPr>
      <w:bookmarkStart w:id="336" w:name="_Toc510789324"/>
      <w:r>
        <w:lastRenderedPageBreak/>
        <w:t>Getting Started mit der Parameterverwaltung</w:t>
      </w:r>
      <w:bookmarkEnd w:id="336"/>
    </w:p>
    <w:p w:rsidR="00661D28" w:rsidRDefault="001750F6" w:rsidP="00661D28">
      <w:pPr>
        <w:pStyle w:val="Heading2"/>
      </w:pPr>
      <w:bookmarkStart w:id="337" w:name="_Toc510789325"/>
      <w:r>
        <w:t xml:space="preserve">Einen </w:t>
      </w:r>
      <w:r w:rsidR="007E5C0E">
        <w:t>eigenen Parameter schreiben</w:t>
      </w:r>
      <w:bookmarkEnd w:id="337"/>
    </w:p>
    <w:p w:rsidR="00945BEE" w:rsidRDefault="006E00E4" w:rsidP="00945BEE">
      <w:pPr>
        <w:pStyle w:val="Text"/>
      </w:pPr>
      <w:r>
        <w:t>Um einen eigenen Parameter einem Service hinzuzufügen gibt es 2 Möglichkeiten.</w:t>
      </w:r>
    </w:p>
    <w:p w:rsidR="006E00E4" w:rsidRDefault="006E00E4" w:rsidP="006E00E4">
      <w:pPr>
        <w:pStyle w:val="Heading3"/>
      </w:pPr>
      <w:bookmarkStart w:id="338" w:name="_Toc510789326"/>
      <w:r>
        <w:t>Ein Setting existiert und nur ein Parameter soll hinzugefügt werden</w:t>
      </w:r>
      <w:bookmarkEnd w:id="338"/>
    </w:p>
    <w:p w:rsidR="006E00E4" w:rsidRDefault="00107521" w:rsidP="006E00E4">
      <w:pPr>
        <w:pStyle w:val="Text"/>
      </w:pPr>
      <w:r w:rsidRPr="00107521">
        <w:t>Im &lt;MyService&gt;Setting.cs im Service ist e</w:t>
      </w:r>
      <w:r>
        <w:t>ine Klasse definiert, die ISetting</w:t>
      </w:r>
      <w:r w:rsidR="006D25D6">
        <w:t xml:space="preserve"> implementiert</w:t>
      </w:r>
      <w:r>
        <w:t>.</w:t>
      </w:r>
    </w:p>
    <w:p w:rsidR="00F63CF2" w:rsidRDefault="00107521" w:rsidP="00F63CF2">
      <w:pPr>
        <w:pStyle w:val="Text"/>
        <w:numPr>
          <w:ilvl w:val="0"/>
          <w:numId w:val="38"/>
        </w:numPr>
      </w:pPr>
      <w:r w:rsidRPr="005459D8">
        <w:t xml:space="preserve">Füge </w:t>
      </w:r>
      <w:r w:rsidR="005459D8" w:rsidRPr="005459D8">
        <w:t>in diesem Setting den Parameter</w:t>
      </w:r>
      <w:r w:rsidRPr="005459D8">
        <w:t xml:space="preserve"> </w:t>
      </w:r>
      <w:r w:rsidR="005459D8" w:rsidRPr="005459D8">
        <w:t xml:space="preserve">als </w:t>
      </w:r>
      <w:r w:rsidRPr="005459D8">
        <w:t>eine Property</w:t>
      </w:r>
      <w:r w:rsidR="00FA3F98">
        <w:t xml:space="preserve"> hinzu</w:t>
      </w:r>
      <w:r w:rsidR="00F77198" w:rsidRPr="005459D8">
        <w:t>.</w:t>
      </w:r>
    </w:p>
    <w:p w:rsidR="00F63CF2" w:rsidRDefault="00F63CF2" w:rsidP="00F63CF2">
      <w:pPr>
        <w:pStyle w:val="Text"/>
        <w:numPr>
          <w:ilvl w:val="0"/>
          <w:numId w:val="38"/>
        </w:numPr>
      </w:pPr>
      <w:r>
        <w:t>Füge der Property die benötigten Attribute hinzu (Siehe Kapitel: «Unterstützte Attributtypen»).</w:t>
      </w:r>
    </w:p>
    <w:p w:rsidR="00107521" w:rsidRPr="005459D8" w:rsidRDefault="00F2338A" w:rsidP="00F63CF2">
      <w:pPr>
        <w:pStyle w:val="Text"/>
        <w:numPr>
          <w:ilvl w:val="0"/>
          <w:numId w:val="38"/>
        </w:numPr>
      </w:pPr>
      <w:r>
        <w:t xml:space="preserve">Der Parameter kann nun </w:t>
      </w:r>
      <w:r w:rsidR="0032074B">
        <w:t>p</w:t>
      </w:r>
      <w:r>
        <w:t>arametriert werden.</w:t>
      </w:r>
    </w:p>
    <w:p w:rsidR="006E00E4" w:rsidRDefault="006E00E4" w:rsidP="006E00E4">
      <w:pPr>
        <w:pStyle w:val="Heading3"/>
      </w:pPr>
      <w:bookmarkStart w:id="339" w:name="_Toc510789327"/>
      <w:r>
        <w:t>Kein Setting existiert</w:t>
      </w:r>
      <w:bookmarkEnd w:id="339"/>
    </w:p>
    <w:p w:rsidR="006D25D6" w:rsidRDefault="00F63CF2" w:rsidP="006D25D6">
      <w:pPr>
        <w:pStyle w:val="Text"/>
        <w:numPr>
          <w:ilvl w:val="0"/>
          <w:numId w:val="39"/>
        </w:numPr>
      </w:pPr>
      <w:r>
        <w:t xml:space="preserve">Erstelle </w:t>
      </w:r>
      <w:r w:rsidR="006D25D6">
        <w:t>eine neue C# Klasse &lt;MyService&gt;Setting.cs im Service.</w:t>
      </w:r>
      <w:r w:rsidR="000A7101">
        <w:t xml:space="preserve"> Lass die Klass ISettings implementieren</w:t>
      </w:r>
    </w:p>
    <w:p w:rsidR="006D25D6" w:rsidRDefault="006D25D6" w:rsidP="006D25D6">
      <w:pPr>
        <w:pStyle w:val="Text"/>
        <w:numPr>
          <w:ilvl w:val="0"/>
          <w:numId w:val="39"/>
        </w:numPr>
      </w:pPr>
      <w:r>
        <w:t xml:space="preserve">Das </w:t>
      </w:r>
      <w:r w:rsidR="00400471">
        <w:t xml:space="preserve">Interface befindet sich im CMI.Parameter.Contract, </w:t>
      </w:r>
      <w:r w:rsidR="000164AD">
        <w:t>dieses</w:t>
      </w:r>
      <w:r w:rsidR="00400471">
        <w:t xml:space="preserve"> </w:t>
      </w:r>
      <w:r w:rsidR="000164AD">
        <w:t xml:space="preserve">muss </w:t>
      </w:r>
      <w:r w:rsidR="00400471">
        <w:t xml:space="preserve">noch </w:t>
      </w:r>
      <w:r w:rsidR="000A7101">
        <w:t xml:space="preserve">im Service </w:t>
      </w:r>
      <w:r w:rsidR="00E93F8F">
        <w:t>referenziert</w:t>
      </w:r>
      <w:r w:rsidR="000A7101">
        <w:t xml:space="preserve"> werden.</w:t>
      </w:r>
    </w:p>
    <w:p w:rsidR="000A3EA3" w:rsidRDefault="000A3EA3" w:rsidP="000A3EA3">
      <w:pPr>
        <w:pStyle w:val="Text"/>
        <w:numPr>
          <w:ilvl w:val="0"/>
          <w:numId w:val="39"/>
        </w:numPr>
      </w:pPr>
      <w:r w:rsidRPr="005459D8">
        <w:t>Füge in diesem Setting den Parameter als eine Property</w:t>
      </w:r>
      <w:r>
        <w:t xml:space="preserve"> hinzu</w:t>
      </w:r>
      <w:r w:rsidRPr="005459D8">
        <w:t>.</w:t>
      </w:r>
    </w:p>
    <w:p w:rsidR="000A3EA3" w:rsidRDefault="000A3EA3" w:rsidP="000A3EA3">
      <w:pPr>
        <w:pStyle w:val="Text"/>
        <w:numPr>
          <w:ilvl w:val="0"/>
          <w:numId w:val="39"/>
        </w:numPr>
      </w:pPr>
      <w:r>
        <w:t>Füge der Property die benötigten Attribute hinzu (Siehe Kapitel: «Unterstützte Attributtypen»).</w:t>
      </w:r>
    </w:p>
    <w:p w:rsidR="00CD0C8D" w:rsidRDefault="00CD0C8D" w:rsidP="00CD0C8D">
      <w:pPr>
        <w:pStyle w:val="Text"/>
        <w:numPr>
          <w:ilvl w:val="0"/>
          <w:numId w:val="39"/>
        </w:numPr>
      </w:pPr>
      <w:r>
        <w:t>Geh zu der Start-Methode im &lt;MyService&gt;.</w:t>
      </w:r>
      <w:r w:rsidR="00C0123E">
        <w:t xml:space="preserve"> Hier müssen noch die &lt;MyService&gt; durch den Servicenamen ersetzt werden. Die Console.Out.WriteLineAsync können durch andere Logmethoden ersetzt werden.</w:t>
      </w:r>
      <w:r>
        <w:t xml:space="preserve"> </w:t>
      </w:r>
      <w:r w:rsidR="00C0123E">
        <w:t>Ändere das Skript demzufolge ab und f</w:t>
      </w:r>
      <w:r>
        <w:t xml:space="preserve">üge </w:t>
      </w:r>
      <w:r w:rsidR="00C0123E">
        <w:t>in der Start-Methode</w:t>
      </w:r>
      <w:r>
        <w:t xml:space="preserve"> folgende zwei RabbitMQ Endpunkte ein:</w:t>
      </w:r>
    </w:p>
    <w:p w:rsidR="00B24582" w:rsidRPr="00B24582" w:rsidRDefault="00B24582" w:rsidP="00B24582">
      <w:pPr>
        <w:pStyle w:val="Sourcecode"/>
      </w:pPr>
      <w:r w:rsidRPr="00B24582">
        <w:rPr>
          <w:color w:val="2B91AF"/>
        </w:rPr>
        <w:t>BusConfigurator</w:t>
      </w:r>
      <w:r w:rsidRPr="00B24582">
        <w:t>.ConfigureBus((cfg, host) =&gt;</w:t>
      </w:r>
    </w:p>
    <w:p w:rsidR="00B24582" w:rsidRPr="00B24582" w:rsidRDefault="00B24582" w:rsidP="00B24582">
      <w:pPr>
        <w:pStyle w:val="Sourcecode"/>
      </w:pPr>
      <w:r w:rsidRPr="00B24582">
        <w:t>{</w:t>
      </w:r>
    </w:p>
    <w:p w:rsidR="00B24582" w:rsidRPr="00B24582" w:rsidRDefault="00B24582" w:rsidP="00B24582">
      <w:pPr>
        <w:pStyle w:val="Sourcecode"/>
      </w:pPr>
      <w:r>
        <w:tab/>
      </w:r>
      <w:r w:rsidRPr="00B24582">
        <w:t xml:space="preserve">cfg.ReceiveEndpoint(host, </w:t>
      </w:r>
      <w:r w:rsidRPr="00B24582">
        <w:rPr>
          <w:color w:val="A31515"/>
        </w:rPr>
        <w:t>"GetAllParameters</w:t>
      </w:r>
      <w:r w:rsidR="006314DE">
        <w:rPr>
          <w:color w:val="A31515"/>
        </w:rPr>
        <w:t>&lt;MyService&gt;</w:t>
      </w:r>
      <w:r w:rsidRPr="00B24582">
        <w:rPr>
          <w:color w:val="A31515"/>
        </w:rPr>
        <w:t>"</w:t>
      </w:r>
      <w:r w:rsidRPr="00B24582">
        <w:t>, ep =&gt;</w:t>
      </w:r>
    </w:p>
    <w:p w:rsidR="00B24582" w:rsidRPr="00B24582" w:rsidRDefault="00B24582" w:rsidP="00B24582">
      <w:pPr>
        <w:pStyle w:val="Sourcecode"/>
      </w:pPr>
      <w:r>
        <w:tab/>
      </w:r>
      <w:r w:rsidRPr="00B24582">
        <w:t>{</w:t>
      </w:r>
    </w:p>
    <w:p w:rsidR="00B24582" w:rsidRPr="00B24582" w:rsidRDefault="00B24582" w:rsidP="00B24582">
      <w:pPr>
        <w:pStyle w:val="Sourcecode"/>
      </w:pPr>
      <w:r>
        <w:tab/>
      </w:r>
      <w:r>
        <w:tab/>
      </w:r>
      <w:r w:rsidRPr="00B24582">
        <w:t>ep.Handler&lt;</w:t>
      </w:r>
      <w:r w:rsidRPr="00B24582">
        <w:rPr>
          <w:color w:val="2B91AF"/>
        </w:rPr>
        <w:t>GetParameterEvent</w:t>
      </w:r>
      <w:r w:rsidRPr="00B24582">
        <w:t>&gt;(context =&gt;</w:t>
      </w:r>
    </w:p>
    <w:p w:rsidR="00B24582" w:rsidRDefault="00B24582" w:rsidP="00B24582">
      <w:pPr>
        <w:pStyle w:val="Sourcecode"/>
      </w:pPr>
      <w:r>
        <w:tab/>
      </w:r>
      <w:r>
        <w:tab/>
      </w:r>
      <w:r w:rsidRPr="00B24582">
        <w:t>{</w:t>
      </w:r>
    </w:p>
    <w:p w:rsidR="00B24582" w:rsidRPr="00B24582" w:rsidRDefault="00B24582" w:rsidP="00B24582">
      <w:pPr>
        <w:pStyle w:val="Sourcecode"/>
      </w:pPr>
      <w:r>
        <w:rPr>
          <w:color w:val="2B91AF"/>
        </w:rPr>
        <w:tab/>
      </w:r>
      <w:r>
        <w:rPr>
          <w:color w:val="2B91AF"/>
        </w:rPr>
        <w:tab/>
      </w:r>
      <w:r>
        <w:rPr>
          <w:color w:val="2B91AF"/>
        </w:rPr>
        <w:tab/>
      </w:r>
      <w:r w:rsidRPr="00B24582">
        <w:rPr>
          <w:color w:val="2B91AF"/>
        </w:rPr>
        <w:t>ParameterBusHelper</w:t>
      </w:r>
      <w:r w:rsidRPr="00B24582">
        <w:t>.SubscribeGetEvent&lt;</w:t>
      </w:r>
      <w:r w:rsidR="00823CF8">
        <w:rPr>
          <w:color w:val="2B91AF"/>
        </w:rPr>
        <w:t>&lt;MyService&gt;</w:t>
      </w:r>
      <w:r w:rsidRPr="00B24582">
        <w:rPr>
          <w:color w:val="2B91AF"/>
        </w:rPr>
        <w:t>Setting</w:t>
      </w:r>
      <w:r w:rsidRPr="00B24582">
        <w:t>&gt;(ParameterBus);</w:t>
      </w:r>
    </w:p>
    <w:p w:rsidR="00B24582" w:rsidRPr="00B24582" w:rsidRDefault="00B24582" w:rsidP="00B24582">
      <w:pPr>
        <w:pStyle w:val="Sourcecode"/>
      </w:pPr>
      <w:r>
        <w:tab/>
      </w:r>
      <w:r>
        <w:tab/>
      </w:r>
      <w:r>
        <w:tab/>
      </w:r>
      <w:r w:rsidRPr="00B24582">
        <w:rPr>
          <w:color w:val="0000FF"/>
        </w:rPr>
        <w:t>return</w:t>
      </w:r>
      <w:r w:rsidRPr="00B24582">
        <w:t xml:space="preserve"> </w:t>
      </w:r>
      <w:r w:rsidRPr="00B24582">
        <w:rPr>
          <w:color w:val="2B91AF"/>
        </w:rPr>
        <w:t>Console</w:t>
      </w:r>
      <w:r w:rsidRPr="00B24582">
        <w:t>.Out.WriteLineAsync(</w:t>
      </w:r>
      <w:r w:rsidRPr="00B24582">
        <w:rPr>
          <w:color w:val="A31515"/>
        </w:rPr>
        <w:t>"Get Parameters"</w:t>
      </w:r>
      <w:r w:rsidRPr="00B24582">
        <w:t>);</w:t>
      </w:r>
    </w:p>
    <w:p w:rsidR="00B24582" w:rsidRPr="00B24582" w:rsidRDefault="00B24582" w:rsidP="00B24582">
      <w:pPr>
        <w:pStyle w:val="Sourcecode"/>
      </w:pPr>
      <w:r>
        <w:tab/>
      </w:r>
      <w:r>
        <w:tab/>
      </w:r>
      <w:r w:rsidRPr="00B24582">
        <w:t>});</w:t>
      </w:r>
    </w:p>
    <w:p w:rsidR="00B24582" w:rsidRPr="00B24582" w:rsidRDefault="00B24582" w:rsidP="00B24582">
      <w:pPr>
        <w:pStyle w:val="Sourcecode"/>
      </w:pPr>
      <w:r>
        <w:tab/>
      </w:r>
      <w:r w:rsidRPr="00B24582">
        <w:t>});</w:t>
      </w:r>
    </w:p>
    <w:p w:rsidR="00B24582" w:rsidRPr="00B24582" w:rsidRDefault="00B24582" w:rsidP="00B24582">
      <w:pPr>
        <w:pStyle w:val="Sourcecode"/>
      </w:pPr>
      <w:r>
        <w:tab/>
      </w:r>
      <w:r w:rsidRPr="00B24582">
        <w:t xml:space="preserve">cfg.ReceiveEndpoint(host, </w:t>
      </w:r>
      <w:r w:rsidRPr="00B24582">
        <w:rPr>
          <w:color w:val="A31515"/>
        </w:rPr>
        <w:t>"SaveParameters</w:t>
      </w:r>
      <w:r w:rsidR="006314DE">
        <w:rPr>
          <w:color w:val="A31515"/>
        </w:rPr>
        <w:t>&lt;MyService&gt;</w:t>
      </w:r>
      <w:r w:rsidRPr="00B24582">
        <w:rPr>
          <w:color w:val="A31515"/>
        </w:rPr>
        <w:t>"</w:t>
      </w:r>
      <w:r w:rsidRPr="00B24582">
        <w:t>, ep =&gt;</w:t>
      </w:r>
    </w:p>
    <w:p w:rsidR="00B24582" w:rsidRPr="00B24582" w:rsidRDefault="00B24582" w:rsidP="00B24582">
      <w:pPr>
        <w:pStyle w:val="Sourcecode"/>
      </w:pPr>
      <w:r>
        <w:tab/>
      </w:r>
      <w:r w:rsidRPr="00B24582">
        <w:t>{</w:t>
      </w:r>
    </w:p>
    <w:p w:rsidR="00B24582" w:rsidRPr="00B24582" w:rsidRDefault="00B24582" w:rsidP="00B24582">
      <w:pPr>
        <w:pStyle w:val="Sourcecode"/>
      </w:pPr>
      <w:r>
        <w:tab/>
      </w:r>
      <w:r>
        <w:tab/>
      </w:r>
      <w:r w:rsidRPr="00B24582">
        <w:t>ep.Handler&lt;</w:t>
      </w:r>
      <w:r w:rsidRPr="00B24582">
        <w:rPr>
          <w:color w:val="2B91AF"/>
        </w:rPr>
        <w:t>SaveParameterEvent</w:t>
      </w:r>
      <w:r w:rsidRPr="00B24582">
        <w:t>&gt;(context =&gt;</w:t>
      </w:r>
    </w:p>
    <w:p w:rsidR="00B24582" w:rsidRPr="00B24582" w:rsidRDefault="00B24582" w:rsidP="00B24582">
      <w:pPr>
        <w:pStyle w:val="Sourcecode"/>
      </w:pPr>
      <w:r>
        <w:tab/>
      </w:r>
      <w:r>
        <w:tab/>
      </w:r>
      <w:r w:rsidRPr="00B24582">
        <w:t>{</w:t>
      </w:r>
    </w:p>
    <w:p w:rsidR="00B24582" w:rsidRPr="00B24582" w:rsidRDefault="00B24582" w:rsidP="00B24582">
      <w:pPr>
        <w:pStyle w:val="Sourcecode"/>
      </w:pPr>
      <w:r>
        <w:rPr>
          <w:color w:val="2B91AF"/>
        </w:rPr>
        <w:tab/>
      </w:r>
      <w:r>
        <w:rPr>
          <w:color w:val="2B91AF"/>
        </w:rPr>
        <w:tab/>
      </w:r>
      <w:r>
        <w:rPr>
          <w:color w:val="2B91AF"/>
        </w:rPr>
        <w:tab/>
      </w:r>
      <w:r w:rsidRPr="00B24582">
        <w:rPr>
          <w:color w:val="2B91AF"/>
        </w:rPr>
        <w:t>ParameterBusHelper</w:t>
      </w:r>
      <w:r w:rsidRPr="00B24582">
        <w:t>.SubscribeSaveEvent&lt;</w:t>
      </w:r>
      <w:r w:rsidR="00823CF8">
        <w:rPr>
          <w:color w:val="2B91AF"/>
        </w:rPr>
        <w:t>&lt;MyService&gt;</w:t>
      </w:r>
      <w:r w:rsidRPr="00B24582">
        <w:rPr>
          <w:color w:val="2B91AF"/>
        </w:rPr>
        <w:t>Setting</w:t>
      </w:r>
      <w:r w:rsidRPr="00B24582">
        <w:t>&gt;(ParameterBus, context.Message.Parameter);</w:t>
      </w:r>
    </w:p>
    <w:p w:rsidR="00B24582" w:rsidRPr="00B24582" w:rsidRDefault="00B24582" w:rsidP="00B24582">
      <w:pPr>
        <w:pStyle w:val="Sourcecode"/>
      </w:pPr>
      <w:r>
        <w:tab/>
      </w:r>
      <w:r>
        <w:tab/>
      </w:r>
      <w:r>
        <w:tab/>
      </w:r>
      <w:r w:rsidRPr="00B24582">
        <w:rPr>
          <w:color w:val="0000FF"/>
        </w:rPr>
        <w:t>return</w:t>
      </w:r>
      <w:r w:rsidRPr="00B24582">
        <w:t xml:space="preserve"> </w:t>
      </w:r>
      <w:r w:rsidRPr="00B24582">
        <w:rPr>
          <w:color w:val="2B91AF"/>
        </w:rPr>
        <w:t>Console</w:t>
      </w:r>
      <w:r w:rsidRPr="00B24582">
        <w:t>.Out.WriteLineAsync(</w:t>
      </w:r>
      <w:r w:rsidRPr="00B24582">
        <w:rPr>
          <w:color w:val="A31515"/>
        </w:rPr>
        <w:t>"Saved Parameter"</w:t>
      </w:r>
      <w:r w:rsidRPr="00B24582">
        <w:t>);</w:t>
      </w:r>
    </w:p>
    <w:p w:rsidR="00B24582" w:rsidRDefault="00B24582" w:rsidP="00B24582">
      <w:pPr>
        <w:pStyle w:val="Sourcecode"/>
      </w:pPr>
      <w:r>
        <w:tab/>
      </w:r>
      <w:r>
        <w:tab/>
        <w:t>});</w:t>
      </w:r>
    </w:p>
    <w:p w:rsidR="00B24582" w:rsidRDefault="00B24582" w:rsidP="00B24582">
      <w:pPr>
        <w:pStyle w:val="Sourcecode"/>
      </w:pPr>
      <w:r>
        <w:tab/>
        <w:t>});</w:t>
      </w:r>
    </w:p>
    <w:p w:rsidR="00B24582" w:rsidRDefault="00B24582" w:rsidP="00B24582">
      <w:pPr>
        <w:pStyle w:val="Sourcecode"/>
      </w:pPr>
      <w:r>
        <w:t>});</w:t>
      </w:r>
    </w:p>
    <w:p w:rsidR="00DE3198" w:rsidRDefault="00DE3198" w:rsidP="00B24582">
      <w:pPr>
        <w:pStyle w:val="Heading2"/>
      </w:pPr>
      <w:bookmarkStart w:id="340" w:name="_Toc510789328"/>
      <w:r>
        <w:lastRenderedPageBreak/>
        <w:t>Einen Parameter/ein Setting auslesen</w:t>
      </w:r>
      <w:bookmarkEnd w:id="340"/>
    </w:p>
    <w:p w:rsidR="00DE3198" w:rsidRDefault="00DE3198" w:rsidP="00DE3198">
      <w:pPr>
        <w:pStyle w:val="Text"/>
      </w:pPr>
      <w:r>
        <w:t xml:space="preserve">Ein Parameter </w:t>
      </w:r>
      <w:r w:rsidR="00CD1A5D">
        <w:t xml:space="preserve">respektive ein Setting </w:t>
      </w:r>
      <w:r>
        <w:t xml:space="preserve">kann </w:t>
      </w:r>
      <w:r w:rsidR="000218D0">
        <w:t>wie</w:t>
      </w:r>
      <w:r>
        <w:t xml:space="preserve"> folg</w:t>
      </w:r>
      <w:r w:rsidR="000218D0">
        <w:t>t</w:t>
      </w:r>
      <w:r>
        <w:t xml:space="preserve"> ausgelesen werden.</w:t>
      </w:r>
    </w:p>
    <w:p w:rsidR="00DE3198" w:rsidRDefault="00DE3198" w:rsidP="00DE3198">
      <w:pPr>
        <w:pStyle w:val="Sourcecode"/>
        <w:rPr>
          <w:rFonts w:eastAsia="Times New Roman" w:cs="Consolas"/>
          <w:color w:val="000000"/>
          <w:sz w:val="19"/>
        </w:rPr>
      </w:pPr>
      <w:r w:rsidRPr="00DE3198">
        <w:rPr>
          <w:color w:val="0000FF"/>
        </w:rPr>
        <w:t xml:space="preserve">var </w:t>
      </w:r>
      <w:r w:rsidRPr="004830BA">
        <w:t xml:space="preserve">setting = </w:t>
      </w:r>
      <w:r w:rsidRPr="00DE3198">
        <w:rPr>
          <w:color w:val="2B91AF"/>
        </w:rPr>
        <w:t>ParameterHelper</w:t>
      </w:r>
      <w:r>
        <w:t>.</w:t>
      </w:r>
      <w:r>
        <w:rPr>
          <w:rFonts w:eastAsia="Times New Roman" w:cs="Consolas"/>
          <w:color w:val="000000"/>
          <w:sz w:val="19"/>
        </w:rPr>
        <w:t>GetSetting(</w:t>
      </w:r>
      <w:r w:rsidRPr="00DE3198">
        <w:rPr>
          <w:rFonts w:eastAsia="Times New Roman" w:cs="Consolas"/>
          <w:color w:val="0000FF"/>
          <w:sz w:val="19"/>
        </w:rPr>
        <w:t xml:space="preserve">new </w:t>
      </w:r>
      <w:r w:rsidRPr="00DE3198">
        <w:rPr>
          <w:rFonts w:eastAsia="Times New Roman" w:cs="Consolas"/>
          <w:color w:val="2B91AF"/>
          <w:sz w:val="19"/>
        </w:rPr>
        <w:t>&lt;MySetting&gt;Setting</w:t>
      </w:r>
      <w:r>
        <w:rPr>
          <w:rFonts w:eastAsia="Times New Roman" w:cs="Consolas"/>
          <w:color w:val="000000"/>
          <w:sz w:val="19"/>
        </w:rPr>
        <w:t>());</w:t>
      </w:r>
    </w:p>
    <w:p w:rsidR="00DE3198" w:rsidRPr="00DE3198" w:rsidRDefault="00DE3198" w:rsidP="00DE3198">
      <w:pPr>
        <w:pStyle w:val="Sourcecode"/>
      </w:pPr>
      <w:r>
        <w:rPr>
          <w:color w:val="0000FF"/>
        </w:rPr>
        <w:t xml:space="preserve">var </w:t>
      </w:r>
      <w:r w:rsidRPr="00DE3198">
        <w:t>param = setting</w:t>
      </w:r>
      <w:r>
        <w:rPr>
          <w:color w:val="0000FF"/>
        </w:rPr>
        <w:t>.</w:t>
      </w:r>
      <w:r>
        <w:rPr>
          <w:rFonts w:eastAsia="Times New Roman" w:cs="Consolas"/>
          <w:color w:val="000000"/>
          <w:sz w:val="19"/>
        </w:rPr>
        <w:t>&lt;MyParameter&gt;;</w:t>
      </w:r>
    </w:p>
    <w:p w:rsidR="007E5C0E" w:rsidRDefault="00F35C72" w:rsidP="00B24582">
      <w:pPr>
        <w:pStyle w:val="Heading2"/>
      </w:pPr>
      <w:bookmarkStart w:id="341" w:name="_Toc510789329"/>
      <w:r>
        <w:t>Beispielsparameter</w:t>
      </w:r>
      <w:bookmarkEnd w:id="341"/>
    </w:p>
    <w:p w:rsidR="004665C7" w:rsidRPr="00B403BF" w:rsidRDefault="004665C7" w:rsidP="004665C7">
      <w:pPr>
        <w:pStyle w:val="Text"/>
      </w:pPr>
      <w:r w:rsidRPr="00B403BF">
        <w:t xml:space="preserve">Hier sind vier Beispiele für </w:t>
      </w:r>
      <w:r w:rsidR="009B75A4" w:rsidRPr="00B403BF">
        <w:t>häufige</w:t>
      </w:r>
      <w:r w:rsidRPr="00B403BF">
        <w:t xml:space="preserve"> Parameter.</w:t>
      </w:r>
    </w:p>
    <w:p w:rsidR="008D0510" w:rsidRPr="008D0510" w:rsidRDefault="008D0510" w:rsidP="008D0510">
      <w:pPr>
        <w:pStyle w:val="Sourcecode"/>
        <w:rPr>
          <w:rFonts w:eastAsia="Times New Roman" w:cs="Consolas"/>
          <w:color w:val="000000"/>
          <w:sz w:val="19"/>
        </w:rPr>
      </w:pPr>
      <w:bookmarkStart w:id="342" w:name="OLE_LINK1"/>
      <w:r w:rsidRPr="008D0510">
        <w:rPr>
          <w:rFonts w:eastAsia="Times New Roman" w:cs="Consolas"/>
          <w:color w:val="0000FF"/>
          <w:sz w:val="19"/>
        </w:rPr>
        <w:t>public</w:t>
      </w:r>
      <w:r w:rsidRPr="008D0510">
        <w:rPr>
          <w:rFonts w:eastAsia="Times New Roman" w:cs="Consolas"/>
          <w:color w:val="000000"/>
          <w:sz w:val="19"/>
        </w:rPr>
        <w:t xml:space="preserve"> </w:t>
      </w:r>
      <w:r w:rsidRPr="008D0510">
        <w:rPr>
          <w:rFonts w:eastAsia="Times New Roman" w:cs="Consolas"/>
          <w:color w:val="0000FF"/>
          <w:sz w:val="19"/>
        </w:rPr>
        <w:t>class</w:t>
      </w:r>
      <w:r w:rsidRPr="008D0510">
        <w:rPr>
          <w:rFonts w:eastAsia="Times New Roman" w:cs="Consolas"/>
          <w:color w:val="000000"/>
          <w:sz w:val="19"/>
        </w:rPr>
        <w:t xml:space="preserve"> </w:t>
      </w:r>
      <w:r w:rsidR="00F34487" w:rsidRPr="00DE3198">
        <w:rPr>
          <w:rFonts w:eastAsia="Times New Roman" w:cs="Consolas"/>
          <w:color w:val="2B91AF"/>
          <w:sz w:val="19"/>
        </w:rPr>
        <w:t>Example</w:t>
      </w:r>
      <w:r w:rsidRPr="00DE3198">
        <w:rPr>
          <w:rFonts w:eastAsia="Times New Roman" w:cs="Consolas"/>
          <w:color w:val="2B91AF"/>
          <w:sz w:val="19"/>
        </w:rPr>
        <w:t>Setting</w:t>
      </w:r>
      <w:r w:rsidRPr="008D0510">
        <w:rPr>
          <w:rFonts w:eastAsia="Times New Roman" w:cs="Consolas"/>
          <w:color w:val="000000"/>
          <w:sz w:val="19"/>
        </w:rPr>
        <w:t xml:space="preserve"> : </w:t>
      </w:r>
      <w:r w:rsidRPr="008D0510">
        <w:rPr>
          <w:rFonts w:eastAsia="Times New Roman" w:cs="Consolas"/>
          <w:color w:val="2B91AF"/>
          <w:sz w:val="19"/>
        </w:rPr>
        <w:t>ISetting</w:t>
      </w:r>
    </w:p>
    <w:p w:rsidR="008D0510" w:rsidRPr="008D0510" w:rsidRDefault="008D0510" w:rsidP="008D0510">
      <w:pPr>
        <w:pStyle w:val="Sourcecode"/>
        <w:rPr>
          <w:rFonts w:eastAsia="Times New Roman" w:cs="Consolas"/>
          <w:color w:val="000000"/>
          <w:sz w:val="19"/>
        </w:rPr>
      </w:pPr>
      <w:r w:rsidRPr="008D0510">
        <w:rPr>
          <w:rFonts w:eastAsia="Times New Roman" w:cs="Consolas"/>
          <w:color w:val="000000"/>
          <w:sz w:val="19"/>
        </w:rPr>
        <w:t>{</w:t>
      </w:r>
    </w:p>
    <w:p w:rsidR="008D0510" w:rsidRPr="008D0510" w:rsidRDefault="003878DB" w:rsidP="008D0510">
      <w:pPr>
        <w:pStyle w:val="Sourcecode"/>
        <w:rPr>
          <w:rFonts w:eastAsia="Times New Roman" w:cs="Consolas"/>
          <w:color w:val="000000"/>
          <w:sz w:val="19"/>
        </w:rPr>
      </w:pPr>
      <w:r>
        <w:rPr>
          <w:rFonts w:eastAsia="Times New Roman" w:cs="Consolas"/>
          <w:color w:val="000000"/>
          <w:sz w:val="19"/>
        </w:rPr>
        <w:tab/>
      </w:r>
      <w:r w:rsidR="008D0510" w:rsidRPr="008D0510">
        <w:rPr>
          <w:rFonts w:eastAsia="Times New Roman" w:cs="Consolas"/>
          <w:color w:val="000000"/>
          <w:sz w:val="19"/>
        </w:rPr>
        <w:t>[</w:t>
      </w:r>
      <w:r w:rsidR="008D0510" w:rsidRPr="008D0510">
        <w:rPr>
          <w:rFonts w:eastAsia="Times New Roman" w:cs="Consolas"/>
          <w:color w:val="2B91AF"/>
          <w:sz w:val="19"/>
        </w:rPr>
        <w:t>Default</w:t>
      </w:r>
      <w:r w:rsidR="008D0510" w:rsidRPr="008D0510">
        <w:rPr>
          <w:rFonts w:eastAsia="Times New Roman" w:cs="Consolas"/>
          <w:color w:val="000000"/>
          <w:sz w:val="19"/>
        </w:rPr>
        <w:t>(</w:t>
      </w:r>
      <w:r w:rsidR="008D0510" w:rsidRPr="008D0510">
        <w:rPr>
          <w:rFonts w:eastAsia="Times New Roman" w:cs="Consolas"/>
          <w:color w:val="A31515"/>
          <w:sz w:val="19"/>
        </w:rPr>
        <w:t>"false"</w:t>
      </w:r>
      <w:r w:rsidR="008D0510" w:rsidRPr="008D0510">
        <w:rPr>
          <w:rFonts w:eastAsia="Times New Roman" w:cs="Consolas"/>
          <w:color w:val="000000"/>
          <w:sz w:val="19"/>
        </w:rPr>
        <w:t>)]</w:t>
      </w:r>
    </w:p>
    <w:p w:rsidR="008D0510" w:rsidRPr="008D0510" w:rsidRDefault="003878DB" w:rsidP="008D0510">
      <w:pPr>
        <w:pStyle w:val="Sourcecode"/>
        <w:rPr>
          <w:rFonts w:eastAsia="Times New Roman" w:cs="Consolas"/>
          <w:color w:val="000000"/>
          <w:sz w:val="19"/>
        </w:rPr>
      </w:pPr>
      <w:r>
        <w:rPr>
          <w:rFonts w:eastAsia="Times New Roman" w:cs="Consolas"/>
          <w:color w:val="0000FF"/>
          <w:sz w:val="19"/>
        </w:rPr>
        <w:tab/>
      </w:r>
      <w:r w:rsidR="008D0510" w:rsidRPr="008D0510">
        <w:rPr>
          <w:rFonts w:eastAsia="Times New Roman" w:cs="Consolas"/>
          <w:color w:val="0000FF"/>
          <w:sz w:val="19"/>
        </w:rPr>
        <w:t>public</w:t>
      </w:r>
      <w:r w:rsidR="008D0510" w:rsidRPr="008D0510">
        <w:rPr>
          <w:rFonts w:eastAsia="Times New Roman" w:cs="Consolas"/>
          <w:color w:val="000000"/>
          <w:sz w:val="19"/>
        </w:rPr>
        <w:t xml:space="preserve"> </w:t>
      </w:r>
      <w:r w:rsidR="008D0510" w:rsidRPr="008D0510">
        <w:rPr>
          <w:rFonts w:eastAsia="Times New Roman" w:cs="Consolas"/>
          <w:color w:val="0000FF"/>
          <w:sz w:val="19"/>
        </w:rPr>
        <w:t>bool</w:t>
      </w:r>
      <w:r w:rsidR="008D0510" w:rsidRPr="008D0510">
        <w:rPr>
          <w:rFonts w:eastAsia="Times New Roman" w:cs="Consolas"/>
          <w:color w:val="000000"/>
          <w:sz w:val="19"/>
        </w:rPr>
        <w:t xml:space="preserve"> </w:t>
      </w:r>
      <w:r w:rsidR="008D0510">
        <w:rPr>
          <w:rFonts w:eastAsia="Times New Roman" w:cs="Consolas"/>
          <w:color w:val="000000"/>
          <w:sz w:val="19"/>
        </w:rPr>
        <w:t>ExampleBool</w:t>
      </w:r>
      <w:r w:rsidR="008D0510" w:rsidRPr="008D0510">
        <w:rPr>
          <w:rFonts w:eastAsia="Times New Roman" w:cs="Consolas"/>
          <w:color w:val="000000"/>
          <w:sz w:val="19"/>
        </w:rPr>
        <w:t>;</w:t>
      </w:r>
    </w:p>
    <w:p w:rsidR="008D0510" w:rsidRPr="008D0510" w:rsidRDefault="008D0510" w:rsidP="008D0510">
      <w:pPr>
        <w:pStyle w:val="Sourcecode"/>
        <w:rPr>
          <w:rFonts w:eastAsia="Times New Roman" w:cs="Consolas"/>
          <w:color w:val="000000"/>
          <w:sz w:val="19"/>
        </w:rPr>
      </w:pPr>
    </w:p>
    <w:p w:rsidR="008D0510" w:rsidRPr="008D0510" w:rsidRDefault="003878DB" w:rsidP="008D0510">
      <w:pPr>
        <w:pStyle w:val="Sourcecode"/>
        <w:rPr>
          <w:rFonts w:eastAsia="Times New Roman" w:cs="Consolas"/>
          <w:color w:val="000000"/>
          <w:sz w:val="19"/>
        </w:rPr>
      </w:pPr>
      <w:r>
        <w:rPr>
          <w:rFonts w:eastAsia="Times New Roman" w:cs="Consolas"/>
          <w:color w:val="000000"/>
          <w:sz w:val="19"/>
        </w:rPr>
        <w:tab/>
      </w:r>
      <w:r w:rsidR="008D0510" w:rsidRPr="008D0510">
        <w:rPr>
          <w:rFonts w:eastAsia="Times New Roman" w:cs="Consolas"/>
          <w:color w:val="000000"/>
          <w:sz w:val="19"/>
        </w:rPr>
        <w:t>[</w:t>
      </w:r>
      <w:r w:rsidR="008D0510" w:rsidRPr="008D0510">
        <w:rPr>
          <w:rFonts w:eastAsia="Times New Roman" w:cs="Consolas"/>
          <w:color w:val="2B91AF"/>
          <w:sz w:val="19"/>
        </w:rPr>
        <w:t>Default</w:t>
      </w:r>
      <w:r w:rsidR="008D0510" w:rsidRPr="008D0510">
        <w:rPr>
          <w:rFonts w:eastAsia="Times New Roman" w:cs="Consolas"/>
          <w:color w:val="000000"/>
          <w:sz w:val="19"/>
        </w:rPr>
        <w:t>(</w:t>
      </w:r>
      <w:r w:rsidR="008D0510" w:rsidRPr="008D0510">
        <w:rPr>
          <w:rFonts w:eastAsia="Times New Roman" w:cs="Consolas"/>
          <w:color w:val="A31515"/>
          <w:sz w:val="19"/>
        </w:rPr>
        <w:t>"max.muster@supermail.ch"</w:t>
      </w:r>
      <w:r w:rsidR="008D0510" w:rsidRPr="008D0510">
        <w:rPr>
          <w:rFonts w:eastAsia="Times New Roman" w:cs="Consolas"/>
          <w:color w:val="000000"/>
          <w:sz w:val="19"/>
        </w:rPr>
        <w:t>)]</w:t>
      </w:r>
    </w:p>
    <w:p w:rsidR="008D0510" w:rsidRPr="008D0510" w:rsidRDefault="003878DB" w:rsidP="008D0510">
      <w:pPr>
        <w:pStyle w:val="Sourcecode"/>
        <w:rPr>
          <w:rFonts w:eastAsia="Times New Roman" w:cs="Consolas"/>
          <w:color w:val="000000"/>
          <w:sz w:val="19"/>
        </w:rPr>
      </w:pPr>
      <w:r>
        <w:rPr>
          <w:rFonts w:eastAsia="Times New Roman" w:cs="Consolas"/>
          <w:color w:val="000000"/>
          <w:sz w:val="19"/>
        </w:rPr>
        <w:tab/>
      </w:r>
      <w:r w:rsidR="008D0510" w:rsidRPr="008D0510">
        <w:rPr>
          <w:rFonts w:eastAsia="Times New Roman" w:cs="Consolas"/>
          <w:color w:val="000000"/>
          <w:sz w:val="19"/>
        </w:rPr>
        <w:t>[</w:t>
      </w:r>
      <w:r w:rsidR="008D0510" w:rsidRPr="008D0510">
        <w:rPr>
          <w:rFonts w:eastAsia="Times New Roman" w:cs="Consolas"/>
          <w:color w:val="2B91AF"/>
          <w:sz w:val="19"/>
        </w:rPr>
        <w:t>Validation</w:t>
      </w:r>
      <w:r w:rsidR="008D0510" w:rsidRPr="008D0510">
        <w:rPr>
          <w:rFonts w:eastAsia="Times New Roman" w:cs="Consolas"/>
          <w:color w:val="000000"/>
          <w:sz w:val="19"/>
        </w:rPr>
        <w:t>(</w:t>
      </w:r>
      <w:r w:rsidR="008D0510" w:rsidRPr="008D0510">
        <w:rPr>
          <w:rFonts w:eastAsia="Times New Roman" w:cs="Consolas"/>
          <w:color w:val="800000"/>
          <w:sz w:val="19"/>
        </w:rPr>
        <w:t>@"([a-zA-Z0-9_.]+@[a-zA-Z0-9-]+\.[a-zA-Z0-9-.])"</w:t>
      </w:r>
      <w:r w:rsidR="008D0510" w:rsidRPr="008D0510">
        <w:rPr>
          <w:rFonts w:eastAsia="Times New Roman" w:cs="Consolas"/>
          <w:color w:val="000000"/>
          <w:sz w:val="19"/>
        </w:rPr>
        <w:t>)]</w:t>
      </w:r>
    </w:p>
    <w:p w:rsidR="008D0510" w:rsidRPr="008D0510" w:rsidRDefault="003878DB" w:rsidP="008D0510">
      <w:pPr>
        <w:pStyle w:val="Sourcecode"/>
        <w:rPr>
          <w:rFonts w:eastAsia="Times New Roman" w:cs="Consolas"/>
          <w:color w:val="000000"/>
          <w:sz w:val="19"/>
        </w:rPr>
      </w:pPr>
      <w:r>
        <w:rPr>
          <w:rFonts w:eastAsia="Times New Roman" w:cs="Consolas"/>
          <w:color w:val="0000FF"/>
          <w:sz w:val="19"/>
        </w:rPr>
        <w:tab/>
      </w:r>
      <w:r w:rsidR="008D0510">
        <w:rPr>
          <w:rFonts w:eastAsia="Times New Roman" w:cs="Consolas"/>
          <w:color w:val="0000FF"/>
          <w:sz w:val="19"/>
        </w:rPr>
        <w:t>p</w:t>
      </w:r>
      <w:r w:rsidR="008D0510" w:rsidRPr="008D0510">
        <w:rPr>
          <w:rFonts w:eastAsia="Times New Roman" w:cs="Consolas"/>
          <w:color w:val="0000FF"/>
          <w:sz w:val="19"/>
        </w:rPr>
        <w:t>ublic</w:t>
      </w:r>
      <w:r w:rsidR="008D0510" w:rsidRPr="008D0510">
        <w:rPr>
          <w:rFonts w:eastAsia="Times New Roman" w:cs="Consolas"/>
          <w:color w:val="000000"/>
          <w:sz w:val="19"/>
        </w:rPr>
        <w:t xml:space="preserve"> </w:t>
      </w:r>
      <w:r w:rsidR="008D0510" w:rsidRPr="008D0510">
        <w:rPr>
          <w:rFonts w:eastAsia="Times New Roman" w:cs="Consolas"/>
          <w:color w:val="0000FF"/>
          <w:sz w:val="19"/>
        </w:rPr>
        <w:t>string</w:t>
      </w:r>
      <w:r w:rsidR="008D0510" w:rsidRPr="008D0510">
        <w:rPr>
          <w:rFonts w:eastAsia="Times New Roman" w:cs="Consolas"/>
          <w:color w:val="000000"/>
          <w:sz w:val="19"/>
        </w:rPr>
        <w:t xml:space="preserve"> </w:t>
      </w:r>
      <w:r w:rsidR="008D0510">
        <w:rPr>
          <w:rFonts w:eastAsia="Times New Roman" w:cs="Consolas"/>
          <w:color w:val="000000"/>
          <w:sz w:val="19"/>
        </w:rPr>
        <w:t>ExampleEMail</w:t>
      </w:r>
      <w:r w:rsidR="008D0510" w:rsidRPr="008D0510">
        <w:rPr>
          <w:rFonts w:eastAsia="Times New Roman" w:cs="Consolas"/>
          <w:color w:val="000000"/>
          <w:sz w:val="19"/>
        </w:rPr>
        <w:t>;</w:t>
      </w:r>
    </w:p>
    <w:p w:rsidR="008D0510" w:rsidRPr="008D0510" w:rsidRDefault="008D0510" w:rsidP="008D0510">
      <w:pPr>
        <w:pStyle w:val="Sourcecode"/>
        <w:rPr>
          <w:rFonts w:eastAsia="Times New Roman" w:cs="Consolas"/>
          <w:color w:val="000000"/>
          <w:sz w:val="19"/>
        </w:rPr>
      </w:pPr>
    </w:p>
    <w:p w:rsidR="008D0510" w:rsidRPr="008D0510" w:rsidRDefault="003878DB" w:rsidP="008D0510">
      <w:pPr>
        <w:pStyle w:val="Sourcecode"/>
        <w:rPr>
          <w:rFonts w:eastAsia="Times New Roman" w:cs="Consolas"/>
          <w:color w:val="000000"/>
          <w:sz w:val="19"/>
        </w:rPr>
      </w:pPr>
      <w:r>
        <w:rPr>
          <w:rFonts w:eastAsia="Times New Roman" w:cs="Consolas"/>
          <w:color w:val="000000"/>
          <w:sz w:val="19"/>
        </w:rPr>
        <w:tab/>
      </w:r>
      <w:r w:rsidR="008D0510" w:rsidRPr="008D0510">
        <w:rPr>
          <w:rFonts w:eastAsia="Times New Roman" w:cs="Consolas"/>
          <w:color w:val="000000"/>
          <w:sz w:val="19"/>
        </w:rPr>
        <w:t>[</w:t>
      </w:r>
      <w:r w:rsidR="008D0510" w:rsidRPr="008D0510">
        <w:rPr>
          <w:rFonts w:eastAsia="Times New Roman" w:cs="Consolas"/>
          <w:color w:val="2B91AF"/>
          <w:sz w:val="19"/>
        </w:rPr>
        <w:t>Validation</w:t>
      </w:r>
      <w:r w:rsidR="008D0510" w:rsidRPr="008D0510">
        <w:rPr>
          <w:rFonts w:eastAsia="Times New Roman" w:cs="Consolas"/>
          <w:color w:val="000000"/>
          <w:sz w:val="19"/>
        </w:rPr>
        <w:t>(</w:t>
      </w:r>
      <w:r w:rsidR="008D0510" w:rsidRPr="008D0510">
        <w:rPr>
          <w:rFonts w:eastAsia="Times New Roman" w:cs="Consolas"/>
          <w:color w:val="800000"/>
          <w:sz w:val="19"/>
        </w:rPr>
        <w:t>@"((0[1-9]|[12][0-9]|3[01])[- /.](0[1-9]|1[012])[- /.]\d\d\d\d)"</w:t>
      </w:r>
      <w:r w:rsidR="008D0510" w:rsidRPr="008D0510">
        <w:rPr>
          <w:rFonts w:eastAsia="Times New Roman" w:cs="Consolas"/>
          <w:color w:val="000000"/>
          <w:sz w:val="19"/>
        </w:rPr>
        <w:t>)]</w:t>
      </w:r>
    </w:p>
    <w:p w:rsidR="008D0510" w:rsidRPr="008D0510" w:rsidRDefault="003878DB" w:rsidP="008D0510">
      <w:pPr>
        <w:pStyle w:val="Sourcecode"/>
        <w:rPr>
          <w:rFonts w:eastAsia="Times New Roman" w:cs="Consolas"/>
          <w:color w:val="000000"/>
          <w:sz w:val="19"/>
        </w:rPr>
      </w:pPr>
      <w:r>
        <w:rPr>
          <w:rFonts w:eastAsia="Times New Roman" w:cs="Consolas"/>
          <w:color w:val="0000FF"/>
          <w:sz w:val="19"/>
        </w:rPr>
        <w:tab/>
      </w:r>
      <w:r w:rsidR="008D0510" w:rsidRPr="008D0510">
        <w:rPr>
          <w:rFonts w:eastAsia="Times New Roman" w:cs="Consolas"/>
          <w:color w:val="0000FF"/>
          <w:sz w:val="19"/>
        </w:rPr>
        <w:t>public</w:t>
      </w:r>
      <w:r w:rsidR="008D0510" w:rsidRPr="008D0510">
        <w:rPr>
          <w:rFonts w:eastAsia="Times New Roman" w:cs="Consolas"/>
          <w:color w:val="000000"/>
          <w:sz w:val="19"/>
        </w:rPr>
        <w:t xml:space="preserve"> </w:t>
      </w:r>
      <w:r w:rsidR="008D0510" w:rsidRPr="008D0510">
        <w:rPr>
          <w:rFonts w:eastAsia="Times New Roman" w:cs="Consolas"/>
          <w:color w:val="0000FF"/>
          <w:sz w:val="19"/>
        </w:rPr>
        <w:t>string</w:t>
      </w:r>
      <w:r w:rsidR="008D0510" w:rsidRPr="008D0510">
        <w:rPr>
          <w:rFonts w:eastAsia="Times New Roman" w:cs="Consolas"/>
          <w:color w:val="000000"/>
          <w:sz w:val="19"/>
        </w:rPr>
        <w:t xml:space="preserve"> </w:t>
      </w:r>
      <w:r w:rsidR="008D0510">
        <w:rPr>
          <w:rFonts w:eastAsia="Times New Roman" w:cs="Consolas"/>
          <w:color w:val="000000"/>
          <w:sz w:val="19"/>
        </w:rPr>
        <w:t>ExampleDate</w:t>
      </w:r>
      <w:r w:rsidR="008D0510" w:rsidRPr="008D0510">
        <w:rPr>
          <w:rFonts w:eastAsia="Times New Roman" w:cs="Consolas"/>
          <w:color w:val="000000"/>
          <w:sz w:val="19"/>
        </w:rPr>
        <w:t>;</w:t>
      </w:r>
    </w:p>
    <w:p w:rsidR="008D0510" w:rsidRDefault="008D0510" w:rsidP="008D0510">
      <w:pPr>
        <w:pStyle w:val="Sourcecode"/>
        <w:rPr>
          <w:rFonts w:eastAsia="Times New Roman" w:cs="Consolas"/>
          <w:color w:val="000000"/>
          <w:sz w:val="19"/>
        </w:rPr>
      </w:pPr>
    </w:p>
    <w:p w:rsidR="003878DB" w:rsidRPr="008D0510" w:rsidRDefault="003878DB" w:rsidP="008D0510">
      <w:pPr>
        <w:pStyle w:val="Sourcecode"/>
        <w:rPr>
          <w:rFonts w:eastAsia="Times New Roman" w:cs="Consolas"/>
          <w:color w:val="000000"/>
          <w:sz w:val="19"/>
        </w:rPr>
      </w:pPr>
      <w:r>
        <w:rPr>
          <w:rFonts w:eastAsia="Times New Roman" w:cs="Consolas"/>
          <w:color w:val="000000"/>
          <w:sz w:val="19"/>
        </w:rPr>
        <w:tab/>
        <w:t>[</w:t>
      </w:r>
      <w:r>
        <w:rPr>
          <w:rFonts w:eastAsia="Times New Roman" w:cs="Consolas"/>
          <w:color w:val="2B91AF"/>
          <w:sz w:val="19"/>
        </w:rPr>
        <w:t>Mandatory</w:t>
      </w:r>
      <w:r>
        <w:rPr>
          <w:rFonts w:eastAsia="Times New Roman" w:cs="Consolas"/>
          <w:color w:val="000000"/>
          <w:sz w:val="19"/>
        </w:rPr>
        <w:t>]</w:t>
      </w:r>
    </w:p>
    <w:p w:rsidR="008D0510" w:rsidRPr="008D0510" w:rsidRDefault="003878DB" w:rsidP="008D0510">
      <w:pPr>
        <w:pStyle w:val="Sourcecode"/>
        <w:rPr>
          <w:rFonts w:eastAsia="Times New Roman" w:cs="Consolas"/>
          <w:color w:val="000000"/>
          <w:sz w:val="19"/>
        </w:rPr>
      </w:pPr>
      <w:r>
        <w:rPr>
          <w:rFonts w:eastAsia="Times New Roman" w:cs="Consolas"/>
          <w:color w:val="000000"/>
          <w:sz w:val="19"/>
        </w:rPr>
        <w:tab/>
      </w:r>
      <w:r w:rsidR="008D0510" w:rsidRPr="008D0510">
        <w:rPr>
          <w:rFonts w:eastAsia="Times New Roman" w:cs="Consolas"/>
          <w:color w:val="000000"/>
          <w:sz w:val="19"/>
        </w:rPr>
        <w:t>[</w:t>
      </w:r>
      <w:r w:rsidR="008D0510" w:rsidRPr="008D0510">
        <w:rPr>
          <w:rFonts w:eastAsia="Times New Roman" w:cs="Consolas"/>
          <w:color w:val="2B91AF"/>
          <w:sz w:val="19"/>
        </w:rPr>
        <w:t>Description</w:t>
      </w:r>
      <w:r w:rsidR="008D0510" w:rsidRPr="008D0510">
        <w:rPr>
          <w:rFonts w:eastAsia="Times New Roman" w:cs="Consolas"/>
          <w:color w:val="000000"/>
          <w:sz w:val="19"/>
        </w:rPr>
        <w:t>(</w:t>
      </w:r>
      <w:r w:rsidR="008D0510" w:rsidRPr="008D0510">
        <w:rPr>
          <w:rFonts w:eastAsia="Times New Roman" w:cs="Consolas"/>
          <w:color w:val="A31515"/>
          <w:sz w:val="19"/>
        </w:rPr>
        <w:t>"</w:t>
      </w:r>
      <w:r>
        <w:rPr>
          <w:rFonts w:eastAsia="Times New Roman" w:cs="Consolas"/>
          <w:color w:val="A31515"/>
          <w:sz w:val="19"/>
        </w:rPr>
        <w:t>You can here describe your number!</w:t>
      </w:r>
      <w:r w:rsidR="008D0510" w:rsidRPr="008D0510">
        <w:rPr>
          <w:rFonts w:eastAsia="Times New Roman" w:cs="Consolas"/>
          <w:color w:val="A31515"/>
          <w:sz w:val="19"/>
        </w:rPr>
        <w:t>"</w:t>
      </w:r>
      <w:r w:rsidR="008D0510" w:rsidRPr="008D0510">
        <w:rPr>
          <w:rFonts w:eastAsia="Times New Roman" w:cs="Consolas"/>
          <w:color w:val="000000"/>
          <w:sz w:val="19"/>
        </w:rPr>
        <w:t>)]</w:t>
      </w:r>
    </w:p>
    <w:p w:rsidR="003878DB" w:rsidRDefault="003878DB" w:rsidP="003878DB">
      <w:pPr>
        <w:pStyle w:val="Sourcecode"/>
        <w:rPr>
          <w:rFonts w:eastAsia="Times New Roman" w:cs="Consolas"/>
          <w:color w:val="000000"/>
          <w:sz w:val="19"/>
        </w:rPr>
      </w:pPr>
      <w:r>
        <w:rPr>
          <w:rFonts w:eastAsia="Times New Roman" w:cs="Consolas"/>
          <w:color w:val="0000FF"/>
          <w:sz w:val="19"/>
        </w:rPr>
        <w:tab/>
      </w:r>
      <w:r w:rsidR="008D0510" w:rsidRPr="008D0510">
        <w:rPr>
          <w:rFonts w:eastAsia="Times New Roman" w:cs="Consolas"/>
          <w:color w:val="0000FF"/>
          <w:sz w:val="19"/>
        </w:rPr>
        <w:t>public</w:t>
      </w:r>
      <w:r w:rsidR="008D0510" w:rsidRPr="008D0510">
        <w:rPr>
          <w:rFonts w:eastAsia="Times New Roman" w:cs="Consolas"/>
          <w:color w:val="000000"/>
          <w:sz w:val="19"/>
        </w:rPr>
        <w:t xml:space="preserve"> </w:t>
      </w:r>
      <w:r w:rsidR="008D0510" w:rsidRPr="008D0510">
        <w:rPr>
          <w:rFonts w:eastAsia="Times New Roman" w:cs="Consolas"/>
          <w:color w:val="0000FF"/>
          <w:sz w:val="19"/>
        </w:rPr>
        <w:t>int</w:t>
      </w:r>
      <w:r w:rsidR="008D0510" w:rsidRPr="008D0510">
        <w:rPr>
          <w:rFonts w:eastAsia="Times New Roman" w:cs="Consolas"/>
          <w:color w:val="000000"/>
          <w:sz w:val="19"/>
        </w:rPr>
        <w:t xml:space="preserve"> </w:t>
      </w:r>
      <w:r>
        <w:rPr>
          <w:rFonts w:eastAsia="Times New Roman" w:cs="Consolas"/>
          <w:color w:val="000000"/>
          <w:sz w:val="19"/>
        </w:rPr>
        <w:t>ExampleNumber</w:t>
      </w:r>
      <w:r w:rsidR="008D0510" w:rsidRPr="008D0510">
        <w:rPr>
          <w:rFonts w:eastAsia="Times New Roman" w:cs="Consolas"/>
          <w:color w:val="000000"/>
          <w:sz w:val="19"/>
        </w:rPr>
        <w:t>;</w:t>
      </w:r>
    </w:p>
    <w:p w:rsidR="00C43D82" w:rsidRDefault="008D0510" w:rsidP="003878DB">
      <w:pPr>
        <w:pStyle w:val="Sourcecode"/>
        <w:rPr>
          <w:rFonts w:eastAsia="Times New Roman" w:cs="Consolas"/>
          <w:color w:val="000000"/>
          <w:sz w:val="19"/>
        </w:rPr>
      </w:pPr>
      <w:r>
        <w:rPr>
          <w:rFonts w:eastAsia="Times New Roman" w:cs="Consolas"/>
          <w:color w:val="000000"/>
          <w:sz w:val="19"/>
        </w:rPr>
        <w:t>}</w:t>
      </w:r>
    </w:p>
    <w:p w:rsidR="00F72878" w:rsidRDefault="00F72878" w:rsidP="00F72878">
      <w:pPr>
        <w:pStyle w:val="Heading3"/>
      </w:pPr>
      <w:bookmarkStart w:id="343" w:name="_Toc510789330"/>
      <w:bookmarkEnd w:id="342"/>
      <w:r>
        <w:t>Unterstützte Parametertypen</w:t>
      </w:r>
      <w:bookmarkEnd w:id="343"/>
    </w:p>
    <w:p w:rsidR="00F72878" w:rsidRDefault="00FE5AC6" w:rsidP="00F72878">
      <w:pPr>
        <w:pStyle w:val="Text"/>
      </w:pPr>
      <w:r w:rsidRPr="00FE5AC6">
        <w:t xml:space="preserve">Es können </w:t>
      </w:r>
      <w:r w:rsidR="00F72878" w:rsidRPr="00FE5AC6">
        <w:t>String, Boolean, Int, Long, Float und Double</w:t>
      </w:r>
      <w:r w:rsidRPr="00FE5AC6">
        <w:t xml:space="preserve"> verwendet</w:t>
      </w:r>
      <w:r>
        <w:t xml:space="preserve"> werden</w:t>
      </w:r>
      <w:r w:rsidR="00F72878" w:rsidRPr="00FE5AC6">
        <w:t xml:space="preserve">. </w:t>
      </w:r>
      <w:r w:rsidR="00F72878" w:rsidRPr="00FA3F98">
        <w:t>Es sind keine anderen T</w:t>
      </w:r>
      <w:r w:rsidR="00F72878">
        <w:t xml:space="preserve">ypen </w:t>
      </w:r>
      <w:r>
        <w:t>unterstützt.</w:t>
      </w:r>
    </w:p>
    <w:p w:rsidR="00F72878" w:rsidRDefault="00F72878" w:rsidP="00F72878">
      <w:pPr>
        <w:pStyle w:val="Heading3"/>
        <w:rPr>
          <w:rFonts w:eastAsia="Calibri"/>
        </w:rPr>
      </w:pPr>
      <w:bookmarkStart w:id="344" w:name="_Toc510789331"/>
      <w:r>
        <w:rPr>
          <w:rFonts w:eastAsia="Calibri"/>
        </w:rPr>
        <w:t>Unterstützte Attributtypen</w:t>
      </w:r>
      <w:bookmarkEnd w:id="344"/>
    </w:p>
    <w:p w:rsidR="000164AD" w:rsidRDefault="00F72878" w:rsidP="00F72878">
      <w:pPr>
        <w:pStyle w:val="Text"/>
      </w:pPr>
      <w:r>
        <w:t>Mandatory (Muss Feld, wenn gesetzt), Default (Standardwert</w:t>
      </w:r>
      <w:r w:rsidR="00FE5AC6">
        <w:t xml:space="preserve"> Hinweis für den Benutzer</w:t>
      </w:r>
      <w:r>
        <w:t>), Validation</w:t>
      </w:r>
      <w:r w:rsidR="00FE5AC6">
        <w:t xml:space="preserve"> (Regex für die Validierung), Description (Beschreibung des Parameters für den Hilfetext)</w:t>
      </w:r>
    </w:p>
    <w:p w:rsidR="000164AD" w:rsidRDefault="000164AD">
      <w:pPr>
        <w:spacing w:line="240" w:lineRule="auto"/>
        <w:rPr>
          <w:b/>
          <w:sz w:val="24"/>
          <w:szCs w:val="26"/>
        </w:rPr>
      </w:pPr>
      <w:r>
        <w:br w:type="page"/>
      </w:r>
    </w:p>
    <w:p w:rsidR="00C0123E" w:rsidRDefault="00C0123E" w:rsidP="00C0123E">
      <w:pPr>
        <w:pStyle w:val="Heading2"/>
        <w:rPr>
          <w:rFonts w:eastAsia="Calibri"/>
        </w:rPr>
      </w:pPr>
      <w:bookmarkStart w:id="345" w:name="_Toc510789332"/>
      <w:r>
        <w:rPr>
          <w:rFonts w:eastAsia="Calibri"/>
        </w:rPr>
        <w:lastRenderedPageBreak/>
        <w:t>Resultat:</w:t>
      </w:r>
      <w:bookmarkEnd w:id="345"/>
    </w:p>
    <w:p w:rsidR="004E3220" w:rsidRPr="004E3220" w:rsidRDefault="004E3220" w:rsidP="00B84D1A">
      <w:pPr>
        <w:pStyle w:val="Text"/>
      </w:pPr>
      <w:r>
        <w:t>Alle Parameter werden angezeigt</w:t>
      </w:r>
    </w:p>
    <w:p w:rsidR="00C0123E" w:rsidRDefault="004E3220" w:rsidP="00C0123E">
      <w:pPr>
        <w:pStyle w:val="Text"/>
      </w:pPr>
      <w:r>
        <w:rPr>
          <w:noProof/>
        </w:rPr>
        <w:drawing>
          <wp:inline distT="0" distB="0" distL="0" distR="0">
            <wp:extent cx="5959928" cy="2270598"/>
            <wp:effectExtent l="0" t="0" r="3175" b="0"/>
            <wp:docPr id="20" name="Picture 20" descr="C:\Users\KRE~1.CMI\AppData\Local\Temp\SNAGHTML296d51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E~1.CMI\AppData\Local\Temp\SNAGHTML296d519b.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865" t="9215" r="1942" b="37227"/>
                    <a:stretch/>
                  </pic:blipFill>
                  <pic:spPr bwMode="auto">
                    <a:xfrm>
                      <a:off x="0" y="0"/>
                      <a:ext cx="5992782" cy="2283115"/>
                    </a:xfrm>
                    <a:prstGeom prst="rect">
                      <a:avLst/>
                    </a:prstGeom>
                    <a:noFill/>
                    <a:ln>
                      <a:noFill/>
                    </a:ln>
                    <a:extLst>
                      <a:ext uri="{53640926-AAD7-44D8-BBD7-CCE9431645EC}">
                        <a14:shadowObscured xmlns:a14="http://schemas.microsoft.com/office/drawing/2010/main"/>
                      </a:ext>
                    </a:extLst>
                  </pic:spPr>
                </pic:pic>
              </a:graphicData>
            </a:graphic>
          </wp:inline>
        </w:drawing>
      </w:r>
    </w:p>
    <w:p w:rsidR="00B84D1A" w:rsidRDefault="00B84D1A" w:rsidP="00B84D1A">
      <w:pPr>
        <w:pStyle w:val="Caption"/>
      </w:pPr>
      <w:bookmarkStart w:id="346" w:name="_Toc510789026"/>
      <w:r>
        <w:t xml:space="preserve">Abbildung </w:t>
      </w:r>
      <w:r>
        <w:fldChar w:fldCharType="begin"/>
      </w:r>
      <w:r>
        <w:instrText xml:space="preserve"> SEQ Abbildung \* ARABIC </w:instrText>
      </w:r>
      <w:r>
        <w:fldChar w:fldCharType="separate"/>
      </w:r>
      <w:r w:rsidR="001108DB">
        <w:rPr>
          <w:noProof/>
        </w:rPr>
        <w:t>17</w:t>
      </w:r>
      <w:r>
        <w:fldChar w:fldCharType="end"/>
      </w:r>
      <w:r>
        <w:t xml:space="preserve"> - Screenshot Getting Started</w:t>
      </w:r>
      <w:bookmarkEnd w:id="346"/>
    </w:p>
    <w:p w:rsidR="00B84D1A" w:rsidRPr="00B84D1A" w:rsidRDefault="00B84D1A" w:rsidP="00B84D1A"/>
    <w:p w:rsidR="004E3220" w:rsidRDefault="004E3220" w:rsidP="00B84D1A">
      <w:pPr>
        <w:pStyle w:val="Text"/>
      </w:pPr>
      <w:r>
        <w:t xml:space="preserve">Die Validierung verhindert das Speichern eines </w:t>
      </w:r>
      <w:r w:rsidR="00B62E00">
        <w:t>f</w:t>
      </w:r>
      <w:r>
        <w:t>alschen Parameters</w:t>
      </w:r>
    </w:p>
    <w:p w:rsidR="00B95BB1" w:rsidRDefault="004E3220" w:rsidP="00C0123E">
      <w:pPr>
        <w:pStyle w:val="Text"/>
      </w:pPr>
      <w:r>
        <w:rPr>
          <w:noProof/>
        </w:rPr>
        <w:drawing>
          <wp:inline distT="0" distB="0" distL="0" distR="0">
            <wp:extent cx="5741035" cy="2220686"/>
            <wp:effectExtent l="0" t="0" r="0" b="8255"/>
            <wp:docPr id="19" name="Picture 19" descr="C:\Users\KRE~1.CMI\AppData\Local\Temp\SNAGHTML296ce7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E~1.CMI\AppData\Local\Temp\SNAGHTML296ce7f5.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57" t="8452" r="1592" b="36800"/>
                    <a:stretch/>
                  </pic:blipFill>
                  <pic:spPr bwMode="auto">
                    <a:xfrm>
                      <a:off x="0" y="0"/>
                      <a:ext cx="5742559" cy="2221275"/>
                    </a:xfrm>
                    <a:prstGeom prst="rect">
                      <a:avLst/>
                    </a:prstGeom>
                    <a:noFill/>
                    <a:ln>
                      <a:noFill/>
                    </a:ln>
                    <a:extLst>
                      <a:ext uri="{53640926-AAD7-44D8-BBD7-CCE9431645EC}">
                        <a14:shadowObscured xmlns:a14="http://schemas.microsoft.com/office/drawing/2010/main"/>
                      </a:ext>
                    </a:extLst>
                  </pic:spPr>
                </pic:pic>
              </a:graphicData>
            </a:graphic>
          </wp:inline>
        </w:drawing>
      </w:r>
    </w:p>
    <w:p w:rsidR="00B84D1A" w:rsidRPr="005C1937" w:rsidRDefault="00B84D1A" w:rsidP="00B84D1A">
      <w:pPr>
        <w:pStyle w:val="Caption"/>
        <w:rPr>
          <w:lang w:val="en-US"/>
        </w:rPr>
      </w:pPr>
      <w:bookmarkStart w:id="347" w:name="_Toc510789027"/>
      <w:r w:rsidRPr="005C1937">
        <w:rPr>
          <w:lang w:val="en-US"/>
        </w:rPr>
        <w:t xml:space="preserve">Abbildung </w:t>
      </w:r>
      <w:r>
        <w:fldChar w:fldCharType="begin"/>
      </w:r>
      <w:r w:rsidRPr="005C1937">
        <w:rPr>
          <w:lang w:val="en-US"/>
        </w:rPr>
        <w:instrText xml:space="preserve"> SEQ Abbildung \* ARABIC </w:instrText>
      </w:r>
      <w:r>
        <w:fldChar w:fldCharType="separate"/>
      </w:r>
      <w:r w:rsidR="001108DB">
        <w:rPr>
          <w:noProof/>
          <w:lang w:val="en-US"/>
        </w:rPr>
        <w:t>18</w:t>
      </w:r>
      <w:r>
        <w:fldChar w:fldCharType="end"/>
      </w:r>
      <w:r w:rsidRPr="005C1937">
        <w:rPr>
          <w:lang w:val="en-US"/>
        </w:rPr>
        <w:t xml:space="preserve"> - Screenshot Getting Started Validierung</w:t>
      </w:r>
      <w:bookmarkEnd w:id="347"/>
    </w:p>
    <w:p w:rsidR="00A360BB" w:rsidRDefault="00DE2C70" w:rsidP="003A1D32">
      <w:pPr>
        <w:pStyle w:val="Heading1"/>
      </w:pPr>
      <w:bookmarkStart w:id="348" w:name="_Toc510196359"/>
      <w:bookmarkStart w:id="349" w:name="_Toc510789333"/>
      <w:r>
        <w:lastRenderedPageBreak/>
        <w:t>Testing</w:t>
      </w:r>
      <w:bookmarkEnd w:id="348"/>
      <w:bookmarkEnd w:id="349"/>
    </w:p>
    <w:p w:rsidR="003A1D32" w:rsidRDefault="00A174EF" w:rsidP="003A1D32">
      <w:pPr>
        <w:pStyle w:val="Heading2"/>
      </w:pPr>
      <w:bookmarkStart w:id="350" w:name="_Toc510196360"/>
      <w:bookmarkStart w:id="351" w:name="_Toc510789334"/>
      <w:r>
        <w:t xml:space="preserve">Testdurchgang </w:t>
      </w:r>
      <w:bookmarkEnd w:id="350"/>
      <w:r w:rsidR="00A72B53">
        <w:t xml:space="preserve">nach </w:t>
      </w:r>
      <w:r w:rsidR="00A972BB">
        <w:t>Task</w:t>
      </w:r>
      <w:r w:rsidR="00B47542">
        <w:t xml:space="preserve"> </w:t>
      </w:r>
      <w:r w:rsidR="00A72B53" w:rsidRPr="00C13406">
        <w:t>Anzeige &amp; Speichern der Parameter</w:t>
      </w:r>
      <w:bookmarkEnd w:id="351"/>
    </w:p>
    <w:p w:rsidR="00050E20" w:rsidRPr="00050E20" w:rsidRDefault="00050E20" w:rsidP="00F729F4">
      <w:r>
        <w:t>Durch diesen Testdurchgang wurde noch ein Bug gefunden, welcher bei Booleanwerten auftrat. Wegen der Gross-/Kleinschreibung waren alle Checkboxen nie angekreuzt. Der Fehler wurde kurzerhand gefixt. Die Anpassung am CSS wurde ebenfalls noch im Rahmen der Korrekturen dieses Testes gemacht.</w:t>
      </w:r>
    </w:p>
    <w:tbl>
      <w:tblPr>
        <w:tblStyle w:val="TableGrid"/>
        <w:tblW w:w="0" w:type="auto"/>
        <w:tblLook w:val="04A0" w:firstRow="1" w:lastRow="0" w:firstColumn="1" w:lastColumn="0" w:noHBand="0" w:noVBand="1"/>
      </w:tblPr>
      <w:tblGrid>
        <w:gridCol w:w="4836"/>
        <w:gridCol w:w="4406"/>
      </w:tblGrid>
      <w:tr w:rsidR="00ED224F" w:rsidRPr="00C13406" w:rsidTr="00ED224F">
        <w:trPr>
          <w:cnfStyle w:val="100000000000" w:firstRow="1" w:lastRow="0" w:firstColumn="0" w:lastColumn="0" w:oddVBand="0" w:evenVBand="0" w:oddHBand="0" w:evenHBand="0" w:firstRowFirstColumn="0" w:firstRowLastColumn="0" w:lastRowFirstColumn="0" w:lastRowLastColumn="0"/>
        </w:trPr>
        <w:tc>
          <w:tcPr>
            <w:tcW w:w="4836" w:type="dxa"/>
          </w:tcPr>
          <w:p w:rsidR="00ED224F" w:rsidRPr="00C13406" w:rsidRDefault="00ED224F" w:rsidP="00C459DC">
            <w:pPr>
              <w:pStyle w:val="Text"/>
            </w:pPr>
            <w:r w:rsidRPr="00C13406">
              <w:t>Testfall</w:t>
            </w:r>
          </w:p>
        </w:tc>
        <w:tc>
          <w:tcPr>
            <w:tcW w:w="4406" w:type="dxa"/>
          </w:tcPr>
          <w:p w:rsidR="00ED224F" w:rsidRPr="00C13406" w:rsidRDefault="00ED224F" w:rsidP="00C459DC">
            <w:pPr>
              <w:pStyle w:val="Text"/>
            </w:pPr>
            <w:r>
              <w:t>Resultat</w:t>
            </w:r>
          </w:p>
        </w:tc>
      </w:tr>
      <w:tr w:rsidR="00ED224F" w:rsidRPr="00C13406" w:rsidTr="00ED224F">
        <w:tc>
          <w:tcPr>
            <w:tcW w:w="4836" w:type="dxa"/>
          </w:tcPr>
          <w:p w:rsidR="00ED224F" w:rsidRPr="00C13406" w:rsidRDefault="00ED224F" w:rsidP="00C459DC">
            <w:pPr>
              <w:pStyle w:val="Text"/>
            </w:pPr>
            <w:r w:rsidRPr="00C13406">
              <w:t>Ein Benutzer kann einen Parameter einsehen</w:t>
            </w:r>
          </w:p>
        </w:tc>
        <w:tc>
          <w:tcPr>
            <w:tcW w:w="4406" w:type="dxa"/>
          </w:tcPr>
          <w:p w:rsidR="00ED224F" w:rsidRPr="00C13406" w:rsidRDefault="005518F5" w:rsidP="00C459DC">
            <w:pPr>
              <w:pStyle w:val="Text"/>
            </w:pPr>
            <w:r>
              <w:t>Funktioniert</w:t>
            </w:r>
            <w:r w:rsidR="0043083A">
              <w:t xml:space="preserve"> nachdem ein kleiner Bug mit Booleanwerten gefixt wurde.</w:t>
            </w:r>
          </w:p>
        </w:tc>
      </w:tr>
      <w:tr w:rsidR="00ED224F" w:rsidRPr="00C13406" w:rsidTr="00ED224F">
        <w:tc>
          <w:tcPr>
            <w:tcW w:w="4836" w:type="dxa"/>
          </w:tcPr>
          <w:p w:rsidR="00ED224F" w:rsidRPr="00C13406" w:rsidRDefault="00ED224F" w:rsidP="00C459DC">
            <w:pPr>
              <w:pStyle w:val="Text"/>
            </w:pPr>
            <w:r w:rsidRPr="00C13406">
              <w:t>Ein Benutzer kann einen Parameter speichern</w:t>
            </w:r>
          </w:p>
        </w:tc>
        <w:tc>
          <w:tcPr>
            <w:tcW w:w="4406" w:type="dxa"/>
          </w:tcPr>
          <w:p w:rsidR="00ED224F" w:rsidRPr="00C13406" w:rsidRDefault="005518F5" w:rsidP="00C459DC">
            <w:pPr>
              <w:pStyle w:val="Text"/>
            </w:pPr>
            <w:r>
              <w:t>Funktioniert</w:t>
            </w:r>
          </w:p>
        </w:tc>
      </w:tr>
      <w:tr w:rsidR="00ED224F" w:rsidRPr="00C13406" w:rsidTr="00ED224F">
        <w:tc>
          <w:tcPr>
            <w:tcW w:w="4836" w:type="dxa"/>
          </w:tcPr>
          <w:p w:rsidR="00ED224F" w:rsidRPr="00C13406" w:rsidRDefault="00ED224F" w:rsidP="00C459DC">
            <w:pPr>
              <w:pStyle w:val="Text"/>
            </w:pPr>
            <w:r w:rsidRPr="00C13406">
              <w:t>Ein Benutzer kann nach einem Parameter suchen und findet den entsprechenden Parameter</w:t>
            </w:r>
          </w:p>
        </w:tc>
        <w:tc>
          <w:tcPr>
            <w:tcW w:w="4406" w:type="dxa"/>
          </w:tcPr>
          <w:p w:rsidR="00ED224F" w:rsidRPr="00C13406" w:rsidRDefault="00267DB8" w:rsidP="00C459DC">
            <w:pPr>
              <w:pStyle w:val="Text"/>
            </w:pPr>
            <w:r>
              <w:t>Noch nicht umgesetzt</w:t>
            </w:r>
          </w:p>
        </w:tc>
      </w:tr>
      <w:tr w:rsidR="00ED224F" w:rsidRPr="00C13406" w:rsidTr="00ED224F">
        <w:tc>
          <w:tcPr>
            <w:tcW w:w="4836" w:type="dxa"/>
          </w:tcPr>
          <w:p w:rsidR="00ED224F" w:rsidRPr="00C13406" w:rsidRDefault="00ED224F" w:rsidP="00C459DC">
            <w:pPr>
              <w:pStyle w:val="Text"/>
            </w:pPr>
            <w:r w:rsidRPr="00C13406">
              <w:t>Die gefundenen Parameter sind hervorgehoben</w:t>
            </w:r>
          </w:p>
        </w:tc>
        <w:tc>
          <w:tcPr>
            <w:tcW w:w="4406" w:type="dxa"/>
          </w:tcPr>
          <w:p w:rsidR="00ED224F" w:rsidRPr="00C13406" w:rsidRDefault="00267DB8" w:rsidP="00C459DC">
            <w:pPr>
              <w:pStyle w:val="Text"/>
            </w:pPr>
            <w:r>
              <w:t>Noch nicht umgesetzt</w:t>
            </w:r>
          </w:p>
        </w:tc>
      </w:tr>
      <w:tr w:rsidR="00ED224F" w:rsidRPr="00C13406" w:rsidTr="00ED224F">
        <w:tc>
          <w:tcPr>
            <w:tcW w:w="4836" w:type="dxa"/>
          </w:tcPr>
          <w:p w:rsidR="00ED224F" w:rsidRPr="00C13406" w:rsidRDefault="00ED224F" w:rsidP="00C459DC">
            <w:pPr>
              <w:pStyle w:val="Text"/>
            </w:pPr>
            <w:r w:rsidRPr="00C13406">
              <w:t>Die Webapplikation ist mit der Tastatur bedienbar</w:t>
            </w:r>
          </w:p>
        </w:tc>
        <w:tc>
          <w:tcPr>
            <w:tcW w:w="4406" w:type="dxa"/>
          </w:tcPr>
          <w:p w:rsidR="00ED224F" w:rsidRPr="00C13406" w:rsidRDefault="009C1616" w:rsidP="00C459DC">
            <w:pPr>
              <w:pStyle w:val="Text"/>
            </w:pPr>
            <w:r>
              <w:t>Funktioniert</w:t>
            </w:r>
          </w:p>
        </w:tc>
      </w:tr>
      <w:tr w:rsidR="00ED224F" w:rsidRPr="00C13406" w:rsidTr="00ED224F">
        <w:tc>
          <w:tcPr>
            <w:tcW w:w="4836" w:type="dxa"/>
          </w:tcPr>
          <w:p w:rsidR="00ED224F" w:rsidRPr="00C13406" w:rsidRDefault="00ED224F" w:rsidP="00C459DC">
            <w:pPr>
              <w:pStyle w:val="Text"/>
            </w:pPr>
            <w:r w:rsidRPr="00C13406">
              <w:t>Der Titel des Parameters ist klar ersichtlich</w:t>
            </w:r>
          </w:p>
        </w:tc>
        <w:tc>
          <w:tcPr>
            <w:tcW w:w="4406" w:type="dxa"/>
          </w:tcPr>
          <w:p w:rsidR="00ED224F" w:rsidRPr="00C13406" w:rsidRDefault="00AE4A01" w:rsidP="00C459DC">
            <w:pPr>
              <w:pStyle w:val="Text"/>
            </w:pPr>
            <w:r>
              <w:t>Funktioniert</w:t>
            </w:r>
          </w:p>
        </w:tc>
      </w:tr>
      <w:tr w:rsidR="00ED224F" w:rsidRPr="00C13406" w:rsidTr="00ED224F">
        <w:tc>
          <w:tcPr>
            <w:tcW w:w="4836" w:type="dxa"/>
          </w:tcPr>
          <w:p w:rsidR="00ED224F" w:rsidRPr="00C13406" w:rsidRDefault="00ED224F" w:rsidP="00C459DC">
            <w:pPr>
              <w:pStyle w:val="Text"/>
            </w:pPr>
            <w:r w:rsidRPr="00C13406">
              <w:t>Der Wert des Parameters ist ersichtlich</w:t>
            </w:r>
          </w:p>
        </w:tc>
        <w:tc>
          <w:tcPr>
            <w:tcW w:w="4406" w:type="dxa"/>
          </w:tcPr>
          <w:p w:rsidR="00ED224F" w:rsidRPr="00C13406" w:rsidRDefault="009C1616" w:rsidP="00C459DC">
            <w:pPr>
              <w:pStyle w:val="Text"/>
            </w:pPr>
            <w:r>
              <w:t>Funktioniert</w:t>
            </w:r>
          </w:p>
        </w:tc>
      </w:tr>
      <w:tr w:rsidR="00ED224F" w:rsidRPr="00C13406" w:rsidTr="00ED224F">
        <w:tc>
          <w:tcPr>
            <w:tcW w:w="4836" w:type="dxa"/>
          </w:tcPr>
          <w:p w:rsidR="00ED224F" w:rsidRPr="00C13406" w:rsidRDefault="00ED224F" w:rsidP="00C459DC">
            <w:pPr>
              <w:pStyle w:val="Text"/>
            </w:pPr>
            <w:r w:rsidRPr="00C13406">
              <w:t>Ein allfälliger Standardwert des Parameters ist ersichtlich</w:t>
            </w:r>
          </w:p>
        </w:tc>
        <w:tc>
          <w:tcPr>
            <w:tcW w:w="4406" w:type="dxa"/>
          </w:tcPr>
          <w:p w:rsidR="00ED224F" w:rsidRPr="00C13406" w:rsidRDefault="009C1616" w:rsidP="00C459DC">
            <w:pPr>
              <w:pStyle w:val="Text"/>
            </w:pPr>
            <w:r>
              <w:t>Funktioniert</w:t>
            </w:r>
          </w:p>
        </w:tc>
      </w:tr>
      <w:tr w:rsidR="00ED224F" w:rsidRPr="00C13406" w:rsidTr="00ED224F">
        <w:tc>
          <w:tcPr>
            <w:tcW w:w="4836" w:type="dxa"/>
          </w:tcPr>
          <w:p w:rsidR="00ED224F" w:rsidRPr="00C13406" w:rsidRDefault="00ED224F" w:rsidP="00C459DC">
            <w:pPr>
              <w:pStyle w:val="Text"/>
            </w:pPr>
            <w:r w:rsidRPr="00C13406">
              <w:t>Parameter, die über ihn verfügen, können einen Hilfetext anzeigen.</w:t>
            </w:r>
          </w:p>
        </w:tc>
        <w:tc>
          <w:tcPr>
            <w:tcW w:w="4406" w:type="dxa"/>
          </w:tcPr>
          <w:p w:rsidR="00ED224F" w:rsidRPr="00C13406" w:rsidRDefault="009C1616" w:rsidP="00C459DC">
            <w:pPr>
              <w:pStyle w:val="Text"/>
            </w:pPr>
            <w:r>
              <w:t>Funktioniert</w:t>
            </w:r>
          </w:p>
        </w:tc>
      </w:tr>
      <w:tr w:rsidR="00ED224F" w:rsidRPr="00C13406" w:rsidTr="00ED224F">
        <w:tc>
          <w:tcPr>
            <w:tcW w:w="4836" w:type="dxa"/>
          </w:tcPr>
          <w:p w:rsidR="00ED224F" w:rsidRPr="00C13406" w:rsidRDefault="00ED224F" w:rsidP="00C459DC">
            <w:pPr>
              <w:pStyle w:val="Text"/>
            </w:pPr>
            <w:r w:rsidRPr="00C13406">
              <w:t>Die Unittests laufen fehlerfrei durch.</w:t>
            </w:r>
          </w:p>
        </w:tc>
        <w:tc>
          <w:tcPr>
            <w:tcW w:w="4406" w:type="dxa"/>
          </w:tcPr>
          <w:p w:rsidR="00ED224F" w:rsidRPr="00C13406" w:rsidRDefault="00267DB8" w:rsidP="00C459DC">
            <w:pPr>
              <w:pStyle w:val="Text"/>
            </w:pPr>
            <w:r>
              <w:t>Noch nicht umgesetzt</w:t>
            </w:r>
          </w:p>
        </w:tc>
      </w:tr>
      <w:tr w:rsidR="004778F3" w:rsidRPr="00C13406" w:rsidTr="00ED224F">
        <w:tc>
          <w:tcPr>
            <w:tcW w:w="4836" w:type="dxa"/>
          </w:tcPr>
          <w:p w:rsidR="004778F3" w:rsidRPr="00C13406" w:rsidRDefault="003834FB" w:rsidP="00C459DC">
            <w:pPr>
              <w:pStyle w:val="Text"/>
            </w:pPr>
            <w:r>
              <w:t>Layoutrichtlinien</w:t>
            </w:r>
            <w:r w:rsidR="004778F3">
              <w:t xml:space="preserve"> wurde</w:t>
            </w:r>
            <w:r w:rsidR="006554DF">
              <w:t>n</w:t>
            </w:r>
            <w:r w:rsidR="004778F3">
              <w:t xml:space="preserve"> eingehalten</w:t>
            </w:r>
          </w:p>
        </w:tc>
        <w:tc>
          <w:tcPr>
            <w:tcW w:w="4406" w:type="dxa"/>
          </w:tcPr>
          <w:p w:rsidR="004778F3" w:rsidRDefault="001A5D65" w:rsidP="00C459DC">
            <w:pPr>
              <w:pStyle w:val="Text"/>
            </w:pPr>
            <w:r>
              <w:t xml:space="preserve">Noch nicht ganz, </w:t>
            </w:r>
            <w:r w:rsidR="00267DB8">
              <w:t>es</w:t>
            </w:r>
            <w:r>
              <w:t xml:space="preserve"> klebt alles noch am oberen Rand</w:t>
            </w:r>
            <w:r w:rsidR="00267DB8">
              <w:t>. Ansonsten ist es eingehalten.</w:t>
            </w:r>
          </w:p>
        </w:tc>
      </w:tr>
      <w:tr w:rsidR="00BE7283" w:rsidRPr="00C13406" w:rsidTr="00ED224F">
        <w:tc>
          <w:tcPr>
            <w:tcW w:w="4836" w:type="dxa"/>
          </w:tcPr>
          <w:p w:rsidR="00BE7283" w:rsidRDefault="00BE7283" w:rsidP="00C459DC">
            <w:pPr>
              <w:pStyle w:val="Text"/>
            </w:pPr>
            <w:r>
              <w:t>Es können keine falschen Parameter gespeichert werden</w:t>
            </w:r>
          </w:p>
        </w:tc>
        <w:tc>
          <w:tcPr>
            <w:tcW w:w="4406" w:type="dxa"/>
          </w:tcPr>
          <w:p w:rsidR="00BE7283" w:rsidRDefault="00BE7283" w:rsidP="00C459DC">
            <w:pPr>
              <w:pStyle w:val="Text"/>
            </w:pPr>
            <w:r>
              <w:t>Noch nicht umgesetzt</w:t>
            </w:r>
          </w:p>
        </w:tc>
      </w:tr>
    </w:tbl>
    <w:p w:rsidR="00A31AB3" w:rsidRDefault="007E0E4A" w:rsidP="007E0E4A">
      <w:pPr>
        <w:pStyle w:val="Caption"/>
      </w:pPr>
      <w:bookmarkStart w:id="352" w:name="_Toc510789202"/>
      <w:r>
        <w:t xml:space="preserve">Tabelle </w:t>
      </w:r>
      <w:r>
        <w:fldChar w:fldCharType="begin"/>
      </w:r>
      <w:r>
        <w:instrText xml:space="preserve"> SEQ Tabelle \* ARABIC </w:instrText>
      </w:r>
      <w:r>
        <w:fldChar w:fldCharType="separate"/>
      </w:r>
      <w:r w:rsidR="001108DB">
        <w:rPr>
          <w:noProof/>
        </w:rPr>
        <w:t>85</w:t>
      </w:r>
      <w:r>
        <w:fldChar w:fldCharType="end"/>
      </w:r>
      <w:r>
        <w:t xml:space="preserve"> - Resultate Testdurchgang 1</w:t>
      </w:r>
      <w:bookmarkEnd w:id="352"/>
    </w:p>
    <w:p w:rsidR="001D147C" w:rsidRDefault="001D147C">
      <w:pPr>
        <w:spacing w:line="240" w:lineRule="auto"/>
        <w:rPr>
          <w:rFonts w:eastAsia="Times New Roman"/>
          <w:b/>
          <w:sz w:val="24"/>
          <w:szCs w:val="26"/>
        </w:rPr>
      </w:pPr>
      <w:bookmarkStart w:id="353" w:name="_Toc510196361"/>
      <w:r>
        <w:br w:type="page"/>
      </w:r>
    </w:p>
    <w:p w:rsidR="008E2424" w:rsidRDefault="008E2424" w:rsidP="008E2424">
      <w:pPr>
        <w:pStyle w:val="Heading2"/>
      </w:pPr>
      <w:bookmarkStart w:id="354" w:name="_Toc510789335"/>
      <w:r>
        <w:lastRenderedPageBreak/>
        <w:t xml:space="preserve">Testdurchgang </w:t>
      </w:r>
      <w:bookmarkEnd w:id="353"/>
      <w:r w:rsidR="009A344E">
        <w:t xml:space="preserve">nach </w:t>
      </w:r>
      <w:r w:rsidR="00CB425C">
        <w:t>Task</w:t>
      </w:r>
      <w:r w:rsidR="009A344E">
        <w:t xml:space="preserve"> </w:t>
      </w:r>
      <w:r w:rsidR="001D5515" w:rsidRPr="00C13406">
        <w:t>Implementation des Validierungsmechanismus</w:t>
      </w:r>
      <w:bookmarkEnd w:id="354"/>
    </w:p>
    <w:p w:rsidR="00F729F4" w:rsidRPr="00F729F4" w:rsidRDefault="00F729F4" w:rsidP="00F729F4">
      <w:r>
        <w:t>Während der heutigen Entwicklungsarbeiten wurde eine zwischenzeitliche Änderung an dem Fokusevent vorgenommen. Dies musste ich nun wieder zurückbauen, da sonst das Fokussetzen via Tastatur nicht geht.</w:t>
      </w:r>
    </w:p>
    <w:tbl>
      <w:tblPr>
        <w:tblStyle w:val="TableGrid"/>
        <w:tblW w:w="0" w:type="auto"/>
        <w:tblLook w:val="04A0" w:firstRow="1" w:lastRow="0" w:firstColumn="1" w:lastColumn="0" w:noHBand="0" w:noVBand="1"/>
      </w:tblPr>
      <w:tblGrid>
        <w:gridCol w:w="4836"/>
        <w:gridCol w:w="4406"/>
      </w:tblGrid>
      <w:tr w:rsidR="008E2424" w:rsidRPr="00C13406" w:rsidTr="00534441">
        <w:trPr>
          <w:cnfStyle w:val="100000000000" w:firstRow="1" w:lastRow="0" w:firstColumn="0" w:lastColumn="0" w:oddVBand="0" w:evenVBand="0" w:oddHBand="0" w:evenHBand="0" w:firstRowFirstColumn="0" w:firstRowLastColumn="0" w:lastRowFirstColumn="0" w:lastRowLastColumn="0"/>
        </w:trPr>
        <w:tc>
          <w:tcPr>
            <w:tcW w:w="4836" w:type="dxa"/>
          </w:tcPr>
          <w:p w:rsidR="008E2424" w:rsidRPr="00C13406" w:rsidRDefault="008E2424" w:rsidP="00534441">
            <w:pPr>
              <w:pStyle w:val="Text"/>
            </w:pPr>
            <w:r w:rsidRPr="00C13406">
              <w:t>Testfall</w:t>
            </w:r>
          </w:p>
        </w:tc>
        <w:tc>
          <w:tcPr>
            <w:tcW w:w="4406" w:type="dxa"/>
          </w:tcPr>
          <w:p w:rsidR="008E2424" w:rsidRPr="00C13406" w:rsidRDefault="008E2424" w:rsidP="00534441">
            <w:pPr>
              <w:pStyle w:val="Text"/>
            </w:pPr>
            <w:r>
              <w:t>Resultat</w:t>
            </w:r>
          </w:p>
        </w:tc>
      </w:tr>
      <w:tr w:rsidR="008E2424" w:rsidRPr="00C13406" w:rsidTr="00534441">
        <w:tc>
          <w:tcPr>
            <w:tcW w:w="4836" w:type="dxa"/>
          </w:tcPr>
          <w:p w:rsidR="008E2424" w:rsidRPr="00C13406" w:rsidRDefault="008E2424" w:rsidP="00534441">
            <w:pPr>
              <w:pStyle w:val="Text"/>
            </w:pPr>
            <w:r w:rsidRPr="00C13406">
              <w:t>Ein Benutzer kann einen Parameter einsehen</w:t>
            </w:r>
          </w:p>
        </w:tc>
        <w:tc>
          <w:tcPr>
            <w:tcW w:w="4406" w:type="dxa"/>
          </w:tcPr>
          <w:p w:rsidR="008E2424" w:rsidRPr="00C13406" w:rsidRDefault="008E2424" w:rsidP="00534441">
            <w:pPr>
              <w:pStyle w:val="Text"/>
            </w:pPr>
            <w:r>
              <w:t>Funktioniert</w:t>
            </w:r>
          </w:p>
        </w:tc>
      </w:tr>
      <w:tr w:rsidR="008E2424" w:rsidRPr="00C13406" w:rsidTr="00534441">
        <w:tc>
          <w:tcPr>
            <w:tcW w:w="4836" w:type="dxa"/>
          </w:tcPr>
          <w:p w:rsidR="008E2424" w:rsidRPr="00C13406" w:rsidRDefault="008E2424" w:rsidP="00534441">
            <w:pPr>
              <w:pStyle w:val="Text"/>
            </w:pPr>
            <w:r w:rsidRPr="00C13406">
              <w:t>Ein Benutzer kann einen Parameter speichern</w:t>
            </w:r>
          </w:p>
        </w:tc>
        <w:tc>
          <w:tcPr>
            <w:tcW w:w="4406" w:type="dxa"/>
          </w:tcPr>
          <w:p w:rsidR="008E2424" w:rsidRPr="00C13406" w:rsidRDefault="008E2424" w:rsidP="00534441">
            <w:pPr>
              <w:pStyle w:val="Text"/>
            </w:pPr>
            <w:r>
              <w:t>Funktioniert</w:t>
            </w:r>
          </w:p>
        </w:tc>
      </w:tr>
      <w:tr w:rsidR="008E2424" w:rsidRPr="00C13406" w:rsidTr="00534441">
        <w:tc>
          <w:tcPr>
            <w:tcW w:w="4836" w:type="dxa"/>
          </w:tcPr>
          <w:p w:rsidR="008E2424" w:rsidRPr="00C13406" w:rsidRDefault="008E2424" w:rsidP="00534441">
            <w:pPr>
              <w:pStyle w:val="Text"/>
            </w:pPr>
            <w:r w:rsidRPr="00C13406">
              <w:t>Ein Benutzer kann nach einem Parameter suchen und findet den entsprechenden Parameter</w:t>
            </w:r>
          </w:p>
        </w:tc>
        <w:tc>
          <w:tcPr>
            <w:tcW w:w="4406" w:type="dxa"/>
          </w:tcPr>
          <w:p w:rsidR="008E2424" w:rsidRPr="00C13406" w:rsidRDefault="008E2424" w:rsidP="00534441">
            <w:pPr>
              <w:pStyle w:val="Text"/>
            </w:pPr>
            <w:r>
              <w:t>Noch nicht umgesetzt</w:t>
            </w:r>
          </w:p>
        </w:tc>
      </w:tr>
      <w:tr w:rsidR="008E2424" w:rsidRPr="00C13406" w:rsidTr="00534441">
        <w:tc>
          <w:tcPr>
            <w:tcW w:w="4836" w:type="dxa"/>
          </w:tcPr>
          <w:p w:rsidR="008E2424" w:rsidRPr="00C13406" w:rsidRDefault="008E2424" w:rsidP="00534441">
            <w:pPr>
              <w:pStyle w:val="Text"/>
            </w:pPr>
            <w:r w:rsidRPr="00C13406">
              <w:t>Die gefundenen Parameter sind hervorgehoben</w:t>
            </w:r>
          </w:p>
        </w:tc>
        <w:tc>
          <w:tcPr>
            <w:tcW w:w="4406" w:type="dxa"/>
          </w:tcPr>
          <w:p w:rsidR="008E2424" w:rsidRPr="00C13406" w:rsidRDefault="008E2424" w:rsidP="00534441">
            <w:pPr>
              <w:pStyle w:val="Text"/>
            </w:pPr>
            <w:r>
              <w:t>Noch nicht umgesetzt</w:t>
            </w:r>
          </w:p>
        </w:tc>
      </w:tr>
      <w:tr w:rsidR="008E2424" w:rsidRPr="00C13406" w:rsidTr="00534441">
        <w:tc>
          <w:tcPr>
            <w:tcW w:w="4836" w:type="dxa"/>
          </w:tcPr>
          <w:p w:rsidR="008E2424" w:rsidRPr="00C13406" w:rsidRDefault="008E2424" w:rsidP="00534441">
            <w:pPr>
              <w:pStyle w:val="Text"/>
            </w:pPr>
            <w:r w:rsidRPr="00C13406">
              <w:t>Die Webapplikation ist mit der Tastatur bedienbar</w:t>
            </w:r>
          </w:p>
        </w:tc>
        <w:tc>
          <w:tcPr>
            <w:tcW w:w="4406" w:type="dxa"/>
          </w:tcPr>
          <w:p w:rsidR="008E2424" w:rsidRPr="00C13406" w:rsidRDefault="008E2424" w:rsidP="00BE7283">
            <w:pPr>
              <w:pStyle w:val="Text"/>
              <w:tabs>
                <w:tab w:val="left" w:pos="1427"/>
              </w:tabs>
            </w:pPr>
            <w:r>
              <w:t>Funktioniert</w:t>
            </w:r>
            <w:r w:rsidR="00BE7283">
              <w:t xml:space="preserve"> nicht, der Bearbeitungsmodus wird nicht gesetzt.</w:t>
            </w:r>
          </w:p>
        </w:tc>
      </w:tr>
      <w:tr w:rsidR="008E2424" w:rsidRPr="00C13406" w:rsidTr="00534441">
        <w:tc>
          <w:tcPr>
            <w:tcW w:w="4836" w:type="dxa"/>
          </w:tcPr>
          <w:p w:rsidR="008E2424" w:rsidRPr="00C13406" w:rsidRDefault="008E2424" w:rsidP="00534441">
            <w:pPr>
              <w:pStyle w:val="Text"/>
            </w:pPr>
            <w:r w:rsidRPr="00C13406">
              <w:t>Der Titel des Parameters ist klar ersichtlich</w:t>
            </w:r>
          </w:p>
        </w:tc>
        <w:tc>
          <w:tcPr>
            <w:tcW w:w="4406" w:type="dxa"/>
          </w:tcPr>
          <w:p w:rsidR="008E2424" w:rsidRPr="00C13406" w:rsidRDefault="00FF0627" w:rsidP="00534441">
            <w:pPr>
              <w:pStyle w:val="Text"/>
            </w:pPr>
            <w:r>
              <w:t>Funktioniert</w:t>
            </w:r>
          </w:p>
        </w:tc>
      </w:tr>
      <w:tr w:rsidR="008E2424" w:rsidRPr="00C13406" w:rsidTr="00534441">
        <w:tc>
          <w:tcPr>
            <w:tcW w:w="4836" w:type="dxa"/>
          </w:tcPr>
          <w:p w:rsidR="008E2424" w:rsidRPr="00C13406" w:rsidRDefault="008E2424" w:rsidP="00534441">
            <w:pPr>
              <w:pStyle w:val="Text"/>
            </w:pPr>
            <w:r w:rsidRPr="00C13406">
              <w:t>Der Wert des Parameters ist ersichtlich</w:t>
            </w:r>
          </w:p>
        </w:tc>
        <w:tc>
          <w:tcPr>
            <w:tcW w:w="4406" w:type="dxa"/>
          </w:tcPr>
          <w:p w:rsidR="008E2424" w:rsidRPr="00C13406" w:rsidRDefault="008E2424" w:rsidP="00534441">
            <w:pPr>
              <w:pStyle w:val="Text"/>
            </w:pPr>
            <w:r>
              <w:t>Funktioniert</w:t>
            </w:r>
          </w:p>
        </w:tc>
      </w:tr>
      <w:tr w:rsidR="008E2424" w:rsidRPr="00C13406" w:rsidTr="00534441">
        <w:tc>
          <w:tcPr>
            <w:tcW w:w="4836" w:type="dxa"/>
          </w:tcPr>
          <w:p w:rsidR="008E2424" w:rsidRPr="00C13406" w:rsidRDefault="008E2424" w:rsidP="00534441">
            <w:pPr>
              <w:pStyle w:val="Text"/>
            </w:pPr>
            <w:r w:rsidRPr="00C13406">
              <w:t>Ein allfälliger Standardwert des Parameters ist ersichtlich</w:t>
            </w:r>
          </w:p>
        </w:tc>
        <w:tc>
          <w:tcPr>
            <w:tcW w:w="4406" w:type="dxa"/>
          </w:tcPr>
          <w:p w:rsidR="008E2424" w:rsidRPr="00C13406" w:rsidRDefault="008E2424" w:rsidP="00534441">
            <w:pPr>
              <w:pStyle w:val="Text"/>
            </w:pPr>
            <w:r>
              <w:t>Funktioniert</w:t>
            </w:r>
          </w:p>
        </w:tc>
      </w:tr>
      <w:tr w:rsidR="008E2424" w:rsidRPr="00C13406" w:rsidTr="00534441">
        <w:tc>
          <w:tcPr>
            <w:tcW w:w="4836" w:type="dxa"/>
          </w:tcPr>
          <w:p w:rsidR="008E2424" w:rsidRPr="00C13406" w:rsidRDefault="008E2424" w:rsidP="00534441">
            <w:pPr>
              <w:pStyle w:val="Text"/>
            </w:pPr>
            <w:r w:rsidRPr="00C13406">
              <w:t>Parameter, die über ihn verfügen, können einen Hilfetext anzeigen.</w:t>
            </w:r>
          </w:p>
        </w:tc>
        <w:tc>
          <w:tcPr>
            <w:tcW w:w="4406" w:type="dxa"/>
          </w:tcPr>
          <w:p w:rsidR="008E2424" w:rsidRPr="00C13406" w:rsidRDefault="008E2424" w:rsidP="00534441">
            <w:pPr>
              <w:pStyle w:val="Text"/>
            </w:pPr>
            <w:r>
              <w:t>Funktioniert</w:t>
            </w:r>
          </w:p>
        </w:tc>
      </w:tr>
      <w:tr w:rsidR="008E2424" w:rsidRPr="00C13406" w:rsidTr="00534441">
        <w:tc>
          <w:tcPr>
            <w:tcW w:w="4836" w:type="dxa"/>
          </w:tcPr>
          <w:p w:rsidR="008E2424" w:rsidRPr="00C13406" w:rsidRDefault="008E2424" w:rsidP="00534441">
            <w:pPr>
              <w:pStyle w:val="Text"/>
            </w:pPr>
            <w:r w:rsidRPr="00C13406">
              <w:t>Die Unittests laufen fehlerfrei durch.</w:t>
            </w:r>
          </w:p>
        </w:tc>
        <w:tc>
          <w:tcPr>
            <w:tcW w:w="4406" w:type="dxa"/>
          </w:tcPr>
          <w:p w:rsidR="008E2424" w:rsidRPr="00C13406" w:rsidRDefault="008E2424" w:rsidP="00534441">
            <w:pPr>
              <w:pStyle w:val="Text"/>
            </w:pPr>
            <w:r>
              <w:t>Noch nicht umgesetzt</w:t>
            </w:r>
          </w:p>
        </w:tc>
      </w:tr>
      <w:tr w:rsidR="008E2424" w:rsidRPr="00C13406" w:rsidTr="00534441">
        <w:tc>
          <w:tcPr>
            <w:tcW w:w="4836" w:type="dxa"/>
          </w:tcPr>
          <w:p w:rsidR="008E2424" w:rsidRPr="00C13406" w:rsidRDefault="0088155A" w:rsidP="00534441">
            <w:pPr>
              <w:pStyle w:val="Text"/>
            </w:pPr>
            <w:r>
              <w:t>Layoutrichtlinien</w:t>
            </w:r>
            <w:r w:rsidR="008E2424">
              <w:t xml:space="preserve"> wurde</w:t>
            </w:r>
            <w:r w:rsidR="00664969">
              <w:t>n</w:t>
            </w:r>
            <w:r w:rsidR="008E2424">
              <w:t xml:space="preserve"> eingehalten</w:t>
            </w:r>
          </w:p>
        </w:tc>
        <w:tc>
          <w:tcPr>
            <w:tcW w:w="4406" w:type="dxa"/>
          </w:tcPr>
          <w:p w:rsidR="008E2424" w:rsidRDefault="00293523" w:rsidP="00534441">
            <w:pPr>
              <w:pStyle w:val="Text"/>
            </w:pPr>
            <w:r>
              <w:t>Funktioniert</w:t>
            </w:r>
          </w:p>
        </w:tc>
      </w:tr>
      <w:tr w:rsidR="00BE7283" w:rsidRPr="00C13406" w:rsidTr="00534441">
        <w:tc>
          <w:tcPr>
            <w:tcW w:w="4836" w:type="dxa"/>
          </w:tcPr>
          <w:p w:rsidR="00BE7283" w:rsidRDefault="00BE7283" w:rsidP="00534441">
            <w:pPr>
              <w:pStyle w:val="Text"/>
            </w:pPr>
            <w:r>
              <w:t>Es können keine falschen Parameter gespeichert werden</w:t>
            </w:r>
          </w:p>
        </w:tc>
        <w:tc>
          <w:tcPr>
            <w:tcW w:w="4406" w:type="dxa"/>
          </w:tcPr>
          <w:p w:rsidR="00BE7283" w:rsidRDefault="00BE7283" w:rsidP="00534441">
            <w:pPr>
              <w:pStyle w:val="Text"/>
            </w:pPr>
            <w:r>
              <w:t>Funktioniert</w:t>
            </w:r>
          </w:p>
        </w:tc>
      </w:tr>
    </w:tbl>
    <w:p w:rsidR="008E2424" w:rsidRDefault="008E2424" w:rsidP="008E2424">
      <w:pPr>
        <w:pStyle w:val="Caption"/>
      </w:pPr>
      <w:bookmarkStart w:id="355" w:name="_Toc510789203"/>
      <w:r>
        <w:t xml:space="preserve">Tabelle </w:t>
      </w:r>
      <w:r>
        <w:fldChar w:fldCharType="begin"/>
      </w:r>
      <w:r>
        <w:instrText xml:space="preserve"> SEQ Tabelle \* ARABIC </w:instrText>
      </w:r>
      <w:r>
        <w:fldChar w:fldCharType="separate"/>
      </w:r>
      <w:r w:rsidR="001108DB">
        <w:rPr>
          <w:noProof/>
        </w:rPr>
        <w:t>86</w:t>
      </w:r>
      <w:r>
        <w:fldChar w:fldCharType="end"/>
      </w:r>
      <w:r>
        <w:t xml:space="preserve"> - Resultate Testdurchgang 2</w:t>
      </w:r>
      <w:bookmarkEnd w:id="355"/>
    </w:p>
    <w:p w:rsidR="001D147C" w:rsidRDefault="001D147C">
      <w:pPr>
        <w:spacing w:line="240" w:lineRule="auto"/>
        <w:rPr>
          <w:rFonts w:eastAsia="Times New Roman"/>
          <w:b/>
          <w:sz w:val="24"/>
          <w:szCs w:val="26"/>
        </w:rPr>
      </w:pPr>
      <w:r>
        <w:br w:type="page"/>
      </w:r>
    </w:p>
    <w:p w:rsidR="000073FF" w:rsidRDefault="000073FF" w:rsidP="000073FF">
      <w:pPr>
        <w:pStyle w:val="Heading2"/>
      </w:pPr>
      <w:bookmarkStart w:id="356" w:name="_Toc510789336"/>
      <w:r>
        <w:lastRenderedPageBreak/>
        <w:t xml:space="preserve">Testdurchgang </w:t>
      </w:r>
      <w:r w:rsidR="002061BE">
        <w:t xml:space="preserve">nach Task </w:t>
      </w:r>
      <w:r w:rsidR="00F13FE2">
        <w:t>S</w:t>
      </w:r>
      <w:r w:rsidR="002061BE">
        <w:t>uche eines Parameter</w:t>
      </w:r>
      <w:r w:rsidR="002C1E9A">
        <w:t>s</w:t>
      </w:r>
      <w:bookmarkEnd w:id="356"/>
    </w:p>
    <w:p w:rsidR="00F729F4" w:rsidRPr="00F729F4" w:rsidRDefault="00F729F4" w:rsidP="00F729F4">
      <w:r>
        <w:t>Es wurden in diesem Testdurchgang keine Fehler gefunden.</w:t>
      </w:r>
    </w:p>
    <w:tbl>
      <w:tblPr>
        <w:tblStyle w:val="TableGrid"/>
        <w:tblW w:w="0" w:type="auto"/>
        <w:tblLook w:val="04A0" w:firstRow="1" w:lastRow="0" w:firstColumn="1" w:lastColumn="0" w:noHBand="0" w:noVBand="1"/>
      </w:tblPr>
      <w:tblGrid>
        <w:gridCol w:w="4836"/>
        <w:gridCol w:w="4406"/>
      </w:tblGrid>
      <w:tr w:rsidR="00BA45DB" w:rsidRPr="00C13406" w:rsidTr="00656325">
        <w:trPr>
          <w:cnfStyle w:val="100000000000" w:firstRow="1" w:lastRow="0" w:firstColumn="0" w:lastColumn="0" w:oddVBand="0" w:evenVBand="0" w:oddHBand="0" w:evenHBand="0" w:firstRowFirstColumn="0" w:firstRowLastColumn="0" w:lastRowFirstColumn="0" w:lastRowLastColumn="0"/>
        </w:trPr>
        <w:tc>
          <w:tcPr>
            <w:tcW w:w="4836" w:type="dxa"/>
          </w:tcPr>
          <w:p w:rsidR="00BA45DB" w:rsidRPr="00C13406" w:rsidRDefault="00BA45DB" w:rsidP="00656325">
            <w:pPr>
              <w:pStyle w:val="Text"/>
            </w:pPr>
            <w:r w:rsidRPr="00C13406">
              <w:t>Testfall</w:t>
            </w:r>
          </w:p>
        </w:tc>
        <w:tc>
          <w:tcPr>
            <w:tcW w:w="4406" w:type="dxa"/>
          </w:tcPr>
          <w:p w:rsidR="00BA45DB" w:rsidRPr="00C13406" w:rsidRDefault="00BA45DB" w:rsidP="00656325">
            <w:pPr>
              <w:pStyle w:val="Text"/>
            </w:pPr>
            <w:r>
              <w:t>Resultat</w:t>
            </w:r>
          </w:p>
        </w:tc>
      </w:tr>
      <w:tr w:rsidR="00BA45DB" w:rsidRPr="00C13406" w:rsidTr="00656325">
        <w:tc>
          <w:tcPr>
            <w:tcW w:w="4836" w:type="dxa"/>
          </w:tcPr>
          <w:p w:rsidR="00BA45DB" w:rsidRPr="00C13406" w:rsidRDefault="00BA45DB" w:rsidP="00656325">
            <w:pPr>
              <w:pStyle w:val="Text"/>
            </w:pPr>
            <w:r w:rsidRPr="00C13406">
              <w:t>Ein Benutzer kann einen Parameter einsehen</w:t>
            </w:r>
          </w:p>
        </w:tc>
        <w:tc>
          <w:tcPr>
            <w:tcW w:w="4406" w:type="dxa"/>
          </w:tcPr>
          <w:p w:rsidR="00BA45DB" w:rsidRPr="00C13406" w:rsidRDefault="00BA45DB" w:rsidP="00656325">
            <w:pPr>
              <w:pStyle w:val="Text"/>
            </w:pPr>
            <w:r>
              <w:t>Funktioniert</w:t>
            </w:r>
          </w:p>
        </w:tc>
      </w:tr>
      <w:tr w:rsidR="00BA45DB" w:rsidRPr="00C13406" w:rsidTr="00656325">
        <w:tc>
          <w:tcPr>
            <w:tcW w:w="4836" w:type="dxa"/>
          </w:tcPr>
          <w:p w:rsidR="00BA45DB" w:rsidRPr="00C13406" w:rsidRDefault="00BA45DB" w:rsidP="00656325">
            <w:pPr>
              <w:pStyle w:val="Text"/>
            </w:pPr>
            <w:r w:rsidRPr="00C13406">
              <w:t>Ein Benutzer kann einen Parameter speichern</w:t>
            </w:r>
          </w:p>
        </w:tc>
        <w:tc>
          <w:tcPr>
            <w:tcW w:w="4406" w:type="dxa"/>
          </w:tcPr>
          <w:p w:rsidR="00BA45DB" w:rsidRPr="00C13406" w:rsidRDefault="00BA45DB" w:rsidP="00656325">
            <w:pPr>
              <w:pStyle w:val="Text"/>
            </w:pPr>
            <w:r>
              <w:t>Funktioniert</w:t>
            </w:r>
          </w:p>
        </w:tc>
      </w:tr>
      <w:tr w:rsidR="00BA45DB" w:rsidRPr="00C13406" w:rsidTr="00656325">
        <w:tc>
          <w:tcPr>
            <w:tcW w:w="4836" w:type="dxa"/>
          </w:tcPr>
          <w:p w:rsidR="00BA45DB" w:rsidRPr="00C13406" w:rsidRDefault="00BA45DB" w:rsidP="00656325">
            <w:pPr>
              <w:pStyle w:val="Text"/>
            </w:pPr>
            <w:r w:rsidRPr="00C13406">
              <w:t>Ein Benutzer kann nach einem Parameter suchen und findet den entsprechenden Parameter</w:t>
            </w:r>
          </w:p>
        </w:tc>
        <w:tc>
          <w:tcPr>
            <w:tcW w:w="4406" w:type="dxa"/>
          </w:tcPr>
          <w:p w:rsidR="00BA45DB" w:rsidRPr="00C13406" w:rsidRDefault="005F26BC" w:rsidP="00656325">
            <w:pPr>
              <w:pStyle w:val="Text"/>
            </w:pPr>
            <w:r>
              <w:t>Funktioniert</w:t>
            </w:r>
          </w:p>
        </w:tc>
      </w:tr>
      <w:tr w:rsidR="00BA45DB" w:rsidRPr="00C13406" w:rsidTr="00656325">
        <w:tc>
          <w:tcPr>
            <w:tcW w:w="4836" w:type="dxa"/>
          </w:tcPr>
          <w:p w:rsidR="00BA45DB" w:rsidRPr="00C13406" w:rsidRDefault="00BA45DB" w:rsidP="00656325">
            <w:pPr>
              <w:pStyle w:val="Text"/>
            </w:pPr>
            <w:r w:rsidRPr="00C13406">
              <w:t>Die gefundenen Parameter sind hervorgehoben</w:t>
            </w:r>
          </w:p>
        </w:tc>
        <w:tc>
          <w:tcPr>
            <w:tcW w:w="4406" w:type="dxa"/>
          </w:tcPr>
          <w:p w:rsidR="00BA45DB" w:rsidRPr="00C13406" w:rsidRDefault="002E6EE3" w:rsidP="00656325">
            <w:pPr>
              <w:pStyle w:val="Text"/>
            </w:pPr>
            <w:r>
              <w:t>Funktioniert</w:t>
            </w:r>
          </w:p>
        </w:tc>
      </w:tr>
      <w:tr w:rsidR="00BA45DB" w:rsidRPr="00C13406" w:rsidTr="00656325">
        <w:tc>
          <w:tcPr>
            <w:tcW w:w="4836" w:type="dxa"/>
          </w:tcPr>
          <w:p w:rsidR="00BA45DB" w:rsidRPr="00C13406" w:rsidRDefault="00BA45DB" w:rsidP="00656325">
            <w:pPr>
              <w:pStyle w:val="Text"/>
            </w:pPr>
            <w:r w:rsidRPr="00C13406">
              <w:t>Die Webapplikation ist mit der Tastatur bedienbar</w:t>
            </w:r>
          </w:p>
        </w:tc>
        <w:tc>
          <w:tcPr>
            <w:tcW w:w="4406" w:type="dxa"/>
          </w:tcPr>
          <w:p w:rsidR="00BA45DB" w:rsidRPr="00C13406" w:rsidRDefault="00034FEA" w:rsidP="00656325">
            <w:pPr>
              <w:pStyle w:val="Text"/>
              <w:tabs>
                <w:tab w:val="left" w:pos="1427"/>
              </w:tabs>
            </w:pPr>
            <w:r>
              <w:t>Funktioniert</w:t>
            </w:r>
          </w:p>
        </w:tc>
      </w:tr>
      <w:tr w:rsidR="00BA45DB" w:rsidRPr="00C13406" w:rsidTr="00656325">
        <w:tc>
          <w:tcPr>
            <w:tcW w:w="4836" w:type="dxa"/>
          </w:tcPr>
          <w:p w:rsidR="00BA45DB" w:rsidRPr="00C13406" w:rsidRDefault="00BA45DB" w:rsidP="00656325">
            <w:pPr>
              <w:pStyle w:val="Text"/>
            </w:pPr>
            <w:r w:rsidRPr="00C13406">
              <w:t>Der Titel des Parameters ist klar ersichtlich</w:t>
            </w:r>
          </w:p>
        </w:tc>
        <w:tc>
          <w:tcPr>
            <w:tcW w:w="4406" w:type="dxa"/>
          </w:tcPr>
          <w:p w:rsidR="00BA45DB" w:rsidRPr="00C13406" w:rsidRDefault="00DA179E" w:rsidP="00656325">
            <w:pPr>
              <w:pStyle w:val="Text"/>
            </w:pPr>
            <w:r>
              <w:t>Funktioniert</w:t>
            </w:r>
            <w:r w:rsidR="00BA45DB">
              <w:t>.</w:t>
            </w:r>
          </w:p>
        </w:tc>
      </w:tr>
      <w:tr w:rsidR="00BA45DB" w:rsidRPr="00C13406" w:rsidTr="00656325">
        <w:tc>
          <w:tcPr>
            <w:tcW w:w="4836" w:type="dxa"/>
          </w:tcPr>
          <w:p w:rsidR="00BA45DB" w:rsidRPr="00C13406" w:rsidRDefault="00BA45DB" w:rsidP="00656325">
            <w:pPr>
              <w:pStyle w:val="Text"/>
            </w:pPr>
            <w:r w:rsidRPr="00C13406">
              <w:t>Der Wert des Parameters ist ersichtlich</w:t>
            </w:r>
          </w:p>
        </w:tc>
        <w:tc>
          <w:tcPr>
            <w:tcW w:w="4406" w:type="dxa"/>
          </w:tcPr>
          <w:p w:rsidR="00BA45DB" w:rsidRPr="00C13406" w:rsidRDefault="00BA45DB" w:rsidP="00656325">
            <w:pPr>
              <w:pStyle w:val="Text"/>
            </w:pPr>
            <w:r>
              <w:t>Funktioniert</w:t>
            </w:r>
          </w:p>
        </w:tc>
      </w:tr>
      <w:tr w:rsidR="00BA45DB" w:rsidRPr="00C13406" w:rsidTr="00656325">
        <w:tc>
          <w:tcPr>
            <w:tcW w:w="4836" w:type="dxa"/>
          </w:tcPr>
          <w:p w:rsidR="00BA45DB" w:rsidRPr="00C13406" w:rsidRDefault="00BA45DB" w:rsidP="00656325">
            <w:pPr>
              <w:pStyle w:val="Text"/>
            </w:pPr>
            <w:r w:rsidRPr="00C13406">
              <w:t>Ein allfälliger Standardwert des Parameters ist ersichtlich</w:t>
            </w:r>
          </w:p>
        </w:tc>
        <w:tc>
          <w:tcPr>
            <w:tcW w:w="4406" w:type="dxa"/>
          </w:tcPr>
          <w:p w:rsidR="00BA45DB" w:rsidRPr="00C13406" w:rsidRDefault="00BA45DB" w:rsidP="00656325">
            <w:pPr>
              <w:pStyle w:val="Text"/>
            </w:pPr>
            <w:r>
              <w:t>Funktioniert</w:t>
            </w:r>
          </w:p>
        </w:tc>
      </w:tr>
      <w:tr w:rsidR="00BA45DB" w:rsidRPr="00C13406" w:rsidTr="00656325">
        <w:tc>
          <w:tcPr>
            <w:tcW w:w="4836" w:type="dxa"/>
          </w:tcPr>
          <w:p w:rsidR="00BA45DB" w:rsidRPr="00C13406" w:rsidRDefault="00BA45DB" w:rsidP="00656325">
            <w:pPr>
              <w:pStyle w:val="Text"/>
            </w:pPr>
            <w:r w:rsidRPr="00C13406">
              <w:t>Parameter, die über ihn verfügen, können einen Hilfetext anzeigen.</w:t>
            </w:r>
          </w:p>
        </w:tc>
        <w:tc>
          <w:tcPr>
            <w:tcW w:w="4406" w:type="dxa"/>
          </w:tcPr>
          <w:p w:rsidR="00BA45DB" w:rsidRPr="00C13406" w:rsidRDefault="00BA45DB" w:rsidP="00656325">
            <w:pPr>
              <w:pStyle w:val="Text"/>
            </w:pPr>
            <w:r>
              <w:t>Funktioniert</w:t>
            </w:r>
          </w:p>
        </w:tc>
      </w:tr>
      <w:tr w:rsidR="00BA45DB" w:rsidRPr="00C13406" w:rsidTr="00656325">
        <w:tc>
          <w:tcPr>
            <w:tcW w:w="4836" w:type="dxa"/>
          </w:tcPr>
          <w:p w:rsidR="00BA45DB" w:rsidRPr="00C13406" w:rsidRDefault="00BA45DB" w:rsidP="00656325">
            <w:pPr>
              <w:pStyle w:val="Text"/>
            </w:pPr>
            <w:r w:rsidRPr="00C13406">
              <w:t>Die Unittests laufen fehlerfrei durch.</w:t>
            </w:r>
          </w:p>
        </w:tc>
        <w:tc>
          <w:tcPr>
            <w:tcW w:w="4406" w:type="dxa"/>
          </w:tcPr>
          <w:p w:rsidR="00BA45DB" w:rsidRPr="00C13406" w:rsidRDefault="00BA45DB" w:rsidP="00656325">
            <w:pPr>
              <w:pStyle w:val="Text"/>
            </w:pPr>
            <w:r>
              <w:t>Noch nicht umgesetzt</w:t>
            </w:r>
          </w:p>
        </w:tc>
      </w:tr>
      <w:tr w:rsidR="00BA45DB" w:rsidRPr="00C13406" w:rsidTr="00656325">
        <w:tc>
          <w:tcPr>
            <w:tcW w:w="4836" w:type="dxa"/>
          </w:tcPr>
          <w:p w:rsidR="00BA45DB" w:rsidRPr="00C13406" w:rsidRDefault="00BA45DB" w:rsidP="00656325">
            <w:pPr>
              <w:pStyle w:val="Text"/>
            </w:pPr>
            <w:r>
              <w:t>Layoutrichtlinien wurde</w:t>
            </w:r>
            <w:r w:rsidR="0083456A">
              <w:t>n</w:t>
            </w:r>
            <w:r>
              <w:t xml:space="preserve"> eingehalten</w:t>
            </w:r>
          </w:p>
        </w:tc>
        <w:tc>
          <w:tcPr>
            <w:tcW w:w="4406" w:type="dxa"/>
          </w:tcPr>
          <w:p w:rsidR="00BA45DB" w:rsidRDefault="00BA45DB" w:rsidP="00656325">
            <w:pPr>
              <w:pStyle w:val="Text"/>
            </w:pPr>
            <w:r>
              <w:t>Funktioniert</w:t>
            </w:r>
          </w:p>
        </w:tc>
      </w:tr>
      <w:tr w:rsidR="00BA45DB" w:rsidRPr="00C13406" w:rsidTr="00656325">
        <w:tc>
          <w:tcPr>
            <w:tcW w:w="4836" w:type="dxa"/>
          </w:tcPr>
          <w:p w:rsidR="00BA45DB" w:rsidRDefault="00BA45DB" w:rsidP="00656325">
            <w:pPr>
              <w:pStyle w:val="Text"/>
            </w:pPr>
            <w:r>
              <w:t>Es können keine falschen Parameter gespeichert werden</w:t>
            </w:r>
          </w:p>
        </w:tc>
        <w:tc>
          <w:tcPr>
            <w:tcW w:w="4406" w:type="dxa"/>
          </w:tcPr>
          <w:p w:rsidR="00BA45DB" w:rsidRDefault="00BA45DB" w:rsidP="00656325">
            <w:pPr>
              <w:pStyle w:val="Text"/>
            </w:pPr>
            <w:r>
              <w:t>Funktioniert</w:t>
            </w:r>
          </w:p>
        </w:tc>
      </w:tr>
    </w:tbl>
    <w:p w:rsidR="00D52DC6" w:rsidRDefault="00BF533D" w:rsidP="00F729F4">
      <w:pPr>
        <w:pStyle w:val="Caption"/>
      </w:pPr>
      <w:bookmarkStart w:id="357" w:name="_Toc510789204"/>
      <w:r>
        <w:t xml:space="preserve">Tabelle </w:t>
      </w:r>
      <w:r>
        <w:fldChar w:fldCharType="begin"/>
      </w:r>
      <w:r>
        <w:instrText xml:space="preserve"> SEQ Tabelle \* ARABIC </w:instrText>
      </w:r>
      <w:r>
        <w:fldChar w:fldCharType="separate"/>
      </w:r>
      <w:r w:rsidR="001108DB">
        <w:rPr>
          <w:noProof/>
        </w:rPr>
        <w:t>87</w:t>
      </w:r>
      <w:r>
        <w:fldChar w:fldCharType="end"/>
      </w:r>
      <w:r>
        <w:t xml:space="preserve"> - Resultate Testdurchgang 3</w:t>
      </w:r>
      <w:bookmarkEnd w:id="357"/>
    </w:p>
    <w:p w:rsidR="00D52DC6" w:rsidRDefault="0043148C" w:rsidP="0043148C">
      <w:pPr>
        <w:pStyle w:val="Heading2"/>
      </w:pPr>
      <w:bookmarkStart w:id="358" w:name="_Toc510789337"/>
      <w:r>
        <w:t>Testdurchgang nach Task Erstellung der Unittests</w:t>
      </w:r>
      <w:bookmarkEnd w:id="358"/>
    </w:p>
    <w:p w:rsidR="00F729F4" w:rsidRPr="00F729F4" w:rsidRDefault="00F729F4" w:rsidP="00F729F4">
      <w:r>
        <w:t>Es wurden in diesem Testdurchgang keine Fehler gefunden.</w:t>
      </w:r>
    </w:p>
    <w:tbl>
      <w:tblPr>
        <w:tblStyle w:val="TableGrid"/>
        <w:tblW w:w="0" w:type="auto"/>
        <w:tblLook w:val="04A0" w:firstRow="1" w:lastRow="0" w:firstColumn="1" w:lastColumn="0" w:noHBand="0" w:noVBand="1"/>
      </w:tblPr>
      <w:tblGrid>
        <w:gridCol w:w="4836"/>
        <w:gridCol w:w="4406"/>
      </w:tblGrid>
      <w:tr w:rsidR="0043148C" w:rsidRPr="00C13406" w:rsidTr="00B867EF">
        <w:trPr>
          <w:cnfStyle w:val="100000000000" w:firstRow="1" w:lastRow="0" w:firstColumn="0" w:lastColumn="0" w:oddVBand="0" w:evenVBand="0" w:oddHBand="0" w:evenHBand="0" w:firstRowFirstColumn="0" w:firstRowLastColumn="0" w:lastRowFirstColumn="0" w:lastRowLastColumn="0"/>
        </w:trPr>
        <w:tc>
          <w:tcPr>
            <w:tcW w:w="4836" w:type="dxa"/>
          </w:tcPr>
          <w:p w:rsidR="0043148C" w:rsidRPr="00C13406" w:rsidRDefault="0043148C" w:rsidP="00B867EF">
            <w:pPr>
              <w:pStyle w:val="Text"/>
            </w:pPr>
            <w:r w:rsidRPr="00C13406">
              <w:t>Testfall</w:t>
            </w:r>
          </w:p>
        </w:tc>
        <w:tc>
          <w:tcPr>
            <w:tcW w:w="4406" w:type="dxa"/>
          </w:tcPr>
          <w:p w:rsidR="0043148C" w:rsidRPr="00C13406" w:rsidRDefault="0043148C" w:rsidP="00B867EF">
            <w:pPr>
              <w:pStyle w:val="Text"/>
            </w:pPr>
            <w:r>
              <w:t>Resultat</w:t>
            </w:r>
          </w:p>
        </w:tc>
      </w:tr>
      <w:tr w:rsidR="0043148C" w:rsidRPr="00C13406" w:rsidTr="00B867EF">
        <w:tc>
          <w:tcPr>
            <w:tcW w:w="4836" w:type="dxa"/>
          </w:tcPr>
          <w:p w:rsidR="0043148C" w:rsidRPr="00C13406" w:rsidRDefault="0043148C" w:rsidP="00B867EF">
            <w:pPr>
              <w:pStyle w:val="Text"/>
            </w:pPr>
            <w:r w:rsidRPr="00C13406">
              <w:t>Ein Benutzer kann einen Parameter einsehen</w:t>
            </w:r>
          </w:p>
        </w:tc>
        <w:tc>
          <w:tcPr>
            <w:tcW w:w="4406" w:type="dxa"/>
          </w:tcPr>
          <w:p w:rsidR="0043148C" w:rsidRPr="00C13406" w:rsidRDefault="0043148C" w:rsidP="00B867EF">
            <w:pPr>
              <w:pStyle w:val="Text"/>
            </w:pPr>
            <w:r>
              <w:t>Funktioniert</w:t>
            </w:r>
          </w:p>
        </w:tc>
      </w:tr>
      <w:tr w:rsidR="0043148C" w:rsidRPr="00C13406" w:rsidTr="00B867EF">
        <w:tc>
          <w:tcPr>
            <w:tcW w:w="4836" w:type="dxa"/>
          </w:tcPr>
          <w:p w:rsidR="0043148C" w:rsidRPr="00C13406" w:rsidRDefault="0043148C" w:rsidP="00B867EF">
            <w:pPr>
              <w:pStyle w:val="Text"/>
            </w:pPr>
            <w:r w:rsidRPr="00C13406">
              <w:t>Ein Benutzer kann einen Parameter speichern</w:t>
            </w:r>
          </w:p>
        </w:tc>
        <w:tc>
          <w:tcPr>
            <w:tcW w:w="4406" w:type="dxa"/>
          </w:tcPr>
          <w:p w:rsidR="0043148C" w:rsidRPr="00C13406" w:rsidRDefault="0043148C" w:rsidP="00B867EF">
            <w:pPr>
              <w:pStyle w:val="Text"/>
            </w:pPr>
            <w:r>
              <w:t>Funktioniert</w:t>
            </w:r>
          </w:p>
        </w:tc>
      </w:tr>
      <w:tr w:rsidR="0043148C" w:rsidRPr="00C13406" w:rsidTr="00B867EF">
        <w:tc>
          <w:tcPr>
            <w:tcW w:w="4836" w:type="dxa"/>
          </w:tcPr>
          <w:p w:rsidR="0043148C" w:rsidRPr="00C13406" w:rsidRDefault="0043148C" w:rsidP="00B867EF">
            <w:pPr>
              <w:pStyle w:val="Text"/>
            </w:pPr>
            <w:r w:rsidRPr="00C13406">
              <w:t>Ein Benutzer kann nach einem Parameter suchen und findet den entsprechenden Parameter</w:t>
            </w:r>
          </w:p>
        </w:tc>
        <w:tc>
          <w:tcPr>
            <w:tcW w:w="4406" w:type="dxa"/>
          </w:tcPr>
          <w:p w:rsidR="0043148C" w:rsidRPr="00C13406" w:rsidRDefault="0092744A" w:rsidP="00B867EF">
            <w:pPr>
              <w:pStyle w:val="Text"/>
            </w:pPr>
            <w:r>
              <w:t>Funktioniert</w:t>
            </w:r>
          </w:p>
        </w:tc>
      </w:tr>
      <w:tr w:rsidR="0043148C" w:rsidRPr="00C13406" w:rsidTr="00B867EF">
        <w:tc>
          <w:tcPr>
            <w:tcW w:w="4836" w:type="dxa"/>
          </w:tcPr>
          <w:p w:rsidR="0043148C" w:rsidRPr="00C13406" w:rsidRDefault="0043148C" w:rsidP="00B867EF">
            <w:pPr>
              <w:pStyle w:val="Text"/>
            </w:pPr>
            <w:r w:rsidRPr="00C13406">
              <w:t>Die gefundenen Parameter sind hervorgehoben</w:t>
            </w:r>
          </w:p>
        </w:tc>
        <w:tc>
          <w:tcPr>
            <w:tcW w:w="4406" w:type="dxa"/>
          </w:tcPr>
          <w:p w:rsidR="0043148C" w:rsidRPr="00C13406" w:rsidRDefault="0092744A" w:rsidP="00B867EF">
            <w:pPr>
              <w:pStyle w:val="Text"/>
            </w:pPr>
            <w:r>
              <w:t>Funktioniert</w:t>
            </w:r>
          </w:p>
        </w:tc>
      </w:tr>
      <w:tr w:rsidR="0043148C" w:rsidRPr="00C13406" w:rsidTr="00B867EF">
        <w:tc>
          <w:tcPr>
            <w:tcW w:w="4836" w:type="dxa"/>
          </w:tcPr>
          <w:p w:rsidR="0043148C" w:rsidRPr="00C13406" w:rsidRDefault="0043148C" w:rsidP="00B867EF">
            <w:pPr>
              <w:pStyle w:val="Text"/>
            </w:pPr>
            <w:r w:rsidRPr="00C13406">
              <w:t>Die Webapplikation ist mit der Tastatur bedienbar</w:t>
            </w:r>
          </w:p>
        </w:tc>
        <w:tc>
          <w:tcPr>
            <w:tcW w:w="4406" w:type="dxa"/>
          </w:tcPr>
          <w:p w:rsidR="0043148C" w:rsidRPr="00C13406" w:rsidRDefault="0092744A" w:rsidP="00B867EF">
            <w:pPr>
              <w:pStyle w:val="Text"/>
              <w:tabs>
                <w:tab w:val="left" w:pos="1427"/>
              </w:tabs>
            </w:pPr>
            <w:r>
              <w:t>Funktioniert</w:t>
            </w:r>
          </w:p>
        </w:tc>
      </w:tr>
      <w:tr w:rsidR="0043148C" w:rsidRPr="00C13406" w:rsidTr="00B867EF">
        <w:tc>
          <w:tcPr>
            <w:tcW w:w="4836" w:type="dxa"/>
          </w:tcPr>
          <w:p w:rsidR="0043148C" w:rsidRPr="00C13406" w:rsidRDefault="0043148C" w:rsidP="00B867EF">
            <w:pPr>
              <w:pStyle w:val="Text"/>
            </w:pPr>
            <w:r w:rsidRPr="00C13406">
              <w:t>Der Titel des Parameters ist klar ersichtlich</w:t>
            </w:r>
          </w:p>
        </w:tc>
        <w:tc>
          <w:tcPr>
            <w:tcW w:w="4406" w:type="dxa"/>
          </w:tcPr>
          <w:p w:rsidR="0043148C" w:rsidRPr="00C13406" w:rsidRDefault="0092744A" w:rsidP="00B867EF">
            <w:pPr>
              <w:pStyle w:val="Text"/>
            </w:pPr>
            <w:r>
              <w:t>Funktioniert</w:t>
            </w:r>
          </w:p>
        </w:tc>
      </w:tr>
      <w:tr w:rsidR="0043148C" w:rsidRPr="00C13406" w:rsidTr="00B867EF">
        <w:tc>
          <w:tcPr>
            <w:tcW w:w="4836" w:type="dxa"/>
          </w:tcPr>
          <w:p w:rsidR="0043148C" w:rsidRPr="00C13406" w:rsidRDefault="0043148C" w:rsidP="00B867EF">
            <w:pPr>
              <w:pStyle w:val="Text"/>
            </w:pPr>
            <w:r w:rsidRPr="00C13406">
              <w:t>Der Wert des Parameters ist ersichtlich</w:t>
            </w:r>
          </w:p>
        </w:tc>
        <w:tc>
          <w:tcPr>
            <w:tcW w:w="4406" w:type="dxa"/>
          </w:tcPr>
          <w:p w:rsidR="0043148C" w:rsidRPr="00C13406" w:rsidRDefault="0043148C" w:rsidP="00B867EF">
            <w:pPr>
              <w:pStyle w:val="Text"/>
            </w:pPr>
            <w:r>
              <w:t>Funktioniert</w:t>
            </w:r>
          </w:p>
        </w:tc>
      </w:tr>
      <w:tr w:rsidR="0043148C" w:rsidRPr="00C13406" w:rsidTr="00B867EF">
        <w:tc>
          <w:tcPr>
            <w:tcW w:w="4836" w:type="dxa"/>
          </w:tcPr>
          <w:p w:rsidR="0043148C" w:rsidRPr="00C13406" w:rsidRDefault="0043148C" w:rsidP="00B867EF">
            <w:pPr>
              <w:pStyle w:val="Text"/>
            </w:pPr>
            <w:r w:rsidRPr="00C13406">
              <w:t>Ein allfälliger Standardwert des Parameters ist ersichtlich</w:t>
            </w:r>
          </w:p>
        </w:tc>
        <w:tc>
          <w:tcPr>
            <w:tcW w:w="4406" w:type="dxa"/>
          </w:tcPr>
          <w:p w:rsidR="0043148C" w:rsidRPr="00C13406" w:rsidRDefault="0043148C" w:rsidP="00B867EF">
            <w:pPr>
              <w:pStyle w:val="Text"/>
            </w:pPr>
            <w:r>
              <w:t>Funktioniert</w:t>
            </w:r>
          </w:p>
        </w:tc>
      </w:tr>
      <w:tr w:rsidR="0043148C" w:rsidRPr="00C13406" w:rsidTr="00B867EF">
        <w:tc>
          <w:tcPr>
            <w:tcW w:w="4836" w:type="dxa"/>
          </w:tcPr>
          <w:p w:rsidR="0043148C" w:rsidRPr="00C13406" w:rsidRDefault="0043148C" w:rsidP="00B867EF">
            <w:pPr>
              <w:pStyle w:val="Text"/>
            </w:pPr>
            <w:r w:rsidRPr="00C13406">
              <w:t>Parameter, die über ihn verfügen, können einen Hilfetext anzeigen.</w:t>
            </w:r>
          </w:p>
        </w:tc>
        <w:tc>
          <w:tcPr>
            <w:tcW w:w="4406" w:type="dxa"/>
          </w:tcPr>
          <w:p w:rsidR="0043148C" w:rsidRPr="00C13406" w:rsidRDefault="0043148C" w:rsidP="00B867EF">
            <w:pPr>
              <w:pStyle w:val="Text"/>
            </w:pPr>
            <w:r>
              <w:t>Funktioniert</w:t>
            </w:r>
          </w:p>
        </w:tc>
      </w:tr>
      <w:tr w:rsidR="0043148C" w:rsidRPr="00C13406" w:rsidTr="00B867EF">
        <w:tc>
          <w:tcPr>
            <w:tcW w:w="4836" w:type="dxa"/>
          </w:tcPr>
          <w:p w:rsidR="0043148C" w:rsidRPr="00C13406" w:rsidRDefault="0043148C" w:rsidP="00B867EF">
            <w:pPr>
              <w:pStyle w:val="Text"/>
            </w:pPr>
            <w:r w:rsidRPr="00C13406">
              <w:t>Die Unittests laufen fehlerfrei durch.</w:t>
            </w:r>
          </w:p>
        </w:tc>
        <w:tc>
          <w:tcPr>
            <w:tcW w:w="4406" w:type="dxa"/>
          </w:tcPr>
          <w:p w:rsidR="0043148C" w:rsidRPr="00C13406" w:rsidRDefault="00CB2F53" w:rsidP="00B867EF">
            <w:pPr>
              <w:pStyle w:val="Text"/>
            </w:pPr>
            <w:r>
              <w:t>Funktioniert</w:t>
            </w:r>
            <w:r w:rsidR="00DF533B">
              <w:t xml:space="preserve">, </w:t>
            </w:r>
          </w:p>
        </w:tc>
      </w:tr>
      <w:tr w:rsidR="0043148C" w:rsidRPr="00C13406" w:rsidTr="00B867EF">
        <w:tc>
          <w:tcPr>
            <w:tcW w:w="4836" w:type="dxa"/>
          </w:tcPr>
          <w:p w:rsidR="0043148C" w:rsidRPr="00C13406" w:rsidRDefault="0043148C" w:rsidP="00B867EF">
            <w:pPr>
              <w:pStyle w:val="Text"/>
            </w:pPr>
            <w:r>
              <w:t>Layoutrichtlinien wurde</w:t>
            </w:r>
            <w:r w:rsidR="0083456A">
              <w:t>n</w:t>
            </w:r>
            <w:r>
              <w:t xml:space="preserve"> eingehalten</w:t>
            </w:r>
          </w:p>
        </w:tc>
        <w:tc>
          <w:tcPr>
            <w:tcW w:w="4406" w:type="dxa"/>
          </w:tcPr>
          <w:p w:rsidR="0043148C" w:rsidRDefault="0043148C" w:rsidP="00B867EF">
            <w:pPr>
              <w:pStyle w:val="Text"/>
            </w:pPr>
            <w:r>
              <w:t>Funktioniert</w:t>
            </w:r>
          </w:p>
        </w:tc>
      </w:tr>
      <w:tr w:rsidR="0043148C" w:rsidRPr="00C13406" w:rsidTr="00B867EF">
        <w:tc>
          <w:tcPr>
            <w:tcW w:w="4836" w:type="dxa"/>
          </w:tcPr>
          <w:p w:rsidR="0043148C" w:rsidRDefault="0043148C" w:rsidP="00B867EF">
            <w:pPr>
              <w:pStyle w:val="Text"/>
            </w:pPr>
            <w:r>
              <w:t>Es können keine falschen Parameter gespeichert werden</w:t>
            </w:r>
          </w:p>
        </w:tc>
        <w:tc>
          <w:tcPr>
            <w:tcW w:w="4406" w:type="dxa"/>
          </w:tcPr>
          <w:p w:rsidR="0043148C" w:rsidRDefault="0043148C" w:rsidP="00B867EF">
            <w:pPr>
              <w:pStyle w:val="Text"/>
            </w:pPr>
            <w:r>
              <w:t>Funktioniert</w:t>
            </w:r>
          </w:p>
        </w:tc>
      </w:tr>
    </w:tbl>
    <w:p w:rsidR="0043148C" w:rsidRDefault="00587F43" w:rsidP="00587F43">
      <w:pPr>
        <w:pStyle w:val="Caption"/>
      </w:pPr>
      <w:bookmarkStart w:id="359" w:name="_Toc510789205"/>
      <w:r>
        <w:t xml:space="preserve">Tabelle </w:t>
      </w:r>
      <w:r>
        <w:fldChar w:fldCharType="begin"/>
      </w:r>
      <w:r>
        <w:instrText xml:space="preserve"> SEQ Tabelle \* ARABIC </w:instrText>
      </w:r>
      <w:r>
        <w:fldChar w:fldCharType="separate"/>
      </w:r>
      <w:r w:rsidR="001108DB">
        <w:rPr>
          <w:noProof/>
        </w:rPr>
        <w:t>88</w:t>
      </w:r>
      <w:r>
        <w:fldChar w:fldCharType="end"/>
      </w:r>
      <w:r>
        <w:t xml:space="preserve"> - Resultate Testdurchgang 4</w:t>
      </w:r>
      <w:bookmarkEnd w:id="359"/>
    </w:p>
    <w:p w:rsidR="0032384A" w:rsidRDefault="0032384A" w:rsidP="0032384A">
      <w:pPr>
        <w:pStyle w:val="Heading1"/>
      </w:pPr>
      <w:bookmarkStart w:id="360" w:name="_Toc510196362"/>
      <w:bookmarkStart w:id="361" w:name="_Toc510789338"/>
      <w:r>
        <w:lastRenderedPageBreak/>
        <w:t>Code Dokumentation</w:t>
      </w:r>
      <w:r w:rsidR="00427E57">
        <w:t xml:space="preserve"> Backend</w:t>
      </w:r>
      <w:bookmarkEnd w:id="360"/>
      <w:bookmarkEnd w:id="361"/>
    </w:p>
    <w:p w:rsidR="0032384A" w:rsidRDefault="00FD1354" w:rsidP="00312E4C">
      <w:pPr>
        <w:pStyle w:val="Heading2"/>
        <w:rPr>
          <w:lang w:val="en-US"/>
        </w:rPr>
      </w:pPr>
      <w:bookmarkStart w:id="362" w:name="_Toc510196363"/>
      <w:bookmarkStart w:id="363" w:name="_Toc510789339"/>
      <w:r>
        <w:rPr>
          <w:lang w:val="en-US"/>
        </w:rPr>
        <w:t>Assembly</w:t>
      </w:r>
      <w:r w:rsidR="002175C2">
        <w:rPr>
          <w:lang w:val="en-US"/>
        </w:rPr>
        <w:t>:</w:t>
      </w:r>
      <w:r>
        <w:rPr>
          <w:lang w:val="en-US"/>
        </w:rPr>
        <w:t xml:space="preserve"> </w:t>
      </w:r>
      <w:r w:rsidR="00B549B9" w:rsidRPr="00422CE1">
        <w:rPr>
          <w:lang w:val="en-US"/>
        </w:rPr>
        <w:t>CMI.Contract.Parameter</w:t>
      </w:r>
      <w:bookmarkEnd w:id="362"/>
      <w:bookmarkEnd w:id="363"/>
    </w:p>
    <w:p w:rsidR="00660E56" w:rsidRDefault="00950F8B" w:rsidP="00660E56">
      <w:pPr>
        <w:pStyle w:val="Text"/>
      </w:pPr>
      <w:r w:rsidRPr="00950F8B">
        <w:t xml:space="preserve">Die CMI.Contract.Parameter Assembly hat die Aufgabe sämtliche </w:t>
      </w:r>
      <w:r>
        <w:t xml:space="preserve">relevanten Informationen und Funktionen zur </w:t>
      </w:r>
      <w:r w:rsidR="003D547F">
        <w:t>V</w:t>
      </w:r>
      <w:r>
        <w:t xml:space="preserve">erfügung zu stellen, welches die CMI.Manager.Parameter Assembly und die </w:t>
      </w:r>
      <w:r w:rsidR="00CC4C5A">
        <w:t xml:space="preserve">Assembly auf der anderen Seite der RabbitMQ </w:t>
      </w:r>
      <w:r w:rsidR="00660E56">
        <w:t>brauchen.</w:t>
      </w:r>
    </w:p>
    <w:p w:rsidR="007B5669" w:rsidRDefault="002A5293" w:rsidP="00660E56">
      <w:pPr>
        <w:pStyle w:val="Heading3"/>
        <w:rPr>
          <w:lang w:val="en-US"/>
        </w:rPr>
      </w:pPr>
      <w:bookmarkStart w:id="364" w:name="_Toc510196364"/>
      <w:bookmarkStart w:id="365" w:name="_Toc510789340"/>
      <w:r>
        <w:rPr>
          <w:lang w:val="en-US"/>
        </w:rPr>
        <w:t>Klasse</w:t>
      </w:r>
      <w:r w:rsidR="002175C2">
        <w:rPr>
          <w:lang w:val="en-US"/>
        </w:rPr>
        <w:t>:</w:t>
      </w:r>
      <w:r>
        <w:rPr>
          <w:lang w:val="en-US"/>
        </w:rPr>
        <w:t xml:space="preserve"> </w:t>
      </w:r>
      <w:r w:rsidR="007B5669" w:rsidRPr="00422CE1">
        <w:rPr>
          <w:lang w:val="en-US"/>
        </w:rPr>
        <w:t>ParameterHelper</w:t>
      </w:r>
      <w:bookmarkEnd w:id="364"/>
      <w:bookmarkEnd w:id="365"/>
    </w:p>
    <w:p w:rsidR="00660E56" w:rsidRPr="00660E56" w:rsidRDefault="00660E56" w:rsidP="00660E56">
      <w:pPr>
        <w:pStyle w:val="Text"/>
      </w:pPr>
      <w:r w:rsidRPr="00660E56">
        <w:t>Die Klasse bietet Helpermethoden zu</w:t>
      </w:r>
      <w:r>
        <w:t>r Verarbeitung von Parametern zur Verfügung. Die Klasse ist generisch aufgebaut, sodass jede</w:t>
      </w:r>
      <w:r w:rsidR="001E415F">
        <w:t xml:space="preserve"> Klasse, die von </w:t>
      </w:r>
      <w:r w:rsidR="00935761">
        <w:t xml:space="preserve">ISetting </w:t>
      </w:r>
      <w:r w:rsidR="001E415F">
        <w:t xml:space="preserve">erbt, hier verarbeitet, gespeichert und </w:t>
      </w:r>
      <w:r w:rsidR="008E50FB">
        <w:t>ausgelesen werden kann.</w:t>
      </w:r>
    </w:p>
    <w:p w:rsidR="0032384A" w:rsidRDefault="002175C2" w:rsidP="00DB4AFC">
      <w:pPr>
        <w:pStyle w:val="Heading4"/>
      </w:pPr>
      <w:bookmarkStart w:id="366" w:name="_Toc510196365"/>
      <w:bookmarkStart w:id="367" w:name="_Toc510789341"/>
      <w:r>
        <w:t xml:space="preserve">Methode: </w:t>
      </w:r>
      <w:r w:rsidR="00DB4AFC" w:rsidRPr="00DB4AFC">
        <w:t>GetParameterListFromSetting</w:t>
      </w:r>
      <w:bookmarkEnd w:id="366"/>
      <w:bookmarkEnd w:id="367"/>
    </w:p>
    <w:p w:rsidR="00232EAA" w:rsidRPr="00232EAA" w:rsidRDefault="00232EAA" w:rsidP="00232EAA">
      <w:r w:rsidRPr="00232EAA">
        <w:t xml:space="preserve">Diese Methode </w:t>
      </w:r>
      <w:r w:rsidR="00A43C8D">
        <w:t xml:space="preserve">wandelt einen </w:t>
      </w:r>
      <w:r w:rsidR="00B23461">
        <w:t>ISetting</w:t>
      </w:r>
      <w:r w:rsidR="00A43C8D">
        <w:t xml:space="preserve"> in</w:t>
      </w:r>
      <w:r w:rsidRPr="00232EAA">
        <w:t xml:space="preserve"> eine P</w:t>
      </w:r>
      <w:r>
        <w:t>arameterliste</w:t>
      </w:r>
      <w:r w:rsidR="00A86E39">
        <w:t xml:space="preserve"> </w:t>
      </w:r>
      <w:r w:rsidR="00A43C8D">
        <w:t>um.</w:t>
      </w:r>
    </w:p>
    <w:p w:rsidR="00D51D3D" w:rsidRPr="00D51D3D" w:rsidRDefault="00D51D3D" w:rsidP="00D51D3D">
      <w:pPr>
        <w:pStyle w:val="Sourcecode"/>
      </w:pPr>
      <w:r w:rsidRPr="00D51D3D">
        <w:rPr>
          <w:color w:val="0000FF"/>
        </w:rPr>
        <w:t>public</w:t>
      </w:r>
      <w:r w:rsidRPr="00D51D3D">
        <w:t xml:space="preserve"> </w:t>
      </w:r>
      <w:r w:rsidRPr="00D51D3D">
        <w:rPr>
          <w:color w:val="0000FF"/>
        </w:rPr>
        <w:t>static</w:t>
      </w:r>
      <w:r w:rsidRPr="00D51D3D">
        <w:t xml:space="preserve"> </w:t>
      </w:r>
      <w:r w:rsidRPr="00D51D3D">
        <w:rPr>
          <w:color w:val="2B91AF"/>
        </w:rPr>
        <w:t>Parameter</w:t>
      </w:r>
      <w:r w:rsidRPr="00D51D3D">
        <w:t xml:space="preserve">[] </w:t>
      </w:r>
      <w:r w:rsidR="00B23461">
        <w:rPr>
          <w:rFonts w:eastAsia="Times New Roman" w:cs="Consolas"/>
          <w:color w:val="000000"/>
          <w:sz w:val="19"/>
        </w:rPr>
        <w:t>GetParameterListFromSetting</w:t>
      </w:r>
      <w:r w:rsidR="00B23461" w:rsidRPr="00D51D3D">
        <w:t xml:space="preserve"> </w:t>
      </w:r>
      <w:r w:rsidRPr="00D51D3D">
        <w:t>(</w:t>
      </w:r>
      <w:r w:rsidRPr="00D51D3D">
        <w:rPr>
          <w:color w:val="2B91AF"/>
        </w:rPr>
        <w:t>ISetting</w:t>
      </w:r>
      <w:r w:rsidRPr="00D51D3D">
        <w:t xml:space="preserve"> setting)</w:t>
      </w:r>
    </w:p>
    <w:p w:rsidR="00D51D3D" w:rsidRPr="00D51D3D" w:rsidRDefault="00D51D3D" w:rsidP="00D51D3D">
      <w:pPr>
        <w:pStyle w:val="Sourcecode"/>
      </w:pPr>
      <w:r w:rsidRPr="00D51D3D">
        <w:t>{</w:t>
      </w:r>
    </w:p>
    <w:p w:rsidR="00D51D3D" w:rsidRPr="00D51D3D" w:rsidRDefault="009B50AD" w:rsidP="00D51D3D">
      <w:pPr>
        <w:pStyle w:val="Sourcecode"/>
      </w:pPr>
      <w:r>
        <w:tab/>
      </w:r>
      <w:r w:rsidR="00D51D3D" w:rsidRPr="00D51D3D">
        <w:rPr>
          <w:color w:val="0000FF"/>
        </w:rPr>
        <w:t>var</w:t>
      </w:r>
      <w:r w:rsidR="00D51D3D" w:rsidRPr="00D51D3D">
        <w:t xml:space="preserve"> paramList = </w:t>
      </w:r>
      <w:r w:rsidR="00D51D3D" w:rsidRPr="00D51D3D">
        <w:rPr>
          <w:color w:val="0000FF"/>
        </w:rPr>
        <w:t>new</w:t>
      </w:r>
      <w:r w:rsidR="00D51D3D" w:rsidRPr="00D51D3D">
        <w:t xml:space="preserve"> </w:t>
      </w:r>
      <w:r w:rsidR="00D51D3D" w:rsidRPr="00D51D3D">
        <w:rPr>
          <w:color w:val="2B91AF"/>
        </w:rPr>
        <w:t>List</w:t>
      </w:r>
      <w:r w:rsidR="00D51D3D" w:rsidRPr="00D51D3D">
        <w:t>&lt;</w:t>
      </w:r>
      <w:r w:rsidR="00D51D3D" w:rsidRPr="00D51D3D">
        <w:rPr>
          <w:color w:val="2B91AF"/>
        </w:rPr>
        <w:t>Parameter</w:t>
      </w:r>
      <w:r w:rsidR="00D51D3D" w:rsidRPr="00D51D3D">
        <w:t>&gt;();</w:t>
      </w:r>
    </w:p>
    <w:p w:rsidR="00D51D3D" w:rsidRPr="00D51D3D" w:rsidRDefault="009B50AD" w:rsidP="00D51D3D">
      <w:pPr>
        <w:pStyle w:val="Sourcecode"/>
      </w:pPr>
      <w:r>
        <w:tab/>
      </w:r>
      <w:r w:rsidR="00D51D3D" w:rsidRPr="00D51D3D">
        <w:rPr>
          <w:color w:val="0000FF"/>
        </w:rPr>
        <w:t>var</w:t>
      </w:r>
      <w:r w:rsidR="00D51D3D" w:rsidRPr="00D51D3D">
        <w:t xml:space="preserve"> name</w:t>
      </w:r>
      <w:r w:rsidR="00E7462B">
        <w:t>Pre</w:t>
      </w:r>
      <w:r w:rsidR="00D51D3D" w:rsidRPr="00D51D3D">
        <w:t>fix = setting.GetType().Namespace;</w:t>
      </w:r>
    </w:p>
    <w:p w:rsidR="00D51D3D" w:rsidRPr="00D51D3D" w:rsidRDefault="009B50AD" w:rsidP="00D51D3D">
      <w:pPr>
        <w:pStyle w:val="Sourcecode"/>
      </w:pPr>
      <w:r>
        <w:tab/>
      </w:r>
      <w:r w:rsidR="00D51D3D" w:rsidRPr="00D51D3D">
        <w:rPr>
          <w:color w:val="0000FF"/>
        </w:rPr>
        <w:t>foreach</w:t>
      </w:r>
      <w:r w:rsidR="00D51D3D" w:rsidRPr="00D51D3D">
        <w:t xml:space="preserve"> (</w:t>
      </w:r>
      <w:r w:rsidR="00D51D3D" w:rsidRPr="00D51D3D">
        <w:rPr>
          <w:color w:val="0000FF"/>
        </w:rPr>
        <w:t>var</w:t>
      </w:r>
      <w:r w:rsidR="00D51D3D" w:rsidRPr="00D51D3D">
        <w:t xml:space="preserve"> fieldInfo </w:t>
      </w:r>
      <w:r w:rsidR="00D51D3D" w:rsidRPr="00D51D3D">
        <w:rPr>
          <w:color w:val="0000FF"/>
        </w:rPr>
        <w:t>in</w:t>
      </w:r>
      <w:r w:rsidR="00D51D3D" w:rsidRPr="00D51D3D">
        <w:t xml:space="preserve"> setting.GetType().GetFields())</w:t>
      </w:r>
    </w:p>
    <w:p w:rsidR="00D51D3D" w:rsidRPr="00D51D3D" w:rsidRDefault="009B50AD" w:rsidP="00D51D3D">
      <w:pPr>
        <w:pStyle w:val="Sourcecode"/>
      </w:pPr>
      <w:r>
        <w:tab/>
      </w:r>
      <w:r w:rsidR="00D51D3D" w:rsidRPr="00D51D3D">
        <w:t>{</w:t>
      </w:r>
    </w:p>
    <w:p w:rsidR="00D51D3D" w:rsidRPr="00D51D3D" w:rsidRDefault="009B50AD" w:rsidP="00D51D3D">
      <w:pPr>
        <w:pStyle w:val="Sourcecode"/>
      </w:pPr>
      <w:r>
        <w:tab/>
      </w:r>
      <w:r>
        <w:tab/>
      </w:r>
      <w:r w:rsidR="00D51D3D" w:rsidRPr="00D51D3D">
        <w:rPr>
          <w:color w:val="0000FF"/>
        </w:rPr>
        <w:t>var</w:t>
      </w:r>
      <w:r w:rsidR="00D51D3D" w:rsidRPr="00D51D3D">
        <w:t xml:space="preserve"> param = CreateParameter(fieldInfo, setting, name</w:t>
      </w:r>
      <w:r w:rsidR="00FF2CEF">
        <w:t>Pre</w:t>
      </w:r>
      <w:r w:rsidR="00D51D3D" w:rsidRPr="00D51D3D">
        <w:t>fix);</w:t>
      </w:r>
    </w:p>
    <w:p w:rsidR="00D51D3D" w:rsidRPr="00D51D3D" w:rsidRDefault="009B50AD" w:rsidP="00D51D3D">
      <w:pPr>
        <w:pStyle w:val="Sourcecode"/>
      </w:pPr>
      <w:r>
        <w:tab/>
      </w:r>
      <w:r>
        <w:tab/>
      </w:r>
      <w:r w:rsidR="00D51D3D" w:rsidRPr="00D51D3D">
        <w:rPr>
          <w:color w:val="0000FF"/>
        </w:rPr>
        <w:t>if</w:t>
      </w:r>
      <w:r w:rsidR="00D51D3D" w:rsidRPr="00D51D3D">
        <w:t xml:space="preserve"> (param.Name != </w:t>
      </w:r>
      <w:r w:rsidR="00D51D3D" w:rsidRPr="00D51D3D">
        <w:rPr>
          <w:color w:val="0000FF"/>
        </w:rPr>
        <w:t>null</w:t>
      </w:r>
      <w:r w:rsidR="00D51D3D" w:rsidRPr="00D51D3D">
        <w:t>)</w:t>
      </w:r>
    </w:p>
    <w:p w:rsidR="00D51D3D" w:rsidRPr="00D51D3D" w:rsidRDefault="009B50AD" w:rsidP="00D51D3D">
      <w:pPr>
        <w:pStyle w:val="Sourcecode"/>
      </w:pPr>
      <w:r>
        <w:tab/>
      </w:r>
      <w:r>
        <w:tab/>
      </w:r>
      <w:r w:rsidR="00D51D3D" w:rsidRPr="00D51D3D">
        <w:t>{</w:t>
      </w:r>
    </w:p>
    <w:p w:rsidR="00D51D3D" w:rsidRPr="00D51D3D" w:rsidRDefault="009B50AD" w:rsidP="00D51D3D">
      <w:pPr>
        <w:pStyle w:val="Sourcecode"/>
      </w:pPr>
      <w:r>
        <w:tab/>
      </w:r>
      <w:r>
        <w:tab/>
      </w:r>
      <w:r>
        <w:tab/>
      </w:r>
      <w:r w:rsidR="00D51D3D" w:rsidRPr="00D51D3D">
        <w:t>paramList.Add(param);</w:t>
      </w:r>
    </w:p>
    <w:p w:rsidR="00D51D3D" w:rsidRPr="00D51D3D" w:rsidRDefault="009B50AD" w:rsidP="00D51D3D">
      <w:pPr>
        <w:pStyle w:val="Sourcecode"/>
      </w:pPr>
      <w:r>
        <w:tab/>
      </w:r>
      <w:r>
        <w:tab/>
      </w:r>
      <w:r w:rsidR="00D51D3D" w:rsidRPr="00D51D3D">
        <w:t>}</w:t>
      </w:r>
    </w:p>
    <w:p w:rsidR="00D51D3D" w:rsidRPr="00D51D3D" w:rsidRDefault="009B50AD" w:rsidP="00D51D3D">
      <w:pPr>
        <w:pStyle w:val="Sourcecode"/>
      </w:pPr>
      <w:r>
        <w:tab/>
      </w:r>
      <w:r>
        <w:tab/>
      </w:r>
      <w:r w:rsidR="00D51D3D" w:rsidRPr="00D51D3D">
        <w:rPr>
          <w:color w:val="0000FF"/>
        </w:rPr>
        <w:t>else</w:t>
      </w:r>
    </w:p>
    <w:p w:rsidR="00D51D3D" w:rsidRPr="00D51D3D" w:rsidRDefault="009B50AD" w:rsidP="00D51D3D">
      <w:pPr>
        <w:pStyle w:val="Sourcecode"/>
      </w:pPr>
      <w:r>
        <w:tab/>
      </w:r>
      <w:r>
        <w:tab/>
      </w:r>
      <w:r w:rsidR="00D51D3D" w:rsidRPr="00D51D3D">
        <w:t>{</w:t>
      </w:r>
    </w:p>
    <w:p w:rsidR="00D51D3D" w:rsidRPr="00D51D3D" w:rsidRDefault="009B50AD" w:rsidP="00D51D3D">
      <w:pPr>
        <w:pStyle w:val="Sourcecode"/>
      </w:pPr>
      <w:r>
        <w:tab/>
      </w:r>
      <w:r>
        <w:tab/>
      </w:r>
      <w:r>
        <w:tab/>
      </w:r>
      <w:r w:rsidR="00D51D3D" w:rsidRPr="00D51D3D">
        <w:rPr>
          <w:color w:val="0000FF"/>
        </w:rPr>
        <w:t>throw</w:t>
      </w:r>
      <w:r w:rsidR="00D51D3D" w:rsidRPr="00D51D3D">
        <w:t xml:space="preserve"> </w:t>
      </w:r>
      <w:r w:rsidR="00D51D3D" w:rsidRPr="00D51D3D">
        <w:rPr>
          <w:color w:val="0000FF"/>
        </w:rPr>
        <w:t>new</w:t>
      </w:r>
      <w:r w:rsidR="00D51D3D" w:rsidRPr="00D51D3D">
        <w:t xml:space="preserve"> </w:t>
      </w:r>
      <w:r w:rsidR="00D51D3D" w:rsidRPr="00D51D3D">
        <w:rPr>
          <w:color w:val="2B91AF"/>
        </w:rPr>
        <w:t>NullReferenceException</w:t>
      </w:r>
      <w:r w:rsidR="00D51D3D" w:rsidRPr="00D51D3D">
        <w:t>();</w:t>
      </w:r>
    </w:p>
    <w:p w:rsidR="00D51D3D" w:rsidRPr="00D51D3D" w:rsidRDefault="009B50AD" w:rsidP="00D51D3D">
      <w:pPr>
        <w:pStyle w:val="Sourcecode"/>
      </w:pPr>
      <w:r>
        <w:tab/>
      </w:r>
      <w:r>
        <w:tab/>
      </w:r>
      <w:r w:rsidR="00D51D3D" w:rsidRPr="00D51D3D">
        <w:t>}</w:t>
      </w:r>
    </w:p>
    <w:p w:rsidR="00D51D3D" w:rsidRPr="00D51D3D" w:rsidRDefault="009B50AD" w:rsidP="00D51D3D">
      <w:pPr>
        <w:pStyle w:val="Sourcecode"/>
      </w:pPr>
      <w:r>
        <w:tab/>
      </w:r>
      <w:r w:rsidR="00D51D3D" w:rsidRPr="00D51D3D">
        <w:t>}</w:t>
      </w:r>
    </w:p>
    <w:p w:rsidR="00D51D3D" w:rsidRDefault="009B50AD" w:rsidP="00D51D3D">
      <w:pPr>
        <w:pStyle w:val="Sourcecode"/>
      </w:pPr>
      <w:r>
        <w:tab/>
      </w:r>
      <w:r w:rsidR="00D51D3D" w:rsidRPr="00D51D3D">
        <w:rPr>
          <w:color w:val="0000FF"/>
        </w:rPr>
        <w:t>return</w:t>
      </w:r>
      <w:r w:rsidR="00D51D3D" w:rsidRPr="00D51D3D">
        <w:t xml:space="preserve"> paramList.ToArray();</w:t>
      </w:r>
    </w:p>
    <w:p w:rsidR="00D51D3D" w:rsidRPr="00D51D3D" w:rsidRDefault="00D51D3D" w:rsidP="00D51D3D">
      <w:pPr>
        <w:pStyle w:val="Sourcecode"/>
      </w:pPr>
      <w:r>
        <w:t>}</w:t>
      </w:r>
    </w:p>
    <w:p w:rsidR="009E3A3E" w:rsidRDefault="009E3A3E">
      <w:pPr>
        <w:spacing w:line="240" w:lineRule="auto"/>
        <w:rPr>
          <w:rFonts w:eastAsia="Times New Roman"/>
          <w:iCs/>
          <w:szCs w:val="24"/>
        </w:rPr>
      </w:pPr>
      <w:r>
        <w:br w:type="page"/>
      </w:r>
    </w:p>
    <w:p w:rsidR="0032384A" w:rsidRDefault="00DF5011" w:rsidP="00D51D3D">
      <w:pPr>
        <w:pStyle w:val="Heading4"/>
        <w:rPr>
          <w:lang w:val="en-US"/>
        </w:rPr>
      </w:pPr>
      <w:bookmarkStart w:id="368" w:name="_Toc510196366"/>
      <w:bookmarkStart w:id="369" w:name="_Toc510789342"/>
      <w:r>
        <w:lastRenderedPageBreak/>
        <w:t xml:space="preserve">Methode: </w:t>
      </w:r>
      <w:r w:rsidR="003A0E0C">
        <w:rPr>
          <w:lang w:val="en-US"/>
        </w:rPr>
        <w:t>ValidateParameter</w:t>
      </w:r>
      <w:bookmarkEnd w:id="368"/>
      <w:bookmarkEnd w:id="369"/>
    </w:p>
    <w:p w:rsidR="00A86E39" w:rsidRPr="00853F7B" w:rsidRDefault="00CB32D6" w:rsidP="00A86E39">
      <w:r w:rsidRPr="00853F7B">
        <w:t xml:space="preserve">Diese Methoden </w:t>
      </w:r>
      <w:r w:rsidR="00831419">
        <w:t>v</w:t>
      </w:r>
      <w:r w:rsidRPr="00853F7B">
        <w:t xml:space="preserve">alidieren </w:t>
      </w:r>
      <w:r w:rsidR="00853F7B" w:rsidRPr="00853F7B">
        <w:t>einen Parameter</w:t>
      </w:r>
      <w:r w:rsidR="00853F7B">
        <w:t xml:space="preserve">. Sie geben true zurück, wenn der Parameter gültig ist und false, falls er nicht gültig ist. </w:t>
      </w:r>
      <w:r w:rsidR="00853F7B" w:rsidRPr="00853F7B">
        <w:t>Die Methode kommt mit zwei</w:t>
      </w:r>
      <w:r w:rsidR="00853F7B">
        <w:t xml:space="preserve"> Overload</w:t>
      </w:r>
      <w:r w:rsidR="00E358D8">
        <w:t>s</w:t>
      </w:r>
      <w:r w:rsidR="00831419">
        <w:t>,</w:t>
      </w:r>
      <w:r w:rsidR="00853F7B">
        <w:t xml:space="preserve"> </w:t>
      </w:r>
      <w:r w:rsidR="00831419">
        <w:t>e</w:t>
      </w:r>
      <w:r w:rsidR="00853F7B">
        <w:t xml:space="preserve">inen für einen einzelnen Parameter und einen für eine Liste von Parametern. </w:t>
      </w:r>
    </w:p>
    <w:p w:rsidR="003A0E0C" w:rsidRPr="00E90B21" w:rsidRDefault="003A0E0C" w:rsidP="003A0E0C">
      <w:pPr>
        <w:pStyle w:val="Sourcecode"/>
      </w:pPr>
      <w:r w:rsidRPr="00E90B21">
        <w:rPr>
          <w:color w:val="0000FF"/>
        </w:rPr>
        <w:t>public</w:t>
      </w:r>
      <w:r w:rsidRPr="00E90B21">
        <w:t xml:space="preserve"> </w:t>
      </w:r>
      <w:r w:rsidRPr="00E90B21">
        <w:rPr>
          <w:color w:val="0000FF"/>
        </w:rPr>
        <w:t>static</w:t>
      </w:r>
      <w:r w:rsidRPr="00E90B21">
        <w:t xml:space="preserve"> </w:t>
      </w:r>
      <w:r w:rsidRPr="00E90B21">
        <w:rPr>
          <w:color w:val="0000FF"/>
        </w:rPr>
        <w:t>bool</w:t>
      </w:r>
      <w:r w:rsidRPr="00E90B21">
        <w:t xml:space="preserve"> ValidateParameter(</w:t>
      </w:r>
      <w:r w:rsidRPr="00E90B21">
        <w:rPr>
          <w:color w:val="2B91AF"/>
        </w:rPr>
        <w:t>Parameter</w:t>
      </w:r>
      <w:r w:rsidRPr="00E90B21">
        <w:t xml:space="preserve"> parameter)</w:t>
      </w:r>
    </w:p>
    <w:p w:rsidR="003A0E0C" w:rsidRDefault="003A0E0C" w:rsidP="0071111D">
      <w:pPr>
        <w:pStyle w:val="Sourcecode"/>
      </w:pPr>
      <w:r>
        <w:t>{</w:t>
      </w:r>
    </w:p>
    <w:p w:rsidR="00FF313B" w:rsidRDefault="003A0E0C" w:rsidP="0071111D">
      <w:pPr>
        <w:pStyle w:val="Sourcecode"/>
        <w:rPr>
          <w:rFonts w:eastAsia="Times New Roman" w:cs="Consolas"/>
          <w:color w:val="000000"/>
          <w:sz w:val="19"/>
        </w:rPr>
      </w:pPr>
      <w:r>
        <w:tab/>
      </w:r>
      <w:r w:rsidR="00FF313B">
        <w:rPr>
          <w:rFonts w:eastAsia="Times New Roman" w:cs="Consolas"/>
          <w:color w:val="0000FF"/>
          <w:sz w:val="19"/>
        </w:rPr>
        <w:t>if</w:t>
      </w:r>
      <w:r w:rsidR="00FF313B">
        <w:rPr>
          <w:rFonts w:eastAsia="Times New Roman" w:cs="Consolas"/>
          <w:color w:val="000000"/>
          <w:sz w:val="19"/>
        </w:rPr>
        <w:t xml:space="preserve"> (</w:t>
      </w:r>
      <w:r w:rsidR="00FF313B">
        <w:rPr>
          <w:rFonts w:eastAsia="Times New Roman" w:cs="Consolas"/>
          <w:color w:val="0000FF"/>
          <w:sz w:val="19"/>
        </w:rPr>
        <w:t>string</w:t>
      </w:r>
      <w:r w:rsidR="00FF313B">
        <w:rPr>
          <w:rFonts w:eastAsia="Times New Roman" w:cs="Consolas"/>
          <w:color w:val="000000"/>
          <w:sz w:val="19"/>
        </w:rPr>
        <w:t>.IsNullOrEmpty(parameter.Value) &amp;&amp; parameter.Mandatory)</w:t>
      </w:r>
    </w:p>
    <w:p w:rsidR="00FF313B" w:rsidRDefault="0071111D" w:rsidP="0071111D">
      <w:pPr>
        <w:pStyle w:val="Sourcecode"/>
        <w:rPr>
          <w:rFonts w:eastAsia="Times New Roman" w:cs="Consolas"/>
          <w:color w:val="000000"/>
          <w:sz w:val="19"/>
        </w:rPr>
      </w:pPr>
      <w:r>
        <w:rPr>
          <w:rFonts w:eastAsia="Times New Roman" w:cs="Consolas"/>
          <w:color w:val="000000"/>
          <w:sz w:val="19"/>
        </w:rPr>
        <w:tab/>
      </w:r>
      <w:r w:rsidR="00FF313B">
        <w:rPr>
          <w:rFonts w:eastAsia="Times New Roman" w:cs="Consolas"/>
          <w:color w:val="000000"/>
          <w:sz w:val="19"/>
        </w:rPr>
        <w:t>{</w:t>
      </w:r>
    </w:p>
    <w:p w:rsidR="00FF313B" w:rsidRDefault="0071111D" w:rsidP="0071111D">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FF313B">
        <w:rPr>
          <w:rFonts w:eastAsia="Times New Roman" w:cs="Consolas"/>
          <w:color w:val="0000FF"/>
          <w:sz w:val="19"/>
        </w:rPr>
        <w:t>return</w:t>
      </w:r>
      <w:r w:rsidR="00FF313B">
        <w:rPr>
          <w:rFonts w:eastAsia="Times New Roman" w:cs="Consolas"/>
          <w:color w:val="000000"/>
          <w:sz w:val="19"/>
        </w:rPr>
        <w:t xml:space="preserve"> </w:t>
      </w:r>
      <w:r w:rsidR="00FF313B">
        <w:rPr>
          <w:rFonts w:eastAsia="Times New Roman" w:cs="Consolas"/>
          <w:color w:val="0000FF"/>
          <w:sz w:val="19"/>
        </w:rPr>
        <w:t>false</w:t>
      </w:r>
      <w:r w:rsidR="00FF313B">
        <w:rPr>
          <w:rFonts w:eastAsia="Times New Roman" w:cs="Consolas"/>
          <w:color w:val="000000"/>
          <w:sz w:val="19"/>
        </w:rPr>
        <w:t>;</w:t>
      </w:r>
    </w:p>
    <w:p w:rsidR="00FF313B" w:rsidRDefault="0071111D" w:rsidP="0071111D">
      <w:pPr>
        <w:pStyle w:val="Sourcecode"/>
        <w:rPr>
          <w:rFonts w:eastAsia="Times New Roman" w:cs="Consolas"/>
          <w:color w:val="000000"/>
          <w:sz w:val="19"/>
        </w:rPr>
      </w:pPr>
      <w:r>
        <w:rPr>
          <w:rFonts w:eastAsia="Times New Roman" w:cs="Consolas"/>
          <w:color w:val="000000"/>
          <w:sz w:val="19"/>
        </w:rPr>
        <w:tab/>
      </w:r>
      <w:r w:rsidR="00FF313B">
        <w:rPr>
          <w:rFonts w:eastAsia="Times New Roman" w:cs="Consolas"/>
          <w:color w:val="000000"/>
          <w:sz w:val="19"/>
        </w:rPr>
        <w:t>}</w:t>
      </w:r>
    </w:p>
    <w:p w:rsidR="00FF313B" w:rsidRDefault="0071111D" w:rsidP="0071111D">
      <w:pPr>
        <w:pStyle w:val="Sourcecode"/>
        <w:rPr>
          <w:rFonts w:eastAsia="Times New Roman" w:cs="Consolas"/>
          <w:color w:val="000000"/>
          <w:sz w:val="19"/>
        </w:rPr>
      </w:pPr>
      <w:r>
        <w:rPr>
          <w:rFonts w:eastAsia="Times New Roman" w:cs="Consolas"/>
          <w:color w:val="000000"/>
          <w:sz w:val="19"/>
        </w:rPr>
        <w:tab/>
      </w:r>
      <w:r w:rsidR="00FF313B">
        <w:rPr>
          <w:rFonts w:eastAsia="Times New Roman" w:cs="Consolas"/>
          <w:color w:val="0000FF"/>
          <w:sz w:val="19"/>
        </w:rPr>
        <w:t>if</w:t>
      </w:r>
      <w:r w:rsidR="00FF313B">
        <w:rPr>
          <w:rFonts w:eastAsia="Times New Roman" w:cs="Consolas"/>
          <w:color w:val="000000"/>
          <w:sz w:val="19"/>
        </w:rPr>
        <w:t xml:space="preserve"> (parameter.RegexValidation == </w:t>
      </w:r>
      <w:r w:rsidR="00FF313B">
        <w:rPr>
          <w:rFonts w:eastAsia="Times New Roman" w:cs="Consolas"/>
          <w:color w:val="0000FF"/>
          <w:sz w:val="19"/>
        </w:rPr>
        <w:t>null</w:t>
      </w:r>
      <w:r w:rsidR="00FF313B">
        <w:rPr>
          <w:rFonts w:eastAsia="Times New Roman" w:cs="Consolas"/>
          <w:color w:val="000000"/>
          <w:sz w:val="19"/>
        </w:rPr>
        <w:t xml:space="preserve"> || parameter.Value == </w:t>
      </w:r>
      <w:r w:rsidR="00FF313B">
        <w:rPr>
          <w:rFonts w:eastAsia="Times New Roman" w:cs="Consolas"/>
          <w:color w:val="0000FF"/>
          <w:sz w:val="19"/>
        </w:rPr>
        <w:t>null</w:t>
      </w:r>
      <w:r w:rsidR="00FF313B">
        <w:rPr>
          <w:rFonts w:eastAsia="Times New Roman" w:cs="Consolas"/>
          <w:color w:val="000000"/>
          <w:sz w:val="19"/>
        </w:rPr>
        <w:t>)</w:t>
      </w:r>
    </w:p>
    <w:p w:rsidR="00FF313B" w:rsidRDefault="0071111D" w:rsidP="0071111D">
      <w:pPr>
        <w:pStyle w:val="Sourcecode"/>
        <w:rPr>
          <w:rFonts w:eastAsia="Times New Roman" w:cs="Consolas"/>
          <w:color w:val="000000"/>
          <w:sz w:val="19"/>
        </w:rPr>
      </w:pPr>
      <w:r>
        <w:rPr>
          <w:rFonts w:eastAsia="Times New Roman" w:cs="Consolas"/>
          <w:color w:val="000000"/>
          <w:sz w:val="19"/>
        </w:rPr>
        <w:tab/>
      </w:r>
      <w:r w:rsidR="00FF313B">
        <w:rPr>
          <w:rFonts w:eastAsia="Times New Roman" w:cs="Consolas"/>
          <w:color w:val="000000"/>
          <w:sz w:val="19"/>
        </w:rPr>
        <w:t>{</w:t>
      </w:r>
    </w:p>
    <w:p w:rsidR="00FF313B" w:rsidRDefault="0071111D" w:rsidP="0071111D">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FF313B">
        <w:rPr>
          <w:rFonts w:eastAsia="Times New Roman" w:cs="Consolas"/>
          <w:color w:val="0000FF"/>
          <w:sz w:val="19"/>
        </w:rPr>
        <w:t>return</w:t>
      </w:r>
      <w:r w:rsidR="00FF313B">
        <w:rPr>
          <w:rFonts w:eastAsia="Times New Roman" w:cs="Consolas"/>
          <w:color w:val="000000"/>
          <w:sz w:val="19"/>
        </w:rPr>
        <w:t xml:space="preserve"> </w:t>
      </w:r>
      <w:r w:rsidR="00FF313B">
        <w:rPr>
          <w:rFonts w:eastAsia="Times New Roman" w:cs="Consolas"/>
          <w:color w:val="0000FF"/>
          <w:sz w:val="19"/>
        </w:rPr>
        <w:t>true</w:t>
      </w:r>
      <w:r w:rsidR="00FF313B">
        <w:rPr>
          <w:rFonts w:eastAsia="Times New Roman" w:cs="Consolas"/>
          <w:color w:val="000000"/>
          <w:sz w:val="19"/>
        </w:rPr>
        <w:t>;</w:t>
      </w:r>
    </w:p>
    <w:p w:rsidR="00FF313B" w:rsidRDefault="0071111D" w:rsidP="0071111D">
      <w:pPr>
        <w:pStyle w:val="Sourcecode"/>
        <w:rPr>
          <w:rFonts w:eastAsia="Times New Roman" w:cs="Consolas"/>
          <w:color w:val="000000"/>
          <w:sz w:val="19"/>
        </w:rPr>
      </w:pPr>
      <w:r>
        <w:rPr>
          <w:rFonts w:eastAsia="Times New Roman" w:cs="Consolas"/>
          <w:color w:val="000000"/>
          <w:sz w:val="19"/>
        </w:rPr>
        <w:tab/>
      </w:r>
      <w:r w:rsidR="00FF313B">
        <w:rPr>
          <w:rFonts w:eastAsia="Times New Roman" w:cs="Consolas"/>
          <w:color w:val="000000"/>
          <w:sz w:val="19"/>
        </w:rPr>
        <w:t>}</w:t>
      </w:r>
    </w:p>
    <w:p w:rsidR="00FF313B" w:rsidRDefault="00FF313B" w:rsidP="0071111D">
      <w:pPr>
        <w:pStyle w:val="Sourcecode"/>
        <w:rPr>
          <w:rFonts w:eastAsia="Times New Roman" w:cs="Consolas"/>
          <w:color w:val="000000"/>
          <w:sz w:val="19"/>
        </w:rPr>
      </w:pPr>
    </w:p>
    <w:p w:rsidR="00FF313B" w:rsidRDefault="0071111D" w:rsidP="0071111D">
      <w:pPr>
        <w:pStyle w:val="Sourcecode"/>
        <w:rPr>
          <w:rFonts w:eastAsia="Times New Roman" w:cs="Consolas"/>
          <w:color w:val="000000"/>
          <w:sz w:val="19"/>
        </w:rPr>
      </w:pPr>
      <w:r>
        <w:rPr>
          <w:rFonts w:eastAsia="Times New Roman" w:cs="Consolas"/>
          <w:color w:val="000000"/>
          <w:sz w:val="19"/>
        </w:rPr>
        <w:tab/>
      </w:r>
      <w:r w:rsidR="00FF313B">
        <w:rPr>
          <w:rFonts w:eastAsia="Times New Roman" w:cs="Consolas"/>
          <w:color w:val="0000FF"/>
          <w:sz w:val="19"/>
        </w:rPr>
        <w:t>var</w:t>
      </w:r>
      <w:r w:rsidR="00FF313B">
        <w:rPr>
          <w:rFonts w:eastAsia="Times New Roman" w:cs="Consolas"/>
          <w:color w:val="000000"/>
          <w:sz w:val="19"/>
        </w:rPr>
        <w:t xml:space="preserve"> regex = </w:t>
      </w:r>
      <w:r w:rsidR="00FF313B">
        <w:rPr>
          <w:rFonts w:eastAsia="Times New Roman" w:cs="Consolas"/>
          <w:color w:val="0000FF"/>
          <w:sz w:val="19"/>
        </w:rPr>
        <w:t>new</w:t>
      </w:r>
      <w:r w:rsidR="00FF313B">
        <w:rPr>
          <w:rFonts w:eastAsia="Times New Roman" w:cs="Consolas"/>
          <w:color w:val="000000"/>
          <w:sz w:val="19"/>
        </w:rPr>
        <w:t xml:space="preserve"> </w:t>
      </w:r>
      <w:r w:rsidR="00FF313B">
        <w:rPr>
          <w:rFonts w:eastAsia="Times New Roman" w:cs="Consolas"/>
          <w:color w:val="2B91AF"/>
          <w:sz w:val="19"/>
        </w:rPr>
        <w:t>Regex</w:t>
      </w:r>
      <w:r w:rsidR="00FF313B">
        <w:rPr>
          <w:rFonts w:eastAsia="Times New Roman" w:cs="Consolas"/>
          <w:color w:val="000000"/>
          <w:sz w:val="19"/>
        </w:rPr>
        <w:t>(parameter.RegexValidation);</w:t>
      </w:r>
    </w:p>
    <w:p w:rsidR="00FF313B" w:rsidRDefault="00FF313B" w:rsidP="0071111D">
      <w:pPr>
        <w:pStyle w:val="Sourcecode"/>
        <w:rPr>
          <w:rFonts w:eastAsia="Times New Roman" w:cs="Consolas"/>
          <w:color w:val="000000"/>
          <w:sz w:val="19"/>
        </w:rPr>
      </w:pPr>
    </w:p>
    <w:p w:rsidR="00FF313B" w:rsidRDefault="0071111D" w:rsidP="0071111D">
      <w:pPr>
        <w:pStyle w:val="Sourcecode"/>
        <w:rPr>
          <w:rFonts w:eastAsia="Times New Roman" w:cs="Consolas"/>
          <w:color w:val="000000"/>
          <w:sz w:val="19"/>
        </w:rPr>
      </w:pPr>
      <w:r>
        <w:rPr>
          <w:rFonts w:eastAsia="Times New Roman" w:cs="Consolas"/>
          <w:color w:val="000000"/>
          <w:sz w:val="19"/>
        </w:rPr>
        <w:tab/>
      </w:r>
      <w:r w:rsidR="00FF313B">
        <w:rPr>
          <w:rFonts w:eastAsia="Times New Roman" w:cs="Consolas"/>
          <w:color w:val="0000FF"/>
          <w:sz w:val="19"/>
        </w:rPr>
        <w:t>var</w:t>
      </w:r>
      <w:r w:rsidR="00FF313B">
        <w:rPr>
          <w:rFonts w:eastAsia="Times New Roman" w:cs="Consolas"/>
          <w:color w:val="000000"/>
          <w:sz w:val="19"/>
        </w:rPr>
        <w:t xml:space="preserve"> match = regex.IsMatch(parameter.Value);</w:t>
      </w:r>
    </w:p>
    <w:p w:rsidR="0071111D" w:rsidRDefault="0071111D" w:rsidP="0071111D">
      <w:pPr>
        <w:pStyle w:val="Sourcecode"/>
        <w:rPr>
          <w:rFonts w:eastAsia="Times New Roman" w:cs="Consolas"/>
          <w:color w:val="000000"/>
          <w:sz w:val="19"/>
        </w:rPr>
      </w:pPr>
      <w:r>
        <w:rPr>
          <w:rFonts w:eastAsia="Times New Roman" w:cs="Consolas"/>
          <w:color w:val="000000"/>
          <w:sz w:val="19"/>
        </w:rPr>
        <w:tab/>
      </w:r>
      <w:r w:rsidR="00FF313B">
        <w:rPr>
          <w:rFonts w:eastAsia="Times New Roman" w:cs="Consolas"/>
          <w:color w:val="0000FF"/>
          <w:sz w:val="19"/>
        </w:rPr>
        <w:t>return</w:t>
      </w:r>
      <w:r w:rsidR="00FF313B">
        <w:rPr>
          <w:rFonts w:eastAsia="Times New Roman" w:cs="Consolas"/>
          <w:color w:val="000000"/>
          <w:sz w:val="19"/>
        </w:rPr>
        <w:t xml:space="preserve"> match;</w:t>
      </w:r>
    </w:p>
    <w:p w:rsidR="003A0E0C" w:rsidRDefault="003A0E0C" w:rsidP="0071111D">
      <w:pPr>
        <w:pStyle w:val="Sourcecode"/>
      </w:pPr>
      <w:r>
        <w:t>}</w:t>
      </w:r>
    </w:p>
    <w:p w:rsidR="00673699" w:rsidRDefault="00673699" w:rsidP="003A0E0C">
      <w:pPr>
        <w:pStyle w:val="Sourcecode"/>
      </w:pPr>
    </w:p>
    <w:p w:rsidR="003A0E0C" w:rsidRDefault="003A0E0C" w:rsidP="003A0E0C">
      <w:pPr>
        <w:pStyle w:val="Sourcecode"/>
      </w:pPr>
      <w:r>
        <w:rPr>
          <w:color w:val="0000FF"/>
        </w:rPr>
        <w:t>public</w:t>
      </w:r>
      <w:r>
        <w:t xml:space="preserve"> </w:t>
      </w:r>
      <w:r>
        <w:rPr>
          <w:color w:val="0000FF"/>
        </w:rPr>
        <w:t>static</w:t>
      </w:r>
      <w:r>
        <w:t xml:space="preserve"> </w:t>
      </w:r>
      <w:r>
        <w:rPr>
          <w:color w:val="0000FF"/>
        </w:rPr>
        <w:t>bool</w:t>
      </w:r>
      <w:r>
        <w:t xml:space="preserve"> ValidateParameter(</w:t>
      </w:r>
      <w:r>
        <w:rPr>
          <w:color w:val="2B91AF"/>
        </w:rPr>
        <w:t>Parameter</w:t>
      </w:r>
      <w:r>
        <w:t>[] parameters)</w:t>
      </w:r>
    </w:p>
    <w:p w:rsidR="003A0E0C" w:rsidRDefault="003A0E0C" w:rsidP="003A0E0C">
      <w:pPr>
        <w:pStyle w:val="Sourcecode"/>
      </w:pPr>
      <w:r>
        <w:t>{</w:t>
      </w:r>
    </w:p>
    <w:p w:rsidR="003A0E0C" w:rsidRDefault="003A0E0C" w:rsidP="003A0E0C">
      <w:pPr>
        <w:pStyle w:val="Sourcecode"/>
      </w:pPr>
      <w:r>
        <w:tab/>
      </w:r>
      <w:r>
        <w:rPr>
          <w:color w:val="0000FF"/>
        </w:rPr>
        <w:t>return</w:t>
      </w:r>
      <w:r>
        <w:t xml:space="preserve"> parameters.All(ValidateParameter);</w:t>
      </w:r>
    </w:p>
    <w:p w:rsidR="003A0E0C" w:rsidRPr="003A0E0C" w:rsidRDefault="003A0E0C" w:rsidP="003A0E0C">
      <w:pPr>
        <w:pStyle w:val="Sourcecode"/>
      </w:pPr>
      <w:r>
        <w:t>}</w:t>
      </w:r>
    </w:p>
    <w:p w:rsidR="009E3A3E" w:rsidRDefault="009E3A3E">
      <w:pPr>
        <w:spacing w:line="240" w:lineRule="auto"/>
        <w:rPr>
          <w:rFonts w:eastAsia="Times New Roman"/>
          <w:iCs/>
          <w:szCs w:val="24"/>
        </w:rPr>
      </w:pPr>
      <w:r>
        <w:br w:type="page"/>
      </w:r>
    </w:p>
    <w:p w:rsidR="0032384A" w:rsidRPr="00DB4AFC" w:rsidRDefault="00DF5011" w:rsidP="00DB4AFC">
      <w:pPr>
        <w:pStyle w:val="Heading4"/>
        <w:rPr>
          <w:lang w:val="en-US"/>
        </w:rPr>
      </w:pPr>
      <w:bookmarkStart w:id="370" w:name="_Toc510196367"/>
      <w:bookmarkStart w:id="371" w:name="_Toc510789343"/>
      <w:r>
        <w:lastRenderedPageBreak/>
        <w:t xml:space="preserve">Methode: </w:t>
      </w:r>
      <w:r w:rsidR="00DB4AFC" w:rsidRPr="00DB4AFC">
        <w:rPr>
          <w:lang w:val="en-US"/>
        </w:rPr>
        <w:t>SaveSetting</w:t>
      </w:r>
      <w:bookmarkEnd w:id="370"/>
      <w:bookmarkEnd w:id="371"/>
    </w:p>
    <w:p w:rsidR="00A46D5E" w:rsidRPr="00A46D5E" w:rsidRDefault="00A46D5E" w:rsidP="00A46D5E">
      <w:r w:rsidRPr="00A46D5E">
        <w:t xml:space="preserve">Die Methode </w:t>
      </w:r>
      <w:r w:rsidR="008601A6">
        <w:t>s</w:t>
      </w:r>
      <w:r w:rsidRPr="00A46D5E">
        <w:t xml:space="preserve">peichert ein </w:t>
      </w:r>
      <w:r w:rsidR="00BC614F">
        <w:t>Setting</w:t>
      </w:r>
      <w:r>
        <w:t xml:space="preserve"> auf dem Filesystem ab, nachdem </w:t>
      </w:r>
      <w:r w:rsidR="00D34B21">
        <w:t>alle Parameter</w:t>
      </w:r>
      <w:r w:rsidR="00883F86">
        <w:t xml:space="preserve"> </w:t>
      </w:r>
      <w:r w:rsidR="00FB44E9">
        <w:t>v</w:t>
      </w:r>
      <w:r w:rsidR="00883F86">
        <w:t>alidiert wurde</w:t>
      </w:r>
      <w:r w:rsidR="00D34B21">
        <w:t>n</w:t>
      </w:r>
      <w:r w:rsidR="00883F86">
        <w:t>. Der Rückgabewert ist, ob es geklappt hat oder nicht.</w:t>
      </w:r>
    </w:p>
    <w:p w:rsidR="00AE59A3" w:rsidRPr="00E90B21" w:rsidRDefault="00AE59A3" w:rsidP="00D34B21">
      <w:pPr>
        <w:pStyle w:val="Sourcecode"/>
        <w:rPr>
          <w:lang w:val="de-CH"/>
        </w:rPr>
      </w:pPr>
      <w:r w:rsidRPr="00E90B21">
        <w:rPr>
          <w:color w:val="0000FF"/>
          <w:lang w:val="de-CH"/>
        </w:rPr>
        <w:t>public</w:t>
      </w:r>
      <w:r w:rsidRPr="00E90B21">
        <w:rPr>
          <w:lang w:val="de-CH"/>
        </w:rPr>
        <w:t xml:space="preserve"> </w:t>
      </w:r>
      <w:r w:rsidRPr="00E90B21">
        <w:rPr>
          <w:color w:val="0000FF"/>
          <w:lang w:val="de-CH"/>
        </w:rPr>
        <w:t>static</w:t>
      </w:r>
      <w:r w:rsidRPr="00E90B21">
        <w:rPr>
          <w:lang w:val="de-CH"/>
        </w:rPr>
        <w:t xml:space="preserve"> </w:t>
      </w:r>
      <w:r w:rsidRPr="00E90B21">
        <w:rPr>
          <w:color w:val="0000FF"/>
          <w:lang w:val="de-CH"/>
        </w:rPr>
        <w:t>bool</w:t>
      </w:r>
      <w:r w:rsidRPr="00E90B21">
        <w:rPr>
          <w:lang w:val="de-CH"/>
        </w:rPr>
        <w:t xml:space="preserve"> SaveSetting(</w:t>
      </w:r>
      <w:r w:rsidRPr="00E90B21">
        <w:rPr>
          <w:color w:val="2B91AF"/>
          <w:lang w:val="de-CH"/>
        </w:rPr>
        <w:t>ISetting</w:t>
      </w:r>
      <w:r w:rsidRPr="00E90B21">
        <w:rPr>
          <w:lang w:val="de-CH"/>
        </w:rPr>
        <w:t xml:space="preserve"> setting, </w:t>
      </w:r>
      <w:r w:rsidRPr="00E90B21">
        <w:rPr>
          <w:color w:val="2B91AF"/>
          <w:lang w:val="de-CH"/>
        </w:rPr>
        <w:t>Parameter</w:t>
      </w:r>
      <w:r w:rsidRPr="00E90B21">
        <w:rPr>
          <w:lang w:val="de-CH"/>
        </w:rPr>
        <w:t>[] parameters)</w:t>
      </w:r>
    </w:p>
    <w:p w:rsidR="00AE59A3" w:rsidRPr="00BC614F" w:rsidRDefault="00AE59A3" w:rsidP="00656325">
      <w:pPr>
        <w:pStyle w:val="Sourcecode"/>
      </w:pPr>
      <w:r w:rsidRPr="00BC614F">
        <w:t>{</w:t>
      </w:r>
    </w:p>
    <w:p w:rsidR="009B7E76" w:rsidRDefault="00656325" w:rsidP="00656325">
      <w:pPr>
        <w:pStyle w:val="Sourcecode"/>
        <w:rPr>
          <w:rFonts w:eastAsia="Times New Roman" w:cs="Consolas"/>
          <w:color w:val="000000"/>
          <w:sz w:val="19"/>
        </w:rPr>
      </w:pPr>
      <w:r>
        <w:rPr>
          <w:rFonts w:eastAsia="Times New Roman" w:cs="Consolas"/>
          <w:color w:val="0000FF"/>
          <w:sz w:val="19"/>
        </w:rPr>
        <w:tab/>
      </w:r>
      <w:r w:rsidR="009B7E76">
        <w:rPr>
          <w:rFonts w:eastAsia="Times New Roman" w:cs="Consolas"/>
          <w:color w:val="0000FF"/>
          <w:sz w:val="19"/>
        </w:rPr>
        <w:t>var</w:t>
      </w:r>
      <w:r w:rsidR="009B7E76">
        <w:rPr>
          <w:rFonts w:eastAsia="Times New Roman" w:cs="Consolas"/>
          <w:color w:val="000000"/>
          <w:sz w:val="19"/>
        </w:rPr>
        <w:t xml:space="preserve"> path = GetSettingPath(setting);</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FF"/>
          <w:sz w:val="19"/>
        </w:rPr>
        <w:t>var</w:t>
      </w:r>
      <w:r w:rsidR="009B7E76">
        <w:rPr>
          <w:rFonts w:eastAsia="Times New Roman" w:cs="Consolas"/>
          <w:color w:val="000000"/>
          <w:sz w:val="19"/>
        </w:rPr>
        <w:t xml:space="preserve"> jsonString = </w:t>
      </w:r>
      <w:r w:rsidR="009B7E76">
        <w:rPr>
          <w:rFonts w:eastAsia="Times New Roman" w:cs="Consolas"/>
          <w:color w:val="0000FF"/>
          <w:sz w:val="19"/>
        </w:rPr>
        <w:t>string</w:t>
      </w:r>
      <w:r w:rsidR="009B7E76">
        <w:rPr>
          <w:rFonts w:eastAsia="Times New Roman" w:cs="Consolas"/>
          <w:color w:val="000000"/>
          <w:sz w:val="19"/>
        </w:rPr>
        <w:t>.Empty;</w:t>
      </w:r>
    </w:p>
    <w:p w:rsidR="009B7E76" w:rsidRDefault="009B7E76" w:rsidP="00656325">
      <w:pPr>
        <w:pStyle w:val="Sourcecode"/>
        <w:rPr>
          <w:rFonts w:eastAsia="Times New Roman" w:cs="Consolas"/>
          <w:color w:val="000000"/>
          <w:sz w:val="19"/>
        </w:rPr>
      </w:pP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FF"/>
          <w:sz w:val="19"/>
        </w:rPr>
        <w:t>if</w:t>
      </w:r>
      <w:r w:rsidR="009B7E76">
        <w:rPr>
          <w:rFonts w:eastAsia="Times New Roman" w:cs="Consolas"/>
          <w:color w:val="000000"/>
          <w:sz w:val="19"/>
        </w:rPr>
        <w:t xml:space="preserve"> (parameters == </w:t>
      </w:r>
      <w:r w:rsidR="009B7E76">
        <w:rPr>
          <w:rFonts w:eastAsia="Times New Roman" w:cs="Consolas"/>
          <w:color w:val="0000FF"/>
          <w:sz w:val="19"/>
        </w:rPr>
        <w:t>null</w:t>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9B7E76">
        <w:rPr>
          <w:rFonts w:eastAsia="Times New Roman" w:cs="Consolas"/>
          <w:color w:val="0000FF"/>
          <w:sz w:val="19"/>
        </w:rPr>
        <w:t>if</w:t>
      </w:r>
      <w:r w:rsidR="009B7E76">
        <w:rPr>
          <w:rFonts w:eastAsia="Times New Roman" w:cs="Consolas"/>
          <w:color w:val="000000"/>
          <w:sz w:val="19"/>
        </w:rPr>
        <w:t xml:space="preserve"> (!ValidateParameter(GetParameterListFromSetting(setting))) </w:t>
      </w:r>
      <w:r w:rsidR="009B7E76">
        <w:rPr>
          <w:rFonts w:eastAsia="Times New Roman" w:cs="Consolas"/>
          <w:color w:val="0000FF"/>
          <w:sz w:val="19"/>
        </w:rPr>
        <w:t>return</w:t>
      </w:r>
      <w:r w:rsidR="009B7E76">
        <w:rPr>
          <w:rFonts w:eastAsia="Times New Roman" w:cs="Consolas"/>
          <w:color w:val="000000"/>
          <w:sz w:val="19"/>
        </w:rPr>
        <w:t xml:space="preserve"> </w:t>
      </w:r>
      <w:r w:rsidR="009B7E76">
        <w:rPr>
          <w:rFonts w:eastAsia="Times New Roman" w:cs="Consolas"/>
          <w:color w:val="0000FF"/>
          <w:sz w:val="19"/>
        </w:rPr>
        <w:t>false</w:t>
      </w:r>
      <w:r w:rsidR="009B7E76">
        <w:rPr>
          <w:rFonts w:eastAsia="Times New Roman" w:cs="Consolas"/>
          <w:color w:val="000000"/>
          <w:sz w:val="19"/>
        </w:rPr>
        <w:t>;</w:t>
      </w:r>
    </w:p>
    <w:p w:rsidR="009B7E76" w:rsidRDefault="009B7E76" w:rsidP="00656325">
      <w:pPr>
        <w:pStyle w:val="Sourcecode"/>
        <w:rPr>
          <w:rFonts w:eastAsia="Times New Roman" w:cs="Consolas"/>
          <w:color w:val="000000"/>
          <w:sz w:val="19"/>
        </w:rPr>
      </w:pPr>
    </w:p>
    <w:p w:rsidR="009B7E76" w:rsidRDefault="00656325" w:rsidP="00656325">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9B7E76">
        <w:rPr>
          <w:rFonts w:eastAsia="Times New Roman" w:cs="Consolas"/>
          <w:color w:val="000000"/>
          <w:sz w:val="19"/>
        </w:rPr>
        <w:t>jsonString = GetJsonStringOfSetting(setting);</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FF"/>
          <w:sz w:val="19"/>
        </w:rPr>
        <w:t>if</w:t>
      </w:r>
      <w:r w:rsidR="009B7E76">
        <w:rPr>
          <w:rFonts w:eastAsia="Times New Roman" w:cs="Consolas"/>
          <w:color w:val="000000"/>
          <w:sz w:val="19"/>
        </w:rPr>
        <w:t xml:space="preserve"> (parameters != </w:t>
      </w:r>
      <w:r w:rsidR="009B7E76">
        <w:rPr>
          <w:rFonts w:eastAsia="Times New Roman" w:cs="Consolas"/>
          <w:color w:val="0000FF"/>
          <w:sz w:val="19"/>
        </w:rPr>
        <w:t>null</w:t>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9B7E76">
        <w:rPr>
          <w:rFonts w:eastAsia="Times New Roman" w:cs="Consolas"/>
          <w:color w:val="0000FF"/>
          <w:sz w:val="19"/>
        </w:rPr>
        <w:t>if</w:t>
      </w:r>
      <w:r w:rsidR="009B7E76">
        <w:rPr>
          <w:rFonts w:eastAsia="Times New Roman" w:cs="Consolas"/>
          <w:color w:val="000000"/>
          <w:sz w:val="19"/>
        </w:rPr>
        <w:t xml:space="preserve"> (!ValidateParameter(parameters)) </w:t>
      </w:r>
      <w:r w:rsidR="009B7E76">
        <w:rPr>
          <w:rFonts w:eastAsia="Times New Roman" w:cs="Consolas"/>
          <w:color w:val="0000FF"/>
          <w:sz w:val="19"/>
        </w:rPr>
        <w:t>return</w:t>
      </w:r>
      <w:r w:rsidR="009B7E76">
        <w:rPr>
          <w:rFonts w:eastAsia="Times New Roman" w:cs="Consolas"/>
          <w:color w:val="000000"/>
          <w:sz w:val="19"/>
        </w:rPr>
        <w:t xml:space="preserve"> </w:t>
      </w:r>
      <w:r w:rsidR="009B7E76">
        <w:rPr>
          <w:rFonts w:eastAsia="Times New Roman" w:cs="Consolas"/>
          <w:color w:val="0000FF"/>
          <w:sz w:val="19"/>
        </w:rPr>
        <w:t>false</w:t>
      </w:r>
      <w:r w:rsidR="009B7E76">
        <w:rPr>
          <w:rFonts w:eastAsia="Times New Roman" w:cs="Consolas"/>
          <w:color w:val="000000"/>
          <w:sz w:val="19"/>
        </w:rPr>
        <w:t>;</w:t>
      </w:r>
    </w:p>
    <w:p w:rsidR="009B7E76" w:rsidRDefault="009B7E76" w:rsidP="00656325">
      <w:pPr>
        <w:pStyle w:val="Sourcecode"/>
        <w:rPr>
          <w:rFonts w:eastAsia="Times New Roman" w:cs="Consolas"/>
          <w:color w:val="000000"/>
          <w:sz w:val="19"/>
        </w:rPr>
      </w:pPr>
    </w:p>
    <w:p w:rsidR="009B7E76" w:rsidRDefault="00656325" w:rsidP="00656325">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9B7E76">
        <w:rPr>
          <w:rFonts w:eastAsia="Times New Roman" w:cs="Consolas"/>
          <w:color w:val="000000"/>
          <w:sz w:val="19"/>
        </w:rPr>
        <w:t>jsonString = Newtonsoft.Json.</w:t>
      </w:r>
      <w:r w:rsidR="009B7E76">
        <w:rPr>
          <w:rFonts w:eastAsia="Times New Roman" w:cs="Consolas"/>
          <w:color w:val="2B91AF"/>
          <w:sz w:val="19"/>
        </w:rPr>
        <w:t>JsonConvert</w:t>
      </w:r>
      <w:r w:rsidR="009B7E76">
        <w:rPr>
          <w:rFonts w:eastAsia="Times New Roman" w:cs="Consolas"/>
          <w:color w:val="000000"/>
          <w:sz w:val="19"/>
        </w:rPr>
        <w:t>.SerializeObject(parameters);</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FF"/>
          <w:sz w:val="19"/>
        </w:rPr>
        <w:t>try</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9B7E76">
        <w:rPr>
          <w:rFonts w:eastAsia="Times New Roman" w:cs="Consolas"/>
          <w:color w:val="000000"/>
          <w:sz w:val="19"/>
        </w:rPr>
        <w:t>System.IO.</w:t>
      </w:r>
      <w:r w:rsidR="009B7E76">
        <w:rPr>
          <w:rFonts w:eastAsia="Times New Roman" w:cs="Consolas"/>
          <w:color w:val="2B91AF"/>
          <w:sz w:val="19"/>
        </w:rPr>
        <w:t>File</w:t>
      </w:r>
      <w:r w:rsidR="009B7E76">
        <w:rPr>
          <w:rFonts w:eastAsia="Times New Roman" w:cs="Consolas"/>
          <w:color w:val="000000"/>
          <w:sz w:val="19"/>
        </w:rPr>
        <w:t>.WriteAllText(path, jsonString);</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9B7E76">
        <w:rPr>
          <w:rFonts w:eastAsia="Times New Roman" w:cs="Consolas"/>
          <w:color w:val="0000FF"/>
          <w:sz w:val="19"/>
        </w:rPr>
        <w:t>return</w:t>
      </w:r>
      <w:r w:rsidR="009B7E76">
        <w:rPr>
          <w:rFonts w:eastAsia="Times New Roman" w:cs="Consolas"/>
          <w:color w:val="000000"/>
          <w:sz w:val="19"/>
        </w:rPr>
        <w:t xml:space="preserve"> </w:t>
      </w:r>
      <w:r w:rsidR="009B7E76">
        <w:rPr>
          <w:rFonts w:eastAsia="Times New Roman" w:cs="Consolas"/>
          <w:color w:val="0000FF"/>
          <w:sz w:val="19"/>
        </w:rPr>
        <w:t>true</w:t>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FF"/>
          <w:sz w:val="19"/>
        </w:rPr>
        <w:t>catch</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00"/>
          <w:sz w:val="19"/>
        </w:rPr>
        <w:t>{</w:t>
      </w:r>
    </w:p>
    <w:p w:rsidR="009B7E76" w:rsidRDefault="00656325" w:rsidP="00656325">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009B7E76">
        <w:rPr>
          <w:rFonts w:eastAsia="Times New Roman" w:cs="Consolas"/>
          <w:color w:val="0000FF"/>
          <w:sz w:val="19"/>
        </w:rPr>
        <w:t>return</w:t>
      </w:r>
      <w:r w:rsidR="009B7E76">
        <w:rPr>
          <w:rFonts w:eastAsia="Times New Roman" w:cs="Consolas"/>
          <w:color w:val="000000"/>
          <w:sz w:val="19"/>
        </w:rPr>
        <w:t xml:space="preserve"> </w:t>
      </w:r>
      <w:r w:rsidR="009B7E76">
        <w:rPr>
          <w:rFonts w:eastAsia="Times New Roman" w:cs="Consolas"/>
          <w:color w:val="0000FF"/>
          <w:sz w:val="19"/>
        </w:rPr>
        <w:t>false</w:t>
      </w:r>
      <w:r w:rsidR="009B7E76">
        <w:rPr>
          <w:rFonts w:eastAsia="Times New Roman" w:cs="Consolas"/>
          <w:color w:val="000000"/>
          <w:sz w:val="19"/>
        </w:rPr>
        <w:t>;</w:t>
      </w:r>
    </w:p>
    <w:p w:rsidR="00656325" w:rsidRDefault="00656325" w:rsidP="00656325">
      <w:pPr>
        <w:pStyle w:val="Sourcecode"/>
        <w:rPr>
          <w:rFonts w:eastAsia="Times New Roman" w:cs="Consolas"/>
          <w:color w:val="000000"/>
          <w:sz w:val="19"/>
        </w:rPr>
      </w:pPr>
      <w:r>
        <w:rPr>
          <w:rFonts w:eastAsia="Times New Roman" w:cs="Consolas"/>
          <w:color w:val="000000"/>
          <w:sz w:val="19"/>
        </w:rPr>
        <w:tab/>
      </w:r>
      <w:r w:rsidR="009B7E76">
        <w:rPr>
          <w:rFonts w:eastAsia="Times New Roman" w:cs="Consolas"/>
          <w:color w:val="000000"/>
          <w:sz w:val="19"/>
        </w:rPr>
        <w:t>}</w:t>
      </w:r>
    </w:p>
    <w:p w:rsidR="00D34B21" w:rsidRDefault="00D34B21" w:rsidP="00656325">
      <w:pPr>
        <w:pStyle w:val="Sourcecode"/>
      </w:pPr>
      <w:r>
        <w:t>}</w:t>
      </w:r>
    </w:p>
    <w:p w:rsidR="009E3A3E" w:rsidRDefault="009E3A3E">
      <w:pPr>
        <w:spacing w:line="240" w:lineRule="auto"/>
        <w:rPr>
          <w:rFonts w:eastAsia="Times New Roman"/>
          <w:iCs/>
          <w:szCs w:val="24"/>
        </w:rPr>
      </w:pPr>
      <w:r>
        <w:br w:type="page"/>
      </w:r>
    </w:p>
    <w:p w:rsidR="0032384A" w:rsidRDefault="00DF5011" w:rsidP="00AE59A3">
      <w:pPr>
        <w:pStyle w:val="Heading4"/>
      </w:pPr>
      <w:bookmarkStart w:id="372" w:name="_Toc510196368"/>
      <w:bookmarkStart w:id="373" w:name="_Toc510789344"/>
      <w:r>
        <w:lastRenderedPageBreak/>
        <w:t xml:space="preserve">Methode: </w:t>
      </w:r>
      <w:r w:rsidR="0032384A" w:rsidRPr="00312E4C">
        <w:t>Get</w:t>
      </w:r>
      <w:r w:rsidR="004A7393">
        <w:t>Setting</w:t>
      </w:r>
      <w:bookmarkEnd w:id="372"/>
      <w:bookmarkEnd w:id="373"/>
    </w:p>
    <w:p w:rsidR="00EB144A" w:rsidRPr="0037670F" w:rsidRDefault="0037670F" w:rsidP="00EB144A">
      <w:r>
        <w:t xml:space="preserve">Diese Methode gibt ein </w:t>
      </w:r>
      <w:r w:rsidR="00045093">
        <w:t>I</w:t>
      </w:r>
      <w:r w:rsidR="00455F86">
        <w:t>Setting</w:t>
      </w:r>
      <w:r>
        <w:t xml:space="preserve"> mit seinen Werten zurück. So ist der Aufruf mit new Example</w:t>
      </w:r>
      <w:r w:rsidR="00460375">
        <w:t>Setting</w:t>
      </w:r>
      <w:r>
        <w:t>A() z.B. möglich, um den Example</w:t>
      </w:r>
      <w:r w:rsidR="00460375">
        <w:t>Setting</w:t>
      </w:r>
      <w:r>
        <w:t xml:space="preserve">A zu bekommen im ExampleServiceA. </w:t>
      </w:r>
    </w:p>
    <w:p w:rsidR="00B54D5E" w:rsidRPr="00B54D5E" w:rsidRDefault="00B54D5E" w:rsidP="00B54D5E">
      <w:pPr>
        <w:pStyle w:val="Sourcecode"/>
      </w:pPr>
      <w:r w:rsidRPr="00B54D5E">
        <w:rPr>
          <w:color w:val="0000FF"/>
        </w:rPr>
        <w:t>public</w:t>
      </w:r>
      <w:r w:rsidRPr="00B54D5E">
        <w:t xml:space="preserve"> </w:t>
      </w:r>
      <w:r w:rsidRPr="00B54D5E">
        <w:rPr>
          <w:color w:val="0000FF"/>
        </w:rPr>
        <w:t>static</w:t>
      </w:r>
      <w:r w:rsidRPr="00B54D5E">
        <w:t xml:space="preserve"> </w:t>
      </w:r>
      <w:r w:rsidRPr="00B54D5E">
        <w:rPr>
          <w:color w:val="2B91AF"/>
        </w:rPr>
        <w:t>ISetting</w:t>
      </w:r>
      <w:r w:rsidRPr="00B54D5E">
        <w:t xml:space="preserve"> GetSetting(</w:t>
      </w:r>
      <w:r w:rsidRPr="00B54D5E">
        <w:rPr>
          <w:color w:val="2B91AF"/>
        </w:rPr>
        <w:t>ISetting</w:t>
      </w:r>
      <w:r w:rsidRPr="00B54D5E">
        <w:t xml:space="preserve"> setting)</w:t>
      </w:r>
    </w:p>
    <w:p w:rsidR="00B54D5E" w:rsidRDefault="00B54D5E" w:rsidP="00B54D5E">
      <w:pPr>
        <w:pStyle w:val="Sourcecode"/>
      </w:pPr>
      <w:r>
        <w:t>{</w:t>
      </w:r>
    </w:p>
    <w:p w:rsidR="00B54D5E" w:rsidRDefault="00B54D5E" w:rsidP="00B54D5E">
      <w:pPr>
        <w:pStyle w:val="Sourcecode"/>
      </w:pPr>
      <w:r>
        <w:tab/>
      </w:r>
      <w:r>
        <w:rPr>
          <w:color w:val="0000FF"/>
        </w:rPr>
        <w:t>var</w:t>
      </w:r>
      <w:r>
        <w:t xml:space="preserve"> path = GetSettingPath(setting);</w:t>
      </w:r>
    </w:p>
    <w:p w:rsidR="00B54D5E" w:rsidRDefault="00B54D5E" w:rsidP="00B54D5E">
      <w:pPr>
        <w:pStyle w:val="Sourcecode"/>
      </w:pPr>
      <w:r>
        <w:tab/>
      </w:r>
      <w:r>
        <w:rPr>
          <w:color w:val="0000FF"/>
        </w:rPr>
        <w:t>if</w:t>
      </w:r>
      <w:r>
        <w:t xml:space="preserve"> (!System.IO.</w:t>
      </w:r>
      <w:r>
        <w:rPr>
          <w:color w:val="2B91AF"/>
        </w:rPr>
        <w:t>File</w:t>
      </w:r>
      <w:r>
        <w:t>.Exists(path))</w:t>
      </w:r>
    </w:p>
    <w:p w:rsidR="00B54D5E" w:rsidRDefault="00B54D5E" w:rsidP="00B54D5E">
      <w:pPr>
        <w:pStyle w:val="Sourcecode"/>
      </w:pPr>
      <w:r>
        <w:tab/>
        <w:t>{</w:t>
      </w:r>
    </w:p>
    <w:p w:rsidR="00B54D5E" w:rsidRDefault="00B54D5E" w:rsidP="00B54D5E">
      <w:pPr>
        <w:pStyle w:val="Sourcecode"/>
      </w:pPr>
      <w:r>
        <w:tab/>
      </w:r>
      <w:r>
        <w:tab/>
        <w:t xml:space="preserve">InitialSaveSetting(setting);   </w:t>
      </w:r>
    </w:p>
    <w:p w:rsidR="00B54D5E" w:rsidRDefault="00B54D5E" w:rsidP="00B54D5E">
      <w:pPr>
        <w:pStyle w:val="Sourcecode"/>
      </w:pPr>
      <w:r>
        <w:tab/>
        <w:t>}</w:t>
      </w:r>
    </w:p>
    <w:p w:rsidR="00B54D5E" w:rsidRDefault="00B54D5E" w:rsidP="00B54D5E">
      <w:pPr>
        <w:pStyle w:val="Sourcecode"/>
      </w:pPr>
      <w:r>
        <w:tab/>
      </w:r>
      <w:r>
        <w:rPr>
          <w:color w:val="0000FF"/>
        </w:rPr>
        <w:t>var</w:t>
      </w:r>
      <w:r>
        <w:t xml:space="preserve"> jsonString = System.IO.</w:t>
      </w:r>
      <w:r>
        <w:rPr>
          <w:color w:val="2B91AF"/>
        </w:rPr>
        <w:t>File</w:t>
      </w:r>
      <w:r>
        <w:t>.ReadAllText(path);</w:t>
      </w:r>
    </w:p>
    <w:p w:rsidR="00B54D5E" w:rsidRDefault="00B54D5E" w:rsidP="00B54D5E">
      <w:pPr>
        <w:pStyle w:val="Sourcecode"/>
      </w:pPr>
      <w:r>
        <w:tab/>
      </w:r>
      <w:r>
        <w:rPr>
          <w:color w:val="0000FF"/>
        </w:rPr>
        <w:t>var</w:t>
      </w:r>
      <w:r>
        <w:t xml:space="preserve"> paramList = Newtonsoft.Json.</w:t>
      </w:r>
      <w:r>
        <w:rPr>
          <w:color w:val="2B91AF"/>
        </w:rPr>
        <w:t>JsonConvert</w:t>
      </w:r>
      <w:r>
        <w:t>.DeserializeObject&lt;</w:t>
      </w:r>
      <w:r>
        <w:rPr>
          <w:color w:val="2B91AF"/>
        </w:rPr>
        <w:t>Parameter</w:t>
      </w:r>
      <w:r>
        <w:t>[]&gt;(jsonString);</w:t>
      </w:r>
    </w:p>
    <w:p w:rsidR="00B54D5E" w:rsidRDefault="00B54D5E" w:rsidP="00B54D5E">
      <w:pPr>
        <w:pStyle w:val="Sourcecode"/>
      </w:pPr>
      <w:r>
        <w:tab/>
      </w:r>
      <w:r>
        <w:rPr>
          <w:color w:val="0000FF"/>
        </w:rPr>
        <w:t>var</w:t>
      </w:r>
      <w:r>
        <w:t xml:space="preserve"> namePrefix = setting.GetType().Namespace;</w:t>
      </w:r>
    </w:p>
    <w:p w:rsidR="00B54D5E" w:rsidRDefault="00B54D5E" w:rsidP="00B54D5E">
      <w:pPr>
        <w:pStyle w:val="Sourcecode"/>
      </w:pPr>
    </w:p>
    <w:p w:rsidR="00B54D5E" w:rsidRDefault="00B54D5E" w:rsidP="00B54D5E">
      <w:pPr>
        <w:pStyle w:val="Sourcecode"/>
      </w:pPr>
      <w:r>
        <w:tab/>
      </w:r>
      <w:r>
        <w:rPr>
          <w:color w:val="0000FF"/>
        </w:rPr>
        <w:t>foreach</w:t>
      </w:r>
      <w:r>
        <w:t xml:space="preserve"> (</w:t>
      </w:r>
      <w:r>
        <w:rPr>
          <w:color w:val="0000FF"/>
        </w:rPr>
        <w:t>var</w:t>
      </w:r>
      <w:r>
        <w:t xml:space="preserve"> fieldInfo </w:t>
      </w:r>
      <w:r>
        <w:rPr>
          <w:color w:val="0000FF"/>
        </w:rPr>
        <w:t>in</w:t>
      </w:r>
      <w:r>
        <w:t xml:space="preserve"> setting.GetType().GetFields())</w:t>
      </w:r>
    </w:p>
    <w:p w:rsidR="00B54D5E" w:rsidRDefault="00B54D5E" w:rsidP="00B54D5E">
      <w:pPr>
        <w:pStyle w:val="Sourcecode"/>
      </w:pPr>
      <w:r>
        <w:tab/>
        <w:t>{</w:t>
      </w:r>
    </w:p>
    <w:p w:rsidR="00B54D5E" w:rsidRDefault="00B54D5E" w:rsidP="00B54D5E">
      <w:pPr>
        <w:pStyle w:val="Sourcecode"/>
      </w:pPr>
      <w:r>
        <w:tab/>
      </w:r>
      <w:r>
        <w:tab/>
      </w:r>
      <w:r>
        <w:rPr>
          <w:color w:val="0000FF"/>
        </w:rPr>
        <w:t>var</w:t>
      </w:r>
      <w:r>
        <w:t xml:space="preserve"> value = paramList.First(p =&gt; p.Name == namePrefix + </w:t>
      </w:r>
      <w:r>
        <w:rPr>
          <w:color w:val="A31515"/>
        </w:rPr>
        <w:t>"."</w:t>
      </w:r>
      <w:r>
        <w:t xml:space="preserve"> + fieldInfo.Name)?.Value;</w:t>
      </w:r>
    </w:p>
    <w:p w:rsidR="00B54D5E" w:rsidRDefault="00B54D5E" w:rsidP="00B54D5E">
      <w:pPr>
        <w:pStyle w:val="Sourcecode"/>
      </w:pPr>
      <w:r>
        <w:tab/>
      </w:r>
      <w:r>
        <w:tab/>
      </w:r>
      <w:r>
        <w:rPr>
          <w:color w:val="0000FF"/>
        </w:rPr>
        <w:t>if</w:t>
      </w:r>
      <w:r>
        <w:t xml:space="preserve"> (value != </w:t>
      </w:r>
      <w:r>
        <w:rPr>
          <w:color w:val="0000FF"/>
        </w:rPr>
        <w:t>null</w:t>
      </w:r>
      <w:r>
        <w:t>)</w:t>
      </w:r>
    </w:p>
    <w:p w:rsidR="00B54D5E" w:rsidRDefault="00B54D5E" w:rsidP="00B54D5E">
      <w:pPr>
        <w:pStyle w:val="Sourcecode"/>
      </w:pPr>
      <w:r>
        <w:tab/>
      </w:r>
      <w:r>
        <w:tab/>
        <w:t>{</w:t>
      </w:r>
    </w:p>
    <w:p w:rsidR="00B54D5E" w:rsidRDefault="00B54D5E" w:rsidP="00B54D5E">
      <w:pPr>
        <w:pStyle w:val="Sourcecode"/>
      </w:pPr>
      <w:r>
        <w:tab/>
      </w:r>
      <w:r>
        <w:tab/>
      </w:r>
      <w:r>
        <w:tab/>
        <w:t xml:space="preserve">fieldInfo.SetValue(setting, </w:t>
      </w:r>
      <w:r>
        <w:rPr>
          <w:color w:val="2B91AF"/>
        </w:rPr>
        <w:t>Convert</w:t>
      </w:r>
      <w:r>
        <w:t>.ChangeType(value, fieldInfo.FieldType));</w:t>
      </w:r>
    </w:p>
    <w:p w:rsidR="00B54D5E" w:rsidRDefault="00B54D5E" w:rsidP="00B54D5E">
      <w:pPr>
        <w:pStyle w:val="Sourcecode"/>
      </w:pPr>
      <w:r>
        <w:tab/>
      </w:r>
      <w:r>
        <w:tab/>
        <w:t>}</w:t>
      </w:r>
    </w:p>
    <w:p w:rsidR="00B54D5E" w:rsidRDefault="00B54D5E" w:rsidP="00B54D5E">
      <w:pPr>
        <w:pStyle w:val="Sourcecode"/>
      </w:pPr>
      <w:r>
        <w:tab/>
        <w:t>}</w:t>
      </w:r>
    </w:p>
    <w:p w:rsidR="00B54D5E" w:rsidRDefault="00B54D5E" w:rsidP="00B54D5E">
      <w:pPr>
        <w:pStyle w:val="Sourcecode"/>
      </w:pPr>
      <w:r>
        <w:tab/>
      </w:r>
      <w:r>
        <w:rPr>
          <w:color w:val="0000FF"/>
        </w:rPr>
        <w:t>return</w:t>
      </w:r>
      <w:r>
        <w:t xml:space="preserve"> setting;</w:t>
      </w:r>
    </w:p>
    <w:p w:rsidR="0032384A" w:rsidRDefault="00B54D5E" w:rsidP="00B54D5E">
      <w:pPr>
        <w:pStyle w:val="Sourcecode"/>
      </w:pPr>
      <w:r>
        <w:t>}</w:t>
      </w:r>
    </w:p>
    <w:p w:rsidR="0032384A" w:rsidRDefault="00564CBA" w:rsidP="007B5669">
      <w:pPr>
        <w:pStyle w:val="Heading4"/>
      </w:pPr>
      <w:bookmarkStart w:id="374" w:name="_Toc510196369"/>
      <w:bookmarkStart w:id="375" w:name="_Toc510789345"/>
      <w:r>
        <w:t xml:space="preserve">Methode: </w:t>
      </w:r>
      <w:r w:rsidR="00DE23D2">
        <w:t>InitialSaveParameter</w:t>
      </w:r>
      <w:bookmarkEnd w:id="374"/>
      <w:bookmarkEnd w:id="375"/>
    </w:p>
    <w:p w:rsidR="0091543F" w:rsidRPr="00DD4ED7" w:rsidRDefault="0091543F" w:rsidP="0091543F">
      <w:r w:rsidRPr="00DD4ED7">
        <w:t xml:space="preserve">Diese Methode </w:t>
      </w:r>
      <w:r w:rsidR="00643770">
        <w:t>i</w:t>
      </w:r>
      <w:r w:rsidR="00DD4ED7" w:rsidRPr="00DD4ED7">
        <w:t>nitialisiert einen P</w:t>
      </w:r>
      <w:r w:rsidR="00DD4ED7">
        <w:t xml:space="preserve">arameter, der noch nicht vorhanden ist, indem ein </w:t>
      </w:r>
      <w:r w:rsidR="002E272C">
        <w:t>leerer</w:t>
      </w:r>
      <w:r w:rsidR="00AF2D38">
        <w:t xml:space="preserve">es Setting </w:t>
      </w:r>
      <w:r w:rsidR="002E272C">
        <w:t xml:space="preserve">eines </w:t>
      </w:r>
      <w:r w:rsidR="004038C7" w:rsidRPr="004038C7">
        <w:t>ISetting</w:t>
      </w:r>
      <w:r w:rsidR="004038C7">
        <w:t>t</w:t>
      </w:r>
      <w:r w:rsidR="002E272C">
        <w:t>yps im entsprechenden Service gespeichert wird.</w:t>
      </w:r>
    </w:p>
    <w:p w:rsidR="00DB4AFC" w:rsidRPr="00DB4AFC" w:rsidRDefault="00DB4AFC" w:rsidP="00DB4AFC">
      <w:pPr>
        <w:pStyle w:val="Sourcecode"/>
      </w:pPr>
      <w:r w:rsidRPr="00DB4AFC">
        <w:rPr>
          <w:color w:val="0000FF"/>
        </w:rPr>
        <w:t>private</w:t>
      </w:r>
      <w:r w:rsidRPr="00DB4AFC">
        <w:t xml:space="preserve"> </w:t>
      </w:r>
      <w:r w:rsidRPr="00DB4AFC">
        <w:rPr>
          <w:color w:val="0000FF"/>
        </w:rPr>
        <w:t>static</w:t>
      </w:r>
      <w:r w:rsidRPr="00DB4AFC">
        <w:t xml:space="preserve"> </w:t>
      </w:r>
      <w:r w:rsidRPr="00DB4AFC">
        <w:rPr>
          <w:color w:val="0000FF"/>
        </w:rPr>
        <w:t>void</w:t>
      </w:r>
      <w:r w:rsidRPr="00DB4AFC">
        <w:t xml:space="preserve"> InitialSaveSetting(</w:t>
      </w:r>
      <w:r w:rsidRPr="00DB4AFC">
        <w:rPr>
          <w:color w:val="2B91AF"/>
        </w:rPr>
        <w:t>ISetting</w:t>
      </w:r>
      <w:r w:rsidRPr="00DB4AFC">
        <w:t xml:space="preserve"> setting)</w:t>
      </w:r>
    </w:p>
    <w:p w:rsidR="00DB4AFC" w:rsidRPr="00DB4AFC" w:rsidRDefault="00DB4AFC" w:rsidP="00DB4AFC">
      <w:pPr>
        <w:pStyle w:val="Sourcecode"/>
      </w:pPr>
      <w:r w:rsidRPr="00DB4AFC">
        <w:t>{</w:t>
      </w:r>
    </w:p>
    <w:p w:rsidR="00DB4AFC" w:rsidRPr="00DB4AFC" w:rsidRDefault="00DB4AFC" w:rsidP="00DB4AFC">
      <w:pPr>
        <w:pStyle w:val="Sourcecode"/>
      </w:pPr>
      <w:r>
        <w:tab/>
      </w:r>
      <w:r w:rsidRPr="00DB4AFC">
        <w:rPr>
          <w:color w:val="0000FF"/>
        </w:rPr>
        <w:t>var</w:t>
      </w:r>
      <w:r w:rsidRPr="00DB4AFC">
        <w:t xml:space="preserve"> path = GetSettingPath(setting);</w:t>
      </w:r>
    </w:p>
    <w:p w:rsidR="00DB4AFC" w:rsidRPr="00DB4AFC" w:rsidRDefault="00DB4AFC" w:rsidP="00DB4AFC">
      <w:pPr>
        <w:pStyle w:val="Sourcecode"/>
      </w:pPr>
      <w:r>
        <w:tab/>
      </w:r>
      <w:r w:rsidRPr="00DB4AFC">
        <w:rPr>
          <w:color w:val="0000FF"/>
        </w:rPr>
        <w:t>var</w:t>
      </w:r>
      <w:r w:rsidRPr="00DB4AFC">
        <w:t xml:space="preserve"> jsonString = GetJsonStringOfSetting(setting);</w:t>
      </w:r>
    </w:p>
    <w:p w:rsidR="00DB4AFC" w:rsidRPr="00DB4AFC" w:rsidRDefault="00DB4AFC" w:rsidP="00DB4AFC">
      <w:pPr>
        <w:pStyle w:val="Sourcecode"/>
      </w:pPr>
      <w:r>
        <w:tab/>
      </w:r>
      <w:r w:rsidRPr="00DB4AFC">
        <w:t>System.IO.</w:t>
      </w:r>
      <w:r w:rsidRPr="00DB4AFC">
        <w:rPr>
          <w:color w:val="2B91AF"/>
        </w:rPr>
        <w:t>File</w:t>
      </w:r>
      <w:r w:rsidRPr="00DB4AFC">
        <w:t>.WriteAllText(path, jsonString);</w:t>
      </w:r>
    </w:p>
    <w:p w:rsidR="00DB4AFC" w:rsidRDefault="00DB4AFC" w:rsidP="00DB4AFC">
      <w:pPr>
        <w:pStyle w:val="Sourcecode"/>
      </w:pPr>
      <w:r>
        <w:t xml:space="preserve">} </w:t>
      </w:r>
    </w:p>
    <w:p w:rsidR="00CE6EE9" w:rsidRDefault="00564CBA" w:rsidP="00DB4AFC">
      <w:pPr>
        <w:pStyle w:val="Heading4"/>
      </w:pPr>
      <w:bookmarkStart w:id="376" w:name="_Toc510196370"/>
      <w:bookmarkStart w:id="377" w:name="_Toc510789346"/>
      <w:r>
        <w:lastRenderedPageBreak/>
        <w:t xml:space="preserve">Methode: </w:t>
      </w:r>
      <w:r w:rsidR="00CE6EE9">
        <w:t>GetJsonStringOf</w:t>
      </w:r>
      <w:r w:rsidR="00DC7482">
        <w:t>Setting</w:t>
      </w:r>
      <w:bookmarkEnd w:id="376"/>
      <w:bookmarkEnd w:id="377"/>
    </w:p>
    <w:p w:rsidR="0077444E" w:rsidRPr="0077444E" w:rsidRDefault="0077444E" w:rsidP="0077444E">
      <w:r w:rsidRPr="0077444E">
        <w:t>Diese Methode wandelt ein</w:t>
      </w:r>
      <w:r w:rsidR="00F028C6">
        <w:t xml:space="preserve"> </w:t>
      </w:r>
      <w:r w:rsidR="00432845">
        <w:t xml:space="preserve">Setting </w:t>
      </w:r>
      <w:r>
        <w:t>in einen JSON</w:t>
      </w:r>
      <w:r w:rsidR="00245A23">
        <w:t>-S</w:t>
      </w:r>
      <w:r>
        <w:t>tring um.</w:t>
      </w:r>
    </w:p>
    <w:p w:rsidR="00DC56C6" w:rsidRPr="00DC56C6" w:rsidRDefault="00DC56C6" w:rsidP="00DC56C6">
      <w:pPr>
        <w:pStyle w:val="Sourcecode"/>
      </w:pPr>
      <w:r w:rsidRPr="00DC56C6">
        <w:rPr>
          <w:color w:val="0000FF"/>
        </w:rPr>
        <w:t>private</w:t>
      </w:r>
      <w:r w:rsidRPr="00DC56C6">
        <w:t xml:space="preserve"> </w:t>
      </w:r>
      <w:r w:rsidRPr="00DC56C6">
        <w:rPr>
          <w:color w:val="0000FF"/>
        </w:rPr>
        <w:t>static</w:t>
      </w:r>
      <w:r w:rsidRPr="00DC56C6">
        <w:t xml:space="preserve"> </w:t>
      </w:r>
      <w:r w:rsidRPr="00DC56C6">
        <w:rPr>
          <w:color w:val="0000FF"/>
        </w:rPr>
        <w:t>string</w:t>
      </w:r>
      <w:r w:rsidRPr="00DC56C6">
        <w:t xml:space="preserve"> GetJsonStringOfSetting(</w:t>
      </w:r>
      <w:r w:rsidRPr="00DC56C6">
        <w:rPr>
          <w:color w:val="2B91AF"/>
        </w:rPr>
        <w:t>ISetting</w:t>
      </w:r>
      <w:r w:rsidRPr="00DC56C6">
        <w:t xml:space="preserve"> setting)</w:t>
      </w:r>
    </w:p>
    <w:p w:rsidR="00DC56C6" w:rsidRPr="00DC56C6" w:rsidRDefault="00DC56C6" w:rsidP="00DC56C6">
      <w:pPr>
        <w:pStyle w:val="Sourcecode"/>
      </w:pPr>
      <w:r w:rsidRPr="00DC56C6">
        <w:t>{</w:t>
      </w:r>
    </w:p>
    <w:p w:rsidR="00DC56C6" w:rsidRPr="00DC56C6" w:rsidRDefault="00DC56C6" w:rsidP="00DC56C6">
      <w:pPr>
        <w:pStyle w:val="Sourcecode"/>
      </w:pPr>
      <w:r>
        <w:tab/>
      </w:r>
      <w:r w:rsidRPr="00DC56C6">
        <w:rPr>
          <w:color w:val="0000FF"/>
        </w:rPr>
        <w:t>var</w:t>
      </w:r>
      <w:r w:rsidRPr="00DC56C6">
        <w:t xml:space="preserve"> paramList = GetParameterListFromSetting(setting);</w:t>
      </w:r>
    </w:p>
    <w:p w:rsidR="00DC56C6" w:rsidRPr="00DC56C6" w:rsidRDefault="00DC56C6" w:rsidP="00DC56C6">
      <w:pPr>
        <w:pStyle w:val="Sourcecode"/>
      </w:pPr>
      <w:r>
        <w:tab/>
      </w:r>
      <w:r w:rsidRPr="00DC56C6">
        <w:rPr>
          <w:color w:val="0000FF"/>
        </w:rPr>
        <w:t>var</w:t>
      </w:r>
      <w:r w:rsidRPr="00DC56C6">
        <w:t xml:space="preserve"> jsonString = Newtonsoft.Json.</w:t>
      </w:r>
      <w:r w:rsidRPr="00DC56C6">
        <w:rPr>
          <w:color w:val="2B91AF"/>
        </w:rPr>
        <w:t>JsonConvert</w:t>
      </w:r>
      <w:r w:rsidRPr="00DC56C6">
        <w:t>.SerializeObject(paramList);</w:t>
      </w:r>
    </w:p>
    <w:p w:rsidR="00DC56C6" w:rsidRPr="00DC56C6" w:rsidRDefault="00DC56C6" w:rsidP="00DC56C6">
      <w:pPr>
        <w:pStyle w:val="Sourcecode"/>
      </w:pPr>
    </w:p>
    <w:p w:rsidR="00DC56C6" w:rsidRPr="00DC56C6" w:rsidRDefault="00DC56C6" w:rsidP="00DC56C6">
      <w:pPr>
        <w:pStyle w:val="Sourcecode"/>
      </w:pPr>
      <w:r>
        <w:tab/>
      </w:r>
      <w:r w:rsidRPr="00DC56C6">
        <w:rPr>
          <w:color w:val="0000FF"/>
        </w:rPr>
        <w:t>if</w:t>
      </w:r>
      <w:r w:rsidRPr="00DC56C6">
        <w:t xml:space="preserve"> (jsonString == </w:t>
      </w:r>
      <w:r w:rsidRPr="00DC56C6">
        <w:rPr>
          <w:color w:val="0000FF"/>
        </w:rPr>
        <w:t>null</w:t>
      </w:r>
      <w:r w:rsidRPr="00DC56C6">
        <w:t>)</w:t>
      </w:r>
    </w:p>
    <w:p w:rsidR="00DC56C6" w:rsidRPr="00DC56C6" w:rsidRDefault="00DC56C6" w:rsidP="00DC56C6">
      <w:pPr>
        <w:pStyle w:val="Sourcecode"/>
      </w:pPr>
      <w:r>
        <w:tab/>
      </w:r>
      <w:r w:rsidRPr="00DC56C6">
        <w:t>{</w:t>
      </w:r>
    </w:p>
    <w:p w:rsidR="00DC56C6" w:rsidRPr="00DC56C6" w:rsidRDefault="00DC56C6" w:rsidP="00DC56C6">
      <w:pPr>
        <w:pStyle w:val="Sourcecode"/>
      </w:pPr>
      <w:r>
        <w:tab/>
      </w:r>
      <w:r>
        <w:tab/>
      </w:r>
      <w:r w:rsidRPr="00DC56C6">
        <w:rPr>
          <w:color w:val="0000FF"/>
        </w:rPr>
        <w:t>throw</w:t>
      </w:r>
      <w:r w:rsidRPr="00DC56C6">
        <w:t xml:space="preserve"> </w:t>
      </w:r>
      <w:r w:rsidRPr="00DC56C6">
        <w:rPr>
          <w:color w:val="0000FF"/>
        </w:rPr>
        <w:t>new</w:t>
      </w:r>
      <w:r w:rsidRPr="00DC56C6">
        <w:t xml:space="preserve"> </w:t>
      </w:r>
      <w:r w:rsidRPr="00DC56C6">
        <w:rPr>
          <w:color w:val="2B91AF"/>
        </w:rPr>
        <w:t>NullReferenceException</w:t>
      </w:r>
      <w:r w:rsidRPr="00DC56C6">
        <w:t>();</w:t>
      </w:r>
    </w:p>
    <w:p w:rsidR="00DC56C6" w:rsidRDefault="00DC56C6" w:rsidP="00DC56C6">
      <w:pPr>
        <w:pStyle w:val="Sourcecode"/>
      </w:pPr>
      <w:r>
        <w:tab/>
        <w:t>}</w:t>
      </w:r>
    </w:p>
    <w:p w:rsidR="00DC56C6" w:rsidRDefault="00DC56C6" w:rsidP="00DC56C6">
      <w:pPr>
        <w:pStyle w:val="Sourcecode"/>
      </w:pPr>
      <w:r>
        <w:tab/>
      </w:r>
      <w:r>
        <w:rPr>
          <w:color w:val="0000FF"/>
        </w:rPr>
        <w:t>return</w:t>
      </w:r>
      <w:r>
        <w:t xml:space="preserve"> jsonString;</w:t>
      </w:r>
    </w:p>
    <w:p w:rsidR="00DC56C6" w:rsidRDefault="00DC56C6" w:rsidP="00DC56C6">
      <w:pPr>
        <w:pStyle w:val="Sourcecode"/>
      </w:pPr>
      <w:r>
        <w:t xml:space="preserve">} </w:t>
      </w:r>
    </w:p>
    <w:p w:rsidR="00CE6EE9" w:rsidRDefault="003A5053" w:rsidP="00F028C6">
      <w:pPr>
        <w:pStyle w:val="Heading4"/>
      </w:pPr>
      <w:bookmarkStart w:id="378" w:name="_Toc510196371"/>
      <w:bookmarkStart w:id="379" w:name="_Toc510789347"/>
      <w:r>
        <w:t xml:space="preserve">Methode: </w:t>
      </w:r>
      <w:r w:rsidR="00F028C6" w:rsidRPr="00F028C6">
        <w:t>GetSettingPath</w:t>
      </w:r>
      <w:bookmarkEnd w:id="378"/>
      <w:bookmarkEnd w:id="379"/>
    </w:p>
    <w:p w:rsidR="00245A23" w:rsidRPr="00245A23" w:rsidRDefault="00245A23" w:rsidP="00245A23">
      <w:r w:rsidRPr="00245A23">
        <w:t>Diese Methode gibt den P</w:t>
      </w:r>
      <w:r>
        <w:t>fad eines Parameters zurück, um ihn so in die richtige Assembly zu lesen, respektive abzulegen.</w:t>
      </w:r>
    </w:p>
    <w:p w:rsidR="003A4BC3" w:rsidRPr="00476074" w:rsidRDefault="003A4BC3" w:rsidP="00476074">
      <w:pPr>
        <w:pStyle w:val="Sourcecode"/>
      </w:pPr>
      <w:r w:rsidRPr="00476074">
        <w:rPr>
          <w:color w:val="0000FF"/>
        </w:rPr>
        <w:t>private</w:t>
      </w:r>
      <w:r w:rsidRPr="00476074">
        <w:t xml:space="preserve"> </w:t>
      </w:r>
      <w:r w:rsidRPr="00476074">
        <w:rPr>
          <w:color w:val="0000FF"/>
        </w:rPr>
        <w:t>static</w:t>
      </w:r>
      <w:r w:rsidRPr="00476074">
        <w:t xml:space="preserve"> </w:t>
      </w:r>
      <w:r w:rsidRPr="00476074">
        <w:rPr>
          <w:color w:val="0000FF"/>
        </w:rPr>
        <w:t>string</w:t>
      </w:r>
      <w:r w:rsidRPr="00476074">
        <w:t xml:space="preserve"> GetSettingPath(</w:t>
      </w:r>
      <w:r w:rsidRPr="00476074">
        <w:rPr>
          <w:color w:val="2B91AF"/>
        </w:rPr>
        <w:t>ISetting</w:t>
      </w:r>
      <w:r w:rsidRPr="00476074">
        <w:t xml:space="preserve"> </w:t>
      </w:r>
      <w:r w:rsidR="00774720">
        <w:t>s</w:t>
      </w:r>
      <w:r w:rsidRPr="00476074">
        <w:t>)</w:t>
      </w:r>
    </w:p>
    <w:p w:rsidR="003A4BC3" w:rsidRPr="00476074" w:rsidRDefault="003A4BC3" w:rsidP="00476074">
      <w:pPr>
        <w:pStyle w:val="Sourcecode"/>
      </w:pPr>
      <w:r w:rsidRPr="00476074">
        <w:t>{</w:t>
      </w:r>
    </w:p>
    <w:p w:rsidR="003A4BC3" w:rsidRPr="00476074" w:rsidRDefault="00386412" w:rsidP="00476074">
      <w:pPr>
        <w:pStyle w:val="Sourcecode"/>
      </w:pPr>
      <w:r>
        <w:tab/>
      </w:r>
      <w:r w:rsidR="003A4BC3" w:rsidRPr="00476074">
        <w:rPr>
          <w:color w:val="0000FF"/>
        </w:rPr>
        <w:t>var</w:t>
      </w:r>
      <w:r w:rsidR="003A4BC3" w:rsidRPr="00476074">
        <w:t xml:space="preserve"> fullPath = </w:t>
      </w:r>
      <w:r w:rsidR="00774720">
        <w:t>s</w:t>
      </w:r>
      <w:r w:rsidR="003A4BC3" w:rsidRPr="00476074">
        <w:t>.GetType().Assembly.CodeBase;</w:t>
      </w:r>
    </w:p>
    <w:p w:rsidR="003A4BC3" w:rsidRPr="00476074" w:rsidRDefault="00386412" w:rsidP="00476074">
      <w:pPr>
        <w:pStyle w:val="Sourcecode"/>
      </w:pPr>
      <w:r>
        <w:tab/>
      </w:r>
      <w:r w:rsidR="003A4BC3" w:rsidRPr="00476074">
        <w:rPr>
          <w:color w:val="0000FF"/>
        </w:rPr>
        <w:t>var</w:t>
      </w:r>
      <w:r w:rsidR="003A4BC3" w:rsidRPr="00476074">
        <w:t xml:space="preserve"> path = fullPath.Replace(fullPath.Split(</w:t>
      </w:r>
      <w:r w:rsidR="003A4BC3" w:rsidRPr="00476074">
        <w:rPr>
          <w:color w:val="A31515"/>
        </w:rPr>
        <w:t>'/'</w:t>
      </w:r>
      <w:r w:rsidR="003A4BC3" w:rsidRPr="00476074">
        <w:t xml:space="preserve">).Last(), </w:t>
      </w:r>
      <w:r w:rsidR="003A4BC3" w:rsidRPr="00476074">
        <w:rPr>
          <w:color w:val="A31515"/>
        </w:rPr>
        <w:t>"parameters.json"</w:t>
      </w:r>
      <w:r w:rsidR="003A4BC3" w:rsidRPr="00476074">
        <w:t>);</w:t>
      </w:r>
    </w:p>
    <w:p w:rsidR="003A4BC3" w:rsidRPr="00476074" w:rsidRDefault="00386412" w:rsidP="00476074">
      <w:pPr>
        <w:pStyle w:val="Sourcecode"/>
      </w:pPr>
      <w:r>
        <w:tab/>
      </w:r>
      <w:r w:rsidR="003A4BC3" w:rsidRPr="00476074">
        <w:rPr>
          <w:color w:val="0000FF"/>
        </w:rPr>
        <w:t>var</w:t>
      </w:r>
      <w:r w:rsidR="003A4BC3" w:rsidRPr="00476074">
        <w:t xml:space="preserve"> uri = </w:t>
      </w:r>
      <w:r w:rsidR="003A4BC3" w:rsidRPr="00476074">
        <w:rPr>
          <w:color w:val="0000FF"/>
        </w:rPr>
        <w:t>new</w:t>
      </w:r>
      <w:r w:rsidR="003A4BC3" w:rsidRPr="00476074">
        <w:t xml:space="preserve"> </w:t>
      </w:r>
      <w:r w:rsidR="003A4BC3" w:rsidRPr="00476074">
        <w:rPr>
          <w:color w:val="2B91AF"/>
        </w:rPr>
        <w:t>UriBuilder</w:t>
      </w:r>
      <w:r w:rsidR="003A4BC3" w:rsidRPr="00476074">
        <w:t>(path);</w:t>
      </w:r>
    </w:p>
    <w:p w:rsidR="003A4BC3" w:rsidRPr="00476074" w:rsidRDefault="00386412" w:rsidP="00476074">
      <w:pPr>
        <w:pStyle w:val="Sourcecode"/>
      </w:pPr>
      <w:r>
        <w:tab/>
      </w:r>
      <w:r w:rsidR="003A4BC3" w:rsidRPr="00476074">
        <w:rPr>
          <w:color w:val="0000FF"/>
        </w:rPr>
        <w:t>return</w:t>
      </w:r>
      <w:r w:rsidR="003A4BC3" w:rsidRPr="00476074">
        <w:t xml:space="preserve"> </w:t>
      </w:r>
      <w:r w:rsidR="003A4BC3" w:rsidRPr="00476074">
        <w:rPr>
          <w:color w:val="2B91AF"/>
        </w:rPr>
        <w:t>Uri</w:t>
      </w:r>
      <w:r w:rsidR="003A4BC3" w:rsidRPr="00476074">
        <w:t>.UnescapeDataString(uri.Path);</w:t>
      </w:r>
    </w:p>
    <w:p w:rsidR="00476074" w:rsidRDefault="003A4BC3" w:rsidP="00476074">
      <w:pPr>
        <w:pStyle w:val="Sourcecode"/>
      </w:pPr>
      <w:r>
        <w:t xml:space="preserve">} </w:t>
      </w:r>
    </w:p>
    <w:p w:rsidR="009E3A3E" w:rsidRDefault="009E3A3E">
      <w:pPr>
        <w:spacing w:line="240" w:lineRule="auto"/>
        <w:rPr>
          <w:rFonts w:eastAsia="Times New Roman"/>
          <w:iCs/>
          <w:szCs w:val="24"/>
        </w:rPr>
      </w:pPr>
      <w:r>
        <w:br w:type="page"/>
      </w:r>
    </w:p>
    <w:p w:rsidR="00CE6EE9" w:rsidRDefault="003A5053" w:rsidP="003A4BC3">
      <w:pPr>
        <w:pStyle w:val="Heading4"/>
      </w:pPr>
      <w:bookmarkStart w:id="380" w:name="_Toc510196372"/>
      <w:bookmarkStart w:id="381" w:name="_Toc510789348"/>
      <w:r>
        <w:lastRenderedPageBreak/>
        <w:t xml:space="preserve">Methode: </w:t>
      </w:r>
      <w:r w:rsidR="00CE6EE9">
        <w:t>CreateParameter</w:t>
      </w:r>
      <w:bookmarkEnd w:id="380"/>
      <w:bookmarkEnd w:id="381"/>
    </w:p>
    <w:p w:rsidR="005F5005" w:rsidRPr="004657EB" w:rsidRDefault="005F5005" w:rsidP="005F5005">
      <w:pPr>
        <w:rPr>
          <w:lang w:val="en-US"/>
        </w:rPr>
      </w:pPr>
      <w:r w:rsidRPr="005F5005">
        <w:t>Diese Methode erstellt einen Par</w:t>
      </w:r>
      <w:r>
        <w:t xml:space="preserve">ameter aufgrund eines </w:t>
      </w:r>
      <w:r w:rsidR="008C74A3">
        <w:t>ISetting</w:t>
      </w:r>
      <w:r>
        <w:t xml:space="preserve"> und dessen FieldInfo</w:t>
      </w:r>
      <w:r w:rsidR="004657EB">
        <w:t xml:space="preserve">. </w:t>
      </w:r>
      <w:r w:rsidR="004657EB" w:rsidRPr="004657EB">
        <w:rPr>
          <w:lang w:val="en-US"/>
        </w:rPr>
        <w:t xml:space="preserve">Der </w:t>
      </w:r>
      <w:r w:rsidR="004657EB">
        <w:rPr>
          <w:lang w:val="en-US"/>
        </w:rPr>
        <w:t xml:space="preserve">Prefix-String ist für die </w:t>
      </w:r>
      <w:r w:rsidR="00BB09F8">
        <w:rPr>
          <w:lang w:val="en-US"/>
        </w:rPr>
        <w:t>Assemblyzuordnung im Frontend.</w:t>
      </w:r>
    </w:p>
    <w:p w:rsidR="00551FDF" w:rsidRPr="00551FDF" w:rsidRDefault="00551FDF" w:rsidP="00551FDF">
      <w:pPr>
        <w:pStyle w:val="Sourcecode"/>
      </w:pPr>
      <w:r w:rsidRPr="00551FDF">
        <w:rPr>
          <w:color w:val="0000FF"/>
        </w:rPr>
        <w:t>private</w:t>
      </w:r>
      <w:r w:rsidRPr="00551FDF">
        <w:t xml:space="preserve"> </w:t>
      </w:r>
      <w:r w:rsidRPr="00551FDF">
        <w:rPr>
          <w:color w:val="0000FF"/>
        </w:rPr>
        <w:t>static</w:t>
      </w:r>
      <w:r w:rsidRPr="00551FDF">
        <w:t xml:space="preserve"> </w:t>
      </w:r>
      <w:r w:rsidRPr="00551FDF">
        <w:rPr>
          <w:color w:val="2B91AF"/>
        </w:rPr>
        <w:t>Parameter</w:t>
      </w:r>
      <w:r w:rsidRPr="00551FDF">
        <w:t xml:space="preserve"> CreateParameter(</w:t>
      </w:r>
      <w:r w:rsidRPr="00551FDF">
        <w:rPr>
          <w:color w:val="2B91AF"/>
        </w:rPr>
        <w:t>FieldInfo</w:t>
      </w:r>
      <w:r w:rsidRPr="00551FDF">
        <w:t xml:space="preserve"> fieldInfo, </w:t>
      </w:r>
      <w:r w:rsidRPr="00551FDF">
        <w:rPr>
          <w:color w:val="2B91AF"/>
        </w:rPr>
        <w:t>ISetting</w:t>
      </w:r>
      <w:r w:rsidRPr="00551FDF">
        <w:t xml:space="preserve"> setting, </w:t>
      </w:r>
      <w:r w:rsidRPr="00551FDF">
        <w:rPr>
          <w:color w:val="0000FF"/>
        </w:rPr>
        <w:t>string</w:t>
      </w:r>
      <w:r w:rsidRPr="00551FDF">
        <w:t xml:space="preserve"> prefix)</w:t>
      </w:r>
    </w:p>
    <w:p w:rsidR="00551FDF" w:rsidRPr="00551FDF" w:rsidRDefault="00551FDF" w:rsidP="00551FDF">
      <w:pPr>
        <w:pStyle w:val="Sourcecode"/>
      </w:pPr>
      <w:r w:rsidRPr="00551FDF">
        <w:t>{</w:t>
      </w:r>
    </w:p>
    <w:p w:rsidR="00551FDF" w:rsidRPr="00551FDF" w:rsidRDefault="00551FDF" w:rsidP="00551FDF">
      <w:pPr>
        <w:pStyle w:val="Sourcecode"/>
      </w:pPr>
      <w:r>
        <w:tab/>
      </w:r>
      <w:r w:rsidRPr="00551FDF">
        <w:rPr>
          <w:color w:val="0000FF"/>
        </w:rPr>
        <w:t>var</w:t>
      </w:r>
      <w:r w:rsidRPr="00551FDF">
        <w:t xml:space="preserve"> param = </w:t>
      </w:r>
      <w:r w:rsidRPr="00551FDF">
        <w:rPr>
          <w:color w:val="0000FF"/>
        </w:rPr>
        <w:t>new</w:t>
      </w:r>
      <w:r w:rsidRPr="00551FDF">
        <w:t xml:space="preserve"> </w:t>
      </w:r>
      <w:r w:rsidRPr="00551FDF">
        <w:rPr>
          <w:color w:val="2B91AF"/>
        </w:rPr>
        <w:t>Parameter</w:t>
      </w:r>
    </w:p>
    <w:p w:rsidR="00551FDF" w:rsidRPr="00551FDF" w:rsidRDefault="00551FDF" w:rsidP="00551FDF">
      <w:pPr>
        <w:pStyle w:val="Sourcecode"/>
      </w:pPr>
      <w:r>
        <w:tab/>
      </w:r>
      <w:r w:rsidRPr="00551FDF">
        <w:t>{</w:t>
      </w:r>
    </w:p>
    <w:p w:rsidR="00551FDF" w:rsidRPr="00551FDF" w:rsidRDefault="00551FDF" w:rsidP="00551FDF">
      <w:pPr>
        <w:pStyle w:val="Sourcecode"/>
      </w:pPr>
      <w:r>
        <w:tab/>
      </w:r>
      <w:r>
        <w:tab/>
      </w:r>
      <w:r w:rsidRPr="00551FDF">
        <w:t xml:space="preserve">Name = prefix + </w:t>
      </w:r>
      <w:r w:rsidRPr="00551FDF">
        <w:rPr>
          <w:color w:val="A31515"/>
        </w:rPr>
        <w:t>"."</w:t>
      </w:r>
      <w:r w:rsidRPr="00551FDF">
        <w:t xml:space="preserve"> + fieldInfo.Name,</w:t>
      </w:r>
    </w:p>
    <w:p w:rsidR="00551FDF" w:rsidRPr="00551FDF" w:rsidRDefault="00551FDF" w:rsidP="00551FDF">
      <w:pPr>
        <w:pStyle w:val="Sourcecode"/>
      </w:pPr>
      <w:r>
        <w:tab/>
      </w:r>
      <w:r>
        <w:tab/>
      </w:r>
      <w:r w:rsidRPr="00551FDF">
        <w:t>Value = fieldInfo.GetValue(setting)?.ToString(),</w:t>
      </w:r>
    </w:p>
    <w:p w:rsidR="00551FDF" w:rsidRDefault="00551FDF" w:rsidP="00551FDF">
      <w:pPr>
        <w:pStyle w:val="Sourcecode"/>
      </w:pPr>
      <w:r>
        <w:tab/>
      </w:r>
      <w:r>
        <w:tab/>
        <w:t>Type = GetType(fieldInfo.FieldType)</w:t>
      </w:r>
    </w:p>
    <w:p w:rsidR="00551FDF" w:rsidRDefault="00551FDF" w:rsidP="00551FDF">
      <w:pPr>
        <w:pStyle w:val="Sourcecode"/>
      </w:pPr>
      <w:r>
        <w:tab/>
        <w:t>};</w:t>
      </w:r>
    </w:p>
    <w:p w:rsidR="00551FDF" w:rsidRDefault="00551FDF" w:rsidP="00551FDF">
      <w:pPr>
        <w:pStyle w:val="Sourcecode"/>
      </w:pPr>
    </w:p>
    <w:p w:rsidR="00551FDF" w:rsidRPr="00551FDF" w:rsidRDefault="00551FDF" w:rsidP="00551FDF">
      <w:pPr>
        <w:pStyle w:val="Sourcecode"/>
      </w:pPr>
      <w:r>
        <w:tab/>
      </w:r>
      <w:r w:rsidRPr="00551FDF">
        <w:rPr>
          <w:color w:val="0000FF"/>
        </w:rPr>
        <w:t>if</w:t>
      </w:r>
      <w:r w:rsidRPr="00551FDF">
        <w:t xml:space="preserve"> (param.Name == </w:t>
      </w:r>
      <w:r w:rsidRPr="00551FDF">
        <w:rPr>
          <w:color w:val="0000FF"/>
        </w:rPr>
        <w:t>null</w:t>
      </w:r>
      <w:r w:rsidRPr="00551FDF">
        <w:t xml:space="preserve"> || param.Type == </w:t>
      </w:r>
      <w:r w:rsidRPr="00551FDF">
        <w:rPr>
          <w:color w:val="0000FF"/>
        </w:rPr>
        <w:t>null</w:t>
      </w:r>
      <w:r w:rsidRPr="00551FDF">
        <w:t xml:space="preserve">) </w:t>
      </w:r>
      <w:r w:rsidRPr="00551FDF">
        <w:rPr>
          <w:color w:val="0000FF"/>
        </w:rPr>
        <w:t>return</w:t>
      </w:r>
      <w:r w:rsidRPr="00551FDF">
        <w:t xml:space="preserve"> </w:t>
      </w:r>
      <w:r w:rsidRPr="00551FDF">
        <w:rPr>
          <w:color w:val="0000FF"/>
        </w:rPr>
        <w:t>null</w:t>
      </w:r>
      <w:r w:rsidRPr="00551FDF">
        <w:t>;</w:t>
      </w:r>
    </w:p>
    <w:p w:rsidR="00551FDF" w:rsidRPr="00551FDF" w:rsidRDefault="00551FDF" w:rsidP="00551FDF">
      <w:pPr>
        <w:pStyle w:val="Sourcecode"/>
      </w:pPr>
    </w:p>
    <w:p w:rsidR="00551FDF" w:rsidRPr="00551FDF" w:rsidRDefault="00551FDF" w:rsidP="00551FDF">
      <w:pPr>
        <w:pStyle w:val="Sourcecode"/>
      </w:pPr>
      <w:r>
        <w:tab/>
      </w:r>
      <w:r w:rsidRPr="00551FDF">
        <w:rPr>
          <w:color w:val="0000FF"/>
        </w:rPr>
        <w:t>var</w:t>
      </w:r>
      <w:r w:rsidRPr="00551FDF">
        <w:t xml:space="preserve"> attributes = fieldInfo.GetCustomAttributes(</w:t>
      </w:r>
      <w:r w:rsidRPr="00551FDF">
        <w:rPr>
          <w:color w:val="0000FF"/>
        </w:rPr>
        <w:t>true</w:t>
      </w:r>
      <w:r w:rsidRPr="00551FDF">
        <w:t>);</w:t>
      </w:r>
    </w:p>
    <w:p w:rsidR="00551FDF" w:rsidRPr="00551FDF" w:rsidRDefault="00551FDF" w:rsidP="00551FDF">
      <w:pPr>
        <w:pStyle w:val="Sourcecode"/>
      </w:pPr>
      <w:r>
        <w:tab/>
      </w:r>
      <w:r w:rsidRPr="00551FDF">
        <w:rPr>
          <w:color w:val="0000FF"/>
        </w:rPr>
        <w:t>foreach</w:t>
      </w:r>
      <w:r w:rsidRPr="00551FDF">
        <w:t xml:space="preserve"> (</w:t>
      </w:r>
      <w:r w:rsidRPr="00551FDF">
        <w:rPr>
          <w:color w:val="0000FF"/>
        </w:rPr>
        <w:t>var</w:t>
      </w:r>
      <w:r w:rsidRPr="00551FDF">
        <w:t xml:space="preserve"> attribute </w:t>
      </w:r>
      <w:r w:rsidRPr="00551FDF">
        <w:rPr>
          <w:color w:val="0000FF"/>
        </w:rPr>
        <w:t>in</w:t>
      </w:r>
      <w:r w:rsidRPr="00551FDF">
        <w:t xml:space="preserve"> attributes)</w:t>
      </w:r>
    </w:p>
    <w:p w:rsidR="00551FDF" w:rsidRPr="00551FDF" w:rsidRDefault="00551FDF" w:rsidP="00551FDF">
      <w:pPr>
        <w:pStyle w:val="Sourcecode"/>
        <w:rPr>
          <w:lang w:val="fr-CH"/>
        </w:rPr>
      </w:pPr>
      <w:r>
        <w:tab/>
      </w:r>
      <w:r w:rsidRPr="00551FDF">
        <w:rPr>
          <w:lang w:val="fr-CH"/>
        </w:rPr>
        <w:t>{</w:t>
      </w:r>
    </w:p>
    <w:p w:rsidR="00551FDF" w:rsidRPr="00551FDF" w:rsidRDefault="00551FDF" w:rsidP="00551FDF">
      <w:pPr>
        <w:pStyle w:val="Sourcecode"/>
        <w:rPr>
          <w:lang w:val="fr-CH"/>
        </w:rPr>
      </w:pPr>
      <w:r>
        <w:rPr>
          <w:lang w:val="fr-CH"/>
        </w:rPr>
        <w:tab/>
      </w:r>
      <w:r>
        <w:rPr>
          <w:lang w:val="fr-CH"/>
        </w:rPr>
        <w:tab/>
      </w:r>
      <w:r w:rsidRPr="00551FDF">
        <w:rPr>
          <w:color w:val="0000FF"/>
          <w:lang w:val="fr-CH"/>
        </w:rPr>
        <w:t>var</w:t>
      </w:r>
      <w:r w:rsidRPr="00551FDF">
        <w:rPr>
          <w:lang w:val="fr-CH"/>
        </w:rPr>
        <w:t xml:space="preserve"> mandatoryAttribute = attribute </w:t>
      </w:r>
      <w:r w:rsidRPr="00551FDF">
        <w:rPr>
          <w:color w:val="0000FF"/>
          <w:lang w:val="fr-CH"/>
        </w:rPr>
        <w:t>as</w:t>
      </w:r>
      <w:r w:rsidRPr="00551FDF">
        <w:rPr>
          <w:lang w:val="fr-CH"/>
        </w:rPr>
        <w:t xml:space="preserve"> </w:t>
      </w:r>
      <w:r w:rsidRPr="00551FDF">
        <w:rPr>
          <w:color w:val="2B91AF"/>
          <w:lang w:val="fr-CH"/>
        </w:rPr>
        <w:t>MandatoryAttribute</w:t>
      </w:r>
      <w:r w:rsidRPr="00551FDF">
        <w:rPr>
          <w:lang w:val="fr-CH"/>
        </w:rPr>
        <w:t>;</w:t>
      </w:r>
    </w:p>
    <w:p w:rsidR="00551FDF" w:rsidRPr="00551FDF" w:rsidRDefault="00551FDF" w:rsidP="00551FDF">
      <w:pPr>
        <w:pStyle w:val="Sourcecode"/>
        <w:rPr>
          <w:lang w:val="fr-CH"/>
        </w:rPr>
      </w:pPr>
      <w:r>
        <w:rPr>
          <w:lang w:val="fr-CH"/>
        </w:rPr>
        <w:tab/>
      </w:r>
      <w:r>
        <w:rPr>
          <w:lang w:val="fr-CH"/>
        </w:rPr>
        <w:tab/>
      </w:r>
      <w:r w:rsidRPr="00551FDF">
        <w:rPr>
          <w:color w:val="0000FF"/>
          <w:lang w:val="fr-CH"/>
        </w:rPr>
        <w:t>var</w:t>
      </w:r>
      <w:r w:rsidRPr="00551FDF">
        <w:rPr>
          <w:lang w:val="fr-CH"/>
        </w:rPr>
        <w:t xml:space="preserve"> defaultAttribute = attribute </w:t>
      </w:r>
      <w:r w:rsidRPr="00551FDF">
        <w:rPr>
          <w:color w:val="0000FF"/>
          <w:lang w:val="fr-CH"/>
        </w:rPr>
        <w:t>as</w:t>
      </w:r>
      <w:r w:rsidRPr="00551FDF">
        <w:rPr>
          <w:lang w:val="fr-CH"/>
        </w:rPr>
        <w:t xml:space="preserve"> </w:t>
      </w:r>
      <w:r w:rsidRPr="00551FDF">
        <w:rPr>
          <w:color w:val="2B91AF"/>
          <w:lang w:val="fr-CH"/>
        </w:rPr>
        <w:t>DefaultAttribute</w:t>
      </w:r>
      <w:r w:rsidRPr="00551FDF">
        <w:rPr>
          <w:lang w:val="fr-CH"/>
        </w:rPr>
        <w:t>;</w:t>
      </w:r>
    </w:p>
    <w:p w:rsidR="00551FDF" w:rsidRPr="00551FDF" w:rsidRDefault="00551FDF" w:rsidP="00551FDF">
      <w:pPr>
        <w:pStyle w:val="Sourcecode"/>
        <w:rPr>
          <w:lang w:val="fr-CH"/>
        </w:rPr>
      </w:pPr>
      <w:r>
        <w:rPr>
          <w:lang w:val="fr-CH"/>
        </w:rPr>
        <w:tab/>
      </w:r>
      <w:r>
        <w:rPr>
          <w:lang w:val="fr-CH"/>
        </w:rPr>
        <w:tab/>
      </w:r>
      <w:r w:rsidRPr="00551FDF">
        <w:rPr>
          <w:color w:val="0000FF"/>
          <w:lang w:val="fr-CH"/>
        </w:rPr>
        <w:t>var</w:t>
      </w:r>
      <w:r w:rsidRPr="00551FDF">
        <w:rPr>
          <w:lang w:val="fr-CH"/>
        </w:rPr>
        <w:t xml:space="preserve"> validationAttribute = attribute </w:t>
      </w:r>
      <w:r w:rsidRPr="00551FDF">
        <w:rPr>
          <w:color w:val="0000FF"/>
          <w:lang w:val="fr-CH"/>
        </w:rPr>
        <w:t>as</w:t>
      </w:r>
      <w:r w:rsidRPr="00551FDF">
        <w:rPr>
          <w:lang w:val="fr-CH"/>
        </w:rPr>
        <w:t xml:space="preserve"> </w:t>
      </w:r>
      <w:r w:rsidRPr="00551FDF">
        <w:rPr>
          <w:color w:val="2B91AF"/>
          <w:lang w:val="fr-CH"/>
        </w:rPr>
        <w:t>ValidationAttribute</w:t>
      </w:r>
      <w:r w:rsidRPr="00551FDF">
        <w:rPr>
          <w:lang w:val="fr-CH"/>
        </w:rPr>
        <w:t>;</w:t>
      </w:r>
    </w:p>
    <w:p w:rsidR="00551FDF" w:rsidRPr="00551FDF" w:rsidRDefault="00551FDF" w:rsidP="00551FDF">
      <w:pPr>
        <w:pStyle w:val="Sourcecode"/>
        <w:rPr>
          <w:lang w:val="fr-CH"/>
        </w:rPr>
      </w:pPr>
      <w:r>
        <w:rPr>
          <w:lang w:val="fr-CH"/>
        </w:rPr>
        <w:tab/>
      </w:r>
      <w:r>
        <w:rPr>
          <w:lang w:val="fr-CH"/>
        </w:rPr>
        <w:tab/>
      </w:r>
      <w:r w:rsidRPr="00551FDF">
        <w:rPr>
          <w:color w:val="0000FF"/>
          <w:lang w:val="fr-CH"/>
        </w:rPr>
        <w:t>var</w:t>
      </w:r>
      <w:r w:rsidRPr="00551FDF">
        <w:rPr>
          <w:lang w:val="fr-CH"/>
        </w:rPr>
        <w:t xml:space="preserve"> descriptionAttribute = attribute </w:t>
      </w:r>
      <w:r w:rsidRPr="00551FDF">
        <w:rPr>
          <w:color w:val="0000FF"/>
          <w:lang w:val="fr-CH"/>
        </w:rPr>
        <w:t>as</w:t>
      </w:r>
      <w:r w:rsidRPr="00551FDF">
        <w:rPr>
          <w:lang w:val="fr-CH"/>
        </w:rPr>
        <w:t xml:space="preserve"> </w:t>
      </w:r>
      <w:r w:rsidRPr="00551FDF">
        <w:rPr>
          <w:color w:val="2B91AF"/>
          <w:lang w:val="fr-CH"/>
        </w:rPr>
        <w:t>DescriptionAttribute</w:t>
      </w:r>
      <w:r w:rsidRPr="00551FDF">
        <w:rPr>
          <w:lang w:val="fr-CH"/>
        </w:rPr>
        <w:t>;</w:t>
      </w:r>
    </w:p>
    <w:p w:rsidR="00551FDF" w:rsidRPr="00551FDF" w:rsidRDefault="00551FDF" w:rsidP="00551FDF">
      <w:pPr>
        <w:pStyle w:val="Sourcecode"/>
      </w:pPr>
      <w:r>
        <w:rPr>
          <w:lang w:val="fr-CH"/>
        </w:rPr>
        <w:tab/>
      </w:r>
      <w:r>
        <w:rPr>
          <w:lang w:val="fr-CH"/>
        </w:rPr>
        <w:tab/>
      </w:r>
      <w:r w:rsidRPr="00551FDF">
        <w:rPr>
          <w:color w:val="0000FF"/>
        </w:rPr>
        <w:t>if</w:t>
      </w:r>
      <w:r w:rsidRPr="00551FDF">
        <w:t xml:space="preserve"> (mandatoryAttribute != </w:t>
      </w:r>
      <w:r w:rsidRPr="00551FDF">
        <w:rPr>
          <w:color w:val="0000FF"/>
        </w:rPr>
        <w:t>null</w:t>
      </w:r>
      <w:r w:rsidRPr="00551FDF">
        <w:t>)</w:t>
      </w:r>
    </w:p>
    <w:p w:rsidR="00551FDF" w:rsidRPr="00551FDF" w:rsidRDefault="00551FDF" w:rsidP="00551FDF">
      <w:pPr>
        <w:pStyle w:val="Sourcecode"/>
      </w:pPr>
      <w:r>
        <w:tab/>
      </w:r>
      <w:r>
        <w:tab/>
      </w:r>
      <w:r w:rsidRPr="00551FDF">
        <w:t>{</w:t>
      </w:r>
    </w:p>
    <w:p w:rsidR="00551FDF" w:rsidRPr="00551FDF" w:rsidRDefault="00551FDF" w:rsidP="00551FDF">
      <w:pPr>
        <w:pStyle w:val="Sourcecode"/>
      </w:pPr>
      <w:r>
        <w:tab/>
      </w:r>
      <w:r>
        <w:tab/>
      </w:r>
      <w:r>
        <w:tab/>
      </w:r>
      <w:r w:rsidRPr="00551FDF">
        <w:t xml:space="preserve">param.Mandatory = </w:t>
      </w:r>
      <w:r w:rsidRPr="00551FDF">
        <w:rPr>
          <w:color w:val="0000FF"/>
        </w:rPr>
        <w:t>true</w:t>
      </w:r>
      <w:r w:rsidRPr="00551FDF">
        <w:t>;</w:t>
      </w:r>
    </w:p>
    <w:p w:rsidR="00551FDF" w:rsidRPr="00551FDF" w:rsidRDefault="00551FDF" w:rsidP="00551FDF">
      <w:pPr>
        <w:pStyle w:val="Sourcecode"/>
      </w:pPr>
      <w:r>
        <w:tab/>
      </w:r>
      <w:r>
        <w:tab/>
      </w:r>
      <w:r w:rsidRPr="00551FDF">
        <w:t>}</w:t>
      </w:r>
    </w:p>
    <w:p w:rsidR="00551FDF" w:rsidRPr="00551FDF" w:rsidRDefault="00551FDF" w:rsidP="00551FDF">
      <w:pPr>
        <w:pStyle w:val="Sourcecode"/>
      </w:pPr>
      <w:r>
        <w:tab/>
      </w:r>
      <w:r>
        <w:tab/>
      </w:r>
      <w:r w:rsidRPr="00551FDF">
        <w:rPr>
          <w:color w:val="0000FF"/>
        </w:rPr>
        <w:t>if</w:t>
      </w:r>
      <w:r w:rsidRPr="00551FDF">
        <w:t xml:space="preserve"> (defaultAttribute != </w:t>
      </w:r>
      <w:r w:rsidRPr="00551FDF">
        <w:rPr>
          <w:color w:val="0000FF"/>
        </w:rPr>
        <w:t>null</w:t>
      </w:r>
      <w:r w:rsidRPr="00551FDF">
        <w:t>)</w:t>
      </w:r>
    </w:p>
    <w:p w:rsidR="00551FDF" w:rsidRPr="00551FDF" w:rsidRDefault="00551FDF" w:rsidP="00551FDF">
      <w:pPr>
        <w:pStyle w:val="Sourcecode"/>
      </w:pPr>
      <w:r>
        <w:tab/>
      </w:r>
      <w:r>
        <w:tab/>
      </w:r>
      <w:r w:rsidRPr="00551FDF">
        <w:t>{</w:t>
      </w:r>
    </w:p>
    <w:p w:rsidR="00551FDF" w:rsidRPr="00551FDF" w:rsidRDefault="00551FDF" w:rsidP="00551FDF">
      <w:pPr>
        <w:pStyle w:val="Sourcecode"/>
      </w:pPr>
      <w:r>
        <w:tab/>
      </w:r>
      <w:r>
        <w:tab/>
      </w:r>
      <w:r>
        <w:tab/>
      </w:r>
      <w:r w:rsidRPr="00551FDF">
        <w:t>param.Default = defaultAttribute?.Default;</w:t>
      </w:r>
    </w:p>
    <w:p w:rsidR="00551FDF" w:rsidRPr="00551FDF" w:rsidRDefault="00551FDF" w:rsidP="00551FDF">
      <w:pPr>
        <w:pStyle w:val="Sourcecode"/>
      </w:pPr>
      <w:r>
        <w:tab/>
      </w:r>
      <w:r>
        <w:tab/>
      </w:r>
      <w:r w:rsidRPr="00551FDF">
        <w:t>}</w:t>
      </w:r>
    </w:p>
    <w:p w:rsidR="00551FDF" w:rsidRPr="00551FDF" w:rsidRDefault="00551FDF" w:rsidP="00551FDF">
      <w:pPr>
        <w:pStyle w:val="Sourcecode"/>
      </w:pPr>
      <w:r>
        <w:tab/>
      </w:r>
      <w:r>
        <w:tab/>
      </w:r>
      <w:r w:rsidRPr="00551FDF">
        <w:rPr>
          <w:color w:val="0000FF"/>
        </w:rPr>
        <w:t>if</w:t>
      </w:r>
      <w:r w:rsidRPr="00551FDF">
        <w:t xml:space="preserve"> (validationAttribute != </w:t>
      </w:r>
      <w:r w:rsidRPr="00551FDF">
        <w:rPr>
          <w:color w:val="0000FF"/>
        </w:rPr>
        <w:t>null</w:t>
      </w:r>
      <w:r w:rsidRPr="00551FDF">
        <w:t>)</w:t>
      </w:r>
    </w:p>
    <w:p w:rsidR="00551FDF" w:rsidRPr="00551FDF" w:rsidRDefault="00551FDF" w:rsidP="00551FDF">
      <w:pPr>
        <w:pStyle w:val="Sourcecode"/>
      </w:pPr>
      <w:r>
        <w:tab/>
      </w:r>
      <w:r>
        <w:tab/>
      </w:r>
      <w:r w:rsidRPr="00551FDF">
        <w:t>{</w:t>
      </w:r>
    </w:p>
    <w:p w:rsidR="00551FDF" w:rsidRPr="00551FDF" w:rsidRDefault="00551FDF" w:rsidP="00551FDF">
      <w:pPr>
        <w:pStyle w:val="Sourcecode"/>
      </w:pPr>
      <w:r>
        <w:tab/>
      </w:r>
      <w:r>
        <w:tab/>
      </w:r>
      <w:r>
        <w:tab/>
      </w:r>
      <w:r w:rsidRPr="00551FDF">
        <w:t>param.RegexValidation = validationAttribute?.Regex;</w:t>
      </w:r>
    </w:p>
    <w:p w:rsidR="00551FDF" w:rsidRPr="00551FDF" w:rsidRDefault="00551FDF" w:rsidP="00551FDF">
      <w:pPr>
        <w:pStyle w:val="Sourcecode"/>
      </w:pPr>
      <w:r>
        <w:tab/>
      </w:r>
      <w:r>
        <w:tab/>
      </w:r>
      <w:r w:rsidRPr="00551FDF">
        <w:t>}</w:t>
      </w:r>
    </w:p>
    <w:p w:rsidR="00551FDF" w:rsidRPr="006E5412" w:rsidRDefault="00551FDF" w:rsidP="00551FDF">
      <w:pPr>
        <w:pStyle w:val="Sourcecode"/>
      </w:pPr>
      <w:r>
        <w:tab/>
      </w:r>
      <w:r>
        <w:tab/>
      </w:r>
      <w:r w:rsidRPr="006E5412">
        <w:rPr>
          <w:color w:val="0000FF"/>
        </w:rPr>
        <w:t>if</w:t>
      </w:r>
      <w:r w:rsidRPr="006E5412">
        <w:t xml:space="preserve"> (descriptionAttribute != </w:t>
      </w:r>
      <w:r w:rsidRPr="006E5412">
        <w:rPr>
          <w:color w:val="0000FF"/>
        </w:rPr>
        <w:t>null</w:t>
      </w:r>
      <w:r w:rsidRPr="006E5412">
        <w:t>)</w:t>
      </w:r>
    </w:p>
    <w:p w:rsidR="00551FDF" w:rsidRPr="006E5412" w:rsidRDefault="00551FDF" w:rsidP="00551FDF">
      <w:pPr>
        <w:pStyle w:val="Sourcecode"/>
      </w:pPr>
      <w:r w:rsidRPr="006E5412">
        <w:tab/>
      </w:r>
      <w:r w:rsidRPr="006E5412">
        <w:tab/>
        <w:t>{</w:t>
      </w:r>
    </w:p>
    <w:p w:rsidR="00551FDF" w:rsidRPr="006E5412" w:rsidRDefault="00551FDF" w:rsidP="00551FDF">
      <w:pPr>
        <w:pStyle w:val="Sourcecode"/>
      </w:pPr>
      <w:r w:rsidRPr="006E5412">
        <w:tab/>
      </w:r>
      <w:r w:rsidRPr="006E5412">
        <w:tab/>
      </w:r>
      <w:r w:rsidRPr="006E5412">
        <w:tab/>
        <w:t>param.Description = descriptionAttribute?.Description;</w:t>
      </w:r>
    </w:p>
    <w:p w:rsidR="00551FDF" w:rsidRDefault="00551FDF" w:rsidP="00551FDF">
      <w:pPr>
        <w:pStyle w:val="Sourcecode"/>
      </w:pPr>
      <w:r w:rsidRPr="006E5412">
        <w:tab/>
      </w:r>
      <w:r w:rsidRPr="006E5412">
        <w:tab/>
      </w:r>
      <w:r>
        <w:t>}</w:t>
      </w:r>
    </w:p>
    <w:p w:rsidR="00551FDF" w:rsidRDefault="00551FDF" w:rsidP="00551FDF">
      <w:pPr>
        <w:pStyle w:val="Sourcecode"/>
      </w:pPr>
      <w:r>
        <w:tab/>
        <w:t>}</w:t>
      </w:r>
    </w:p>
    <w:p w:rsidR="00551FDF" w:rsidRDefault="00551FDF" w:rsidP="00551FDF">
      <w:pPr>
        <w:pStyle w:val="Sourcecode"/>
      </w:pPr>
      <w:r>
        <w:tab/>
      </w:r>
      <w:r>
        <w:rPr>
          <w:color w:val="0000FF"/>
        </w:rPr>
        <w:t>return</w:t>
      </w:r>
      <w:r>
        <w:t xml:space="preserve"> param;</w:t>
      </w:r>
    </w:p>
    <w:p w:rsidR="003A6E31" w:rsidRPr="003A6E31" w:rsidRDefault="00551FDF" w:rsidP="00551FDF">
      <w:pPr>
        <w:pStyle w:val="Sourcecode"/>
      </w:pPr>
      <w:r>
        <w:t>}</w:t>
      </w:r>
    </w:p>
    <w:p w:rsidR="00CE6EE9" w:rsidRDefault="00EC6252" w:rsidP="007B5669">
      <w:pPr>
        <w:pStyle w:val="Heading4"/>
      </w:pPr>
      <w:bookmarkStart w:id="382" w:name="_Toc510196373"/>
      <w:bookmarkStart w:id="383" w:name="_Toc510789349"/>
      <w:r>
        <w:lastRenderedPageBreak/>
        <w:t xml:space="preserve">Methode: </w:t>
      </w:r>
      <w:r w:rsidR="00CE6EE9">
        <w:t>GetType</w:t>
      </w:r>
      <w:bookmarkEnd w:id="382"/>
      <w:bookmarkEnd w:id="383"/>
    </w:p>
    <w:p w:rsidR="001B43FE" w:rsidRPr="001B43FE" w:rsidRDefault="001B43FE" w:rsidP="001B43FE">
      <w:r>
        <w:t xml:space="preserve">Diese Methode gibt den </w:t>
      </w:r>
      <w:r w:rsidR="00A64982">
        <w:t xml:space="preserve">HTML Input-Typ für den Client zurück, damit </w:t>
      </w:r>
      <w:r w:rsidR="00362018">
        <w:t>man sich nicht darum kümmern muss, wie der Parameter im Client angezeigt wird.</w:t>
      </w:r>
    </w:p>
    <w:p w:rsidR="009236E9" w:rsidRDefault="009236E9" w:rsidP="009236E9">
      <w:pPr>
        <w:pStyle w:val="Sourcecode"/>
      </w:pPr>
      <w:r>
        <w:rPr>
          <w:color w:val="0000FF"/>
        </w:rPr>
        <w:t>private</w:t>
      </w:r>
      <w:r>
        <w:t xml:space="preserve"> </w:t>
      </w:r>
      <w:r>
        <w:rPr>
          <w:color w:val="0000FF"/>
        </w:rPr>
        <w:t>static</w:t>
      </w:r>
      <w:r>
        <w:t xml:space="preserve"> </w:t>
      </w:r>
      <w:r>
        <w:rPr>
          <w:color w:val="0000FF"/>
        </w:rPr>
        <w:t>string</w:t>
      </w:r>
      <w:r>
        <w:t xml:space="preserve"> GetType(</w:t>
      </w:r>
      <w:r>
        <w:rPr>
          <w:color w:val="2B91AF"/>
        </w:rPr>
        <w:t>Type</w:t>
      </w:r>
      <w:r>
        <w:t xml:space="preserve"> type)</w:t>
      </w:r>
    </w:p>
    <w:p w:rsidR="009236E9" w:rsidRDefault="009236E9" w:rsidP="009236E9">
      <w:pPr>
        <w:pStyle w:val="Sourcecode"/>
      </w:pPr>
      <w:r>
        <w:t>{</w:t>
      </w:r>
    </w:p>
    <w:p w:rsidR="009236E9" w:rsidRDefault="009236E9" w:rsidP="009236E9">
      <w:pPr>
        <w:pStyle w:val="Sourcecode"/>
      </w:pPr>
      <w:r>
        <w:tab/>
      </w:r>
      <w:r>
        <w:rPr>
          <w:color w:val="0000FF"/>
        </w:rPr>
        <w:t>if</w:t>
      </w:r>
      <w:r>
        <w:t xml:space="preserve"> (type.Name == </w:t>
      </w:r>
      <w:r>
        <w:rPr>
          <w:color w:val="A31515"/>
        </w:rPr>
        <w:t>"Boolean"</w:t>
      </w:r>
      <w:r>
        <w:t>)</w:t>
      </w:r>
    </w:p>
    <w:p w:rsidR="009236E9" w:rsidRDefault="009236E9" w:rsidP="009236E9">
      <w:pPr>
        <w:pStyle w:val="Sourcecode"/>
      </w:pPr>
      <w:r>
        <w:tab/>
        <w:t>{</w:t>
      </w:r>
    </w:p>
    <w:p w:rsidR="009236E9" w:rsidRDefault="009236E9" w:rsidP="009236E9">
      <w:pPr>
        <w:pStyle w:val="Sourcecode"/>
      </w:pPr>
      <w:r>
        <w:tab/>
      </w:r>
      <w:r>
        <w:tab/>
      </w:r>
      <w:r>
        <w:rPr>
          <w:color w:val="0000FF"/>
        </w:rPr>
        <w:t>return</w:t>
      </w:r>
      <w:r>
        <w:t xml:space="preserve"> </w:t>
      </w:r>
      <w:r>
        <w:rPr>
          <w:color w:val="A31515"/>
        </w:rPr>
        <w:t>"checkbox"</w:t>
      </w:r>
      <w:r>
        <w:t>;</w:t>
      </w:r>
    </w:p>
    <w:p w:rsidR="009236E9" w:rsidRDefault="009236E9" w:rsidP="009236E9">
      <w:pPr>
        <w:pStyle w:val="Sourcecode"/>
      </w:pPr>
      <w:r>
        <w:tab/>
        <w:t>}</w:t>
      </w:r>
    </w:p>
    <w:p w:rsidR="009236E9" w:rsidRDefault="009236E9" w:rsidP="009236E9">
      <w:pPr>
        <w:pStyle w:val="Sourcecode"/>
      </w:pPr>
      <w:r>
        <w:tab/>
      </w:r>
      <w:r>
        <w:rPr>
          <w:color w:val="0000FF"/>
        </w:rPr>
        <w:t>if</w:t>
      </w:r>
      <w:r>
        <w:t xml:space="preserve"> (type.Name == </w:t>
      </w:r>
      <w:r>
        <w:rPr>
          <w:color w:val="A31515"/>
        </w:rPr>
        <w:t>"Int32"</w:t>
      </w:r>
      <w:r>
        <w:t xml:space="preserve"> || type.Name == </w:t>
      </w:r>
      <w:r>
        <w:rPr>
          <w:color w:val="A31515"/>
        </w:rPr>
        <w:t>"Double"</w:t>
      </w:r>
      <w:r>
        <w:t xml:space="preserve"> || type.Name == </w:t>
      </w:r>
      <w:r>
        <w:rPr>
          <w:color w:val="A31515"/>
        </w:rPr>
        <w:t>"Float"</w:t>
      </w:r>
      <w:r>
        <w:t xml:space="preserve"> || type.Name == </w:t>
      </w:r>
      <w:r>
        <w:rPr>
          <w:color w:val="A31515"/>
        </w:rPr>
        <w:t>"Int64"</w:t>
      </w:r>
      <w:r>
        <w:t xml:space="preserve"> || type.Name == </w:t>
      </w:r>
      <w:r>
        <w:rPr>
          <w:color w:val="A31515"/>
        </w:rPr>
        <w:t>"Long"</w:t>
      </w:r>
      <w:r>
        <w:t>)</w:t>
      </w:r>
    </w:p>
    <w:p w:rsidR="009236E9" w:rsidRDefault="009236E9" w:rsidP="009236E9">
      <w:pPr>
        <w:pStyle w:val="Sourcecode"/>
      </w:pPr>
      <w:r>
        <w:tab/>
        <w:t>{</w:t>
      </w:r>
    </w:p>
    <w:p w:rsidR="009236E9" w:rsidRDefault="009236E9" w:rsidP="009236E9">
      <w:pPr>
        <w:pStyle w:val="Sourcecode"/>
      </w:pPr>
      <w:r>
        <w:tab/>
      </w:r>
      <w:r>
        <w:tab/>
      </w:r>
      <w:r>
        <w:rPr>
          <w:color w:val="0000FF"/>
        </w:rPr>
        <w:t>return</w:t>
      </w:r>
      <w:r>
        <w:t xml:space="preserve"> </w:t>
      </w:r>
      <w:r>
        <w:rPr>
          <w:color w:val="A31515"/>
        </w:rPr>
        <w:t>"number"</w:t>
      </w:r>
      <w:r>
        <w:t>;</w:t>
      </w:r>
    </w:p>
    <w:p w:rsidR="009236E9" w:rsidRDefault="009236E9" w:rsidP="009236E9">
      <w:pPr>
        <w:pStyle w:val="Sourcecode"/>
      </w:pPr>
      <w:r>
        <w:tab/>
        <w:t>}</w:t>
      </w:r>
    </w:p>
    <w:p w:rsidR="009236E9" w:rsidRDefault="009236E9" w:rsidP="009236E9">
      <w:pPr>
        <w:pStyle w:val="Sourcecode"/>
      </w:pPr>
      <w:r>
        <w:tab/>
      </w:r>
      <w:r>
        <w:rPr>
          <w:color w:val="0000FF"/>
        </w:rPr>
        <w:t>return</w:t>
      </w:r>
      <w:r>
        <w:t xml:space="preserve"> </w:t>
      </w:r>
      <w:r>
        <w:rPr>
          <w:color w:val="A31515"/>
        </w:rPr>
        <w:t>"text"</w:t>
      </w:r>
      <w:r>
        <w:t>;</w:t>
      </w:r>
    </w:p>
    <w:p w:rsidR="009236E9" w:rsidRPr="009236E9" w:rsidRDefault="009236E9" w:rsidP="009236E9">
      <w:pPr>
        <w:pStyle w:val="Sourcecode"/>
      </w:pPr>
      <w:r>
        <w:t>}</w:t>
      </w:r>
    </w:p>
    <w:p w:rsidR="00B67E1E" w:rsidRDefault="00172C14" w:rsidP="00263780">
      <w:pPr>
        <w:pStyle w:val="Heading3"/>
        <w:rPr>
          <w:lang w:val="en-US"/>
        </w:rPr>
      </w:pPr>
      <w:bookmarkStart w:id="384" w:name="_Toc510196374"/>
      <w:bookmarkStart w:id="385" w:name="_Toc510789350"/>
      <w:r>
        <w:rPr>
          <w:lang w:val="en-US"/>
        </w:rPr>
        <w:t xml:space="preserve">Klasse: </w:t>
      </w:r>
      <w:r w:rsidR="00B67E1E" w:rsidRPr="00422CE1">
        <w:rPr>
          <w:lang w:val="en-US"/>
        </w:rPr>
        <w:t>ParameterBusHelper</w:t>
      </w:r>
      <w:bookmarkEnd w:id="384"/>
      <w:bookmarkEnd w:id="385"/>
    </w:p>
    <w:p w:rsidR="009C600D" w:rsidRPr="0026599A" w:rsidRDefault="009C600D" w:rsidP="009C600D">
      <w:pPr>
        <w:pStyle w:val="Text"/>
      </w:pPr>
      <w:r w:rsidRPr="0026599A">
        <w:t xml:space="preserve">Diese Klasse stellt Hilfsfunktionen </w:t>
      </w:r>
      <w:r w:rsidR="0026599A" w:rsidRPr="0026599A">
        <w:t xml:space="preserve">für </w:t>
      </w:r>
      <w:r w:rsidR="0026599A">
        <w:t>die RabbitMQ</w:t>
      </w:r>
      <w:r w:rsidR="007648F9">
        <w:t>-</w:t>
      </w:r>
      <w:r w:rsidR="0026599A">
        <w:t xml:space="preserve">Kommunikation zur </w:t>
      </w:r>
      <w:r w:rsidR="007648F9">
        <w:t>Verfügung.</w:t>
      </w:r>
      <w:r w:rsidR="00756167">
        <w:t xml:space="preserve"> Sie beinhaltet eine Funktion für das Subscriben am Get-Event und eine für das Subscriben am Save-Event</w:t>
      </w:r>
      <w:r w:rsidR="005C48A5">
        <w:t>.</w:t>
      </w:r>
    </w:p>
    <w:p w:rsidR="00B67E1E" w:rsidRDefault="00532137" w:rsidP="00263780">
      <w:pPr>
        <w:pStyle w:val="Heading4"/>
      </w:pPr>
      <w:bookmarkStart w:id="386" w:name="_Toc510196375"/>
      <w:bookmarkStart w:id="387" w:name="_Toc510789351"/>
      <w:r>
        <w:t xml:space="preserve">Methode: </w:t>
      </w:r>
      <w:r w:rsidR="009F4409">
        <w:t>SubscribeGetEvent</w:t>
      </w:r>
      <w:bookmarkEnd w:id="386"/>
      <w:bookmarkEnd w:id="387"/>
    </w:p>
    <w:p w:rsidR="00771695" w:rsidRPr="00EB3BB7" w:rsidRDefault="00C729FA" w:rsidP="00771695">
      <w:r>
        <w:t xml:space="preserve">Stellt die Funktionalität zur </w:t>
      </w:r>
      <w:r w:rsidR="00EA126F">
        <w:t>V</w:t>
      </w:r>
      <w:r>
        <w:t>erfügung</w:t>
      </w:r>
      <w:r w:rsidR="00442757" w:rsidRPr="00442757">
        <w:t>, was man i</w:t>
      </w:r>
      <w:r w:rsidR="00442757">
        <w:t>m Get</w:t>
      </w:r>
      <w:r w:rsidR="00E32E45">
        <w:t>-</w:t>
      </w:r>
      <w:r w:rsidR="00442757">
        <w:t xml:space="preserve">Event machen muss, damit ein Parameter </w:t>
      </w:r>
      <w:r w:rsidR="00697213">
        <w:t xml:space="preserve">vom Parameter Service </w:t>
      </w:r>
      <w:r w:rsidR="00442757">
        <w:t>ausgelesen werden kann.</w:t>
      </w:r>
    </w:p>
    <w:p w:rsidR="00DA49E1" w:rsidRPr="00DA49E1" w:rsidRDefault="00DA49E1" w:rsidP="00DA49E1">
      <w:pPr>
        <w:pStyle w:val="Sourcecode"/>
      </w:pPr>
      <w:r w:rsidRPr="00DA49E1">
        <w:rPr>
          <w:color w:val="0000FF"/>
        </w:rPr>
        <w:t>public</w:t>
      </w:r>
      <w:r w:rsidRPr="00DA49E1">
        <w:t xml:space="preserve"> </w:t>
      </w:r>
      <w:r w:rsidRPr="00DA49E1">
        <w:rPr>
          <w:color w:val="0000FF"/>
        </w:rPr>
        <w:t>static</w:t>
      </w:r>
      <w:r w:rsidRPr="00DA49E1">
        <w:t xml:space="preserve"> </w:t>
      </w:r>
      <w:r w:rsidRPr="00DA49E1">
        <w:rPr>
          <w:color w:val="0000FF"/>
        </w:rPr>
        <w:t>void</w:t>
      </w:r>
      <w:r w:rsidRPr="00DA49E1">
        <w:t xml:space="preserve"> SubscribeGetEvent&lt;</w:t>
      </w:r>
      <w:r w:rsidRPr="00DA49E1">
        <w:rPr>
          <w:color w:val="2B91AF"/>
        </w:rPr>
        <w:t>T</w:t>
      </w:r>
      <w:r w:rsidRPr="00DA49E1">
        <w:t>&gt;(</w:t>
      </w:r>
      <w:r w:rsidRPr="00DA49E1">
        <w:rPr>
          <w:color w:val="2B91AF"/>
        </w:rPr>
        <w:t>IBus</w:t>
      </w:r>
      <w:r w:rsidRPr="00DA49E1">
        <w:t xml:space="preserve"> parameterBus) </w:t>
      </w:r>
      <w:r w:rsidRPr="00DA49E1">
        <w:rPr>
          <w:color w:val="0000FF"/>
        </w:rPr>
        <w:t>where</w:t>
      </w:r>
      <w:r w:rsidRPr="00DA49E1">
        <w:t xml:space="preserve"> </w:t>
      </w:r>
      <w:r w:rsidRPr="00DA49E1">
        <w:rPr>
          <w:color w:val="2B91AF"/>
        </w:rPr>
        <w:t>T</w:t>
      </w:r>
      <w:r w:rsidRPr="00DA49E1">
        <w:t>:</w:t>
      </w:r>
      <w:r w:rsidRPr="00DA49E1">
        <w:rPr>
          <w:color w:val="2B91AF"/>
        </w:rPr>
        <w:t>ISetting</w:t>
      </w:r>
    </w:p>
    <w:p w:rsidR="00DA49E1" w:rsidRPr="00DA49E1" w:rsidRDefault="00DA49E1" w:rsidP="00DA49E1">
      <w:pPr>
        <w:pStyle w:val="Sourcecode"/>
      </w:pPr>
      <w:r w:rsidRPr="00DA49E1">
        <w:t>{</w:t>
      </w:r>
    </w:p>
    <w:p w:rsidR="00DA49E1" w:rsidRPr="00DA49E1" w:rsidRDefault="00105661" w:rsidP="00DA49E1">
      <w:pPr>
        <w:pStyle w:val="Sourcecode"/>
      </w:pPr>
      <w:r>
        <w:tab/>
      </w:r>
      <w:r w:rsidR="00DA49E1" w:rsidRPr="00DA49E1">
        <w:rPr>
          <w:color w:val="0000FF"/>
        </w:rPr>
        <w:t>var</w:t>
      </w:r>
      <w:r w:rsidR="00DA49E1" w:rsidRPr="00DA49E1">
        <w:t xml:space="preserve"> paramInstance = </w:t>
      </w:r>
      <w:r w:rsidR="00DA49E1" w:rsidRPr="00DA49E1">
        <w:rPr>
          <w:color w:val="2B91AF"/>
        </w:rPr>
        <w:t>Activator</w:t>
      </w:r>
      <w:r w:rsidR="00DA49E1" w:rsidRPr="00DA49E1">
        <w:t>.CreateInstance(</w:t>
      </w:r>
      <w:r w:rsidR="00DA49E1" w:rsidRPr="00DA49E1">
        <w:rPr>
          <w:color w:val="0000FF"/>
        </w:rPr>
        <w:t>typeof</w:t>
      </w:r>
      <w:r w:rsidR="00DA49E1" w:rsidRPr="00DA49E1">
        <w:t>(</w:t>
      </w:r>
      <w:r w:rsidR="00DA49E1" w:rsidRPr="00DA49E1">
        <w:rPr>
          <w:color w:val="2B91AF"/>
        </w:rPr>
        <w:t>T</w:t>
      </w:r>
      <w:r w:rsidR="00DA49E1" w:rsidRPr="00DA49E1">
        <w:t xml:space="preserve">)) </w:t>
      </w:r>
      <w:r w:rsidR="00DA49E1" w:rsidRPr="00DA49E1">
        <w:rPr>
          <w:color w:val="0000FF"/>
        </w:rPr>
        <w:t>as</w:t>
      </w:r>
      <w:r w:rsidR="00DA49E1" w:rsidRPr="00DA49E1">
        <w:t xml:space="preserve"> </w:t>
      </w:r>
      <w:r w:rsidR="00DA49E1" w:rsidRPr="00DA49E1">
        <w:rPr>
          <w:color w:val="2B91AF"/>
        </w:rPr>
        <w:t>ISetting</w:t>
      </w:r>
      <w:r w:rsidR="00DA49E1" w:rsidRPr="00DA49E1">
        <w:t>;</w:t>
      </w:r>
    </w:p>
    <w:p w:rsidR="00DA49E1" w:rsidRPr="00DA49E1" w:rsidRDefault="00105661" w:rsidP="00DA49E1">
      <w:pPr>
        <w:pStyle w:val="Sourcecode"/>
      </w:pPr>
      <w:r>
        <w:tab/>
      </w:r>
      <w:r w:rsidR="00DA49E1" w:rsidRPr="00DA49E1">
        <w:t xml:space="preserve">paramInstance = </w:t>
      </w:r>
      <w:r w:rsidR="00DA49E1" w:rsidRPr="00DA49E1">
        <w:rPr>
          <w:color w:val="2B91AF"/>
        </w:rPr>
        <w:t>ParameterHelper</w:t>
      </w:r>
      <w:r w:rsidR="00DA49E1" w:rsidRPr="00DA49E1">
        <w:t>.GetSetting(paramInstance);</w:t>
      </w:r>
    </w:p>
    <w:p w:rsidR="00DA49E1" w:rsidRPr="00DA49E1" w:rsidRDefault="00105661" w:rsidP="00DA49E1">
      <w:pPr>
        <w:pStyle w:val="Sourcecode"/>
      </w:pPr>
      <w:r>
        <w:tab/>
      </w:r>
      <w:r w:rsidR="00DA49E1" w:rsidRPr="00DA49E1">
        <w:t>parameterBus.Publish(</w:t>
      </w:r>
      <w:r w:rsidR="00DA49E1" w:rsidRPr="00DA49E1">
        <w:rPr>
          <w:color w:val="0000FF"/>
        </w:rPr>
        <w:t>new</w:t>
      </w:r>
      <w:r w:rsidR="00DA49E1" w:rsidRPr="00DA49E1">
        <w:t xml:space="preserve"> </w:t>
      </w:r>
      <w:r w:rsidR="00DA49E1" w:rsidRPr="00DA49E1">
        <w:rPr>
          <w:color w:val="2B91AF"/>
        </w:rPr>
        <w:t>GetParameterEventResponse</w:t>
      </w:r>
      <w:r w:rsidR="00DA49E1" w:rsidRPr="00DA49E1">
        <w:t xml:space="preserve"> { Parameters = </w:t>
      </w:r>
      <w:r w:rsidR="00DA49E1" w:rsidRPr="00DA49E1">
        <w:rPr>
          <w:color w:val="2B91AF"/>
        </w:rPr>
        <w:t>ParameterHelper</w:t>
      </w:r>
      <w:r w:rsidR="00DA49E1" w:rsidRPr="00DA49E1">
        <w:t>.GetParameterListFromSetting(paramInstance) });</w:t>
      </w:r>
    </w:p>
    <w:p w:rsidR="00DA49E1" w:rsidRDefault="00DA49E1" w:rsidP="00DA49E1">
      <w:pPr>
        <w:pStyle w:val="Sourcecode"/>
      </w:pPr>
      <w:r>
        <w:t xml:space="preserve">} </w:t>
      </w:r>
    </w:p>
    <w:p w:rsidR="009E3A3E" w:rsidRDefault="009E3A3E">
      <w:pPr>
        <w:spacing w:line="240" w:lineRule="auto"/>
        <w:rPr>
          <w:rFonts w:eastAsia="Times New Roman"/>
          <w:iCs/>
          <w:szCs w:val="24"/>
        </w:rPr>
      </w:pPr>
      <w:r>
        <w:br w:type="page"/>
      </w:r>
    </w:p>
    <w:p w:rsidR="009F4409" w:rsidRDefault="001D3B31" w:rsidP="00DA49E1">
      <w:pPr>
        <w:pStyle w:val="Heading4"/>
      </w:pPr>
      <w:bookmarkStart w:id="388" w:name="_Toc510196376"/>
      <w:bookmarkStart w:id="389" w:name="_Toc510789352"/>
      <w:r>
        <w:lastRenderedPageBreak/>
        <w:t xml:space="preserve">Methode: </w:t>
      </w:r>
      <w:r w:rsidR="009F4409">
        <w:t>SubscribeSaveEvent</w:t>
      </w:r>
      <w:bookmarkEnd w:id="388"/>
      <w:bookmarkEnd w:id="389"/>
    </w:p>
    <w:p w:rsidR="00287CCF" w:rsidRPr="00EA126F" w:rsidRDefault="00EA126F" w:rsidP="00287CCF">
      <w:r>
        <w:t>Stellt die Funktionalität zur Verfügung</w:t>
      </w:r>
      <w:r w:rsidRPr="00442757">
        <w:t>, was man i</w:t>
      </w:r>
      <w:r>
        <w:t xml:space="preserve">m </w:t>
      </w:r>
      <w:r w:rsidR="00E32E45">
        <w:t>Save-</w:t>
      </w:r>
      <w:r>
        <w:t xml:space="preserve">Event machen muss, damit ein Parameter </w:t>
      </w:r>
      <w:r w:rsidR="00CA3BFA">
        <w:t xml:space="preserve">vom Parameter Service </w:t>
      </w:r>
      <w:r w:rsidR="00F3642A">
        <w:t>gespeichert</w:t>
      </w:r>
      <w:r>
        <w:t xml:space="preserve"> werden kan</w:t>
      </w:r>
      <w:r w:rsidR="00CA3BFA">
        <w:t>n</w:t>
      </w:r>
      <w:r>
        <w:t>.</w:t>
      </w:r>
    </w:p>
    <w:p w:rsidR="00EB3516" w:rsidRPr="00EB3516" w:rsidRDefault="00EB3516" w:rsidP="00EB3516">
      <w:pPr>
        <w:pStyle w:val="Sourcecode"/>
      </w:pPr>
      <w:r w:rsidRPr="00EB3516">
        <w:rPr>
          <w:color w:val="0000FF"/>
        </w:rPr>
        <w:t>public</w:t>
      </w:r>
      <w:r w:rsidRPr="00EB3516">
        <w:t xml:space="preserve"> </w:t>
      </w:r>
      <w:r w:rsidRPr="00EB3516">
        <w:rPr>
          <w:color w:val="0000FF"/>
        </w:rPr>
        <w:t>static</w:t>
      </w:r>
      <w:r w:rsidRPr="00EB3516">
        <w:t xml:space="preserve"> </w:t>
      </w:r>
      <w:r w:rsidRPr="00EB3516">
        <w:rPr>
          <w:color w:val="0000FF"/>
        </w:rPr>
        <w:t>void</w:t>
      </w:r>
      <w:r w:rsidRPr="00EB3516">
        <w:t xml:space="preserve"> SubscribeSaveEvent&lt;</w:t>
      </w:r>
      <w:r w:rsidRPr="00EB3516">
        <w:rPr>
          <w:color w:val="2B91AF"/>
        </w:rPr>
        <w:t>T</w:t>
      </w:r>
      <w:r w:rsidRPr="00EB3516">
        <w:t>&gt;(</w:t>
      </w:r>
      <w:r w:rsidRPr="00EB3516">
        <w:rPr>
          <w:color w:val="2B91AF"/>
        </w:rPr>
        <w:t>IBus</w:t>
      </w:r>
      <w:r w:rsidRPr="00EB3516">
        <w:t xml:space="preserve"> parameterBus, </w:t>
      </w:r>
      <w:r w:rsidRPr="00EB3516">
        <w:rPr>
          <w:color w:val="2B91AF"/>
        </w:rPr>
        <w:t>Parameter</w:t>
      </w:r>
      <w:r w:rsidRPr="00EB3516">
        <w:t xml:space="preserve"> paramToSave) </w:t>
      </w:r>
      <w:r w:rsidRPr="00EB3516">
        <w:rPr>
          <w:color w:val="0000FF"/>
        </w:rPr>
        <w:t>where</w:t>
      </w:r>
      <w:r w:rsidRPr="00EB3516">
        <w:t xml:space="preserve"> </w:t>
      </w:r>
      <w:r w:rsidRPr="00EB3516">
        <w:rPr>
          <w:color w:val="2B91AF"/>
        </w:rPr>
        <w:t>T</w:t>
      </w:r>
      <w:r w:rsidRPr="00EB3516">
        <w:t>:</w:t>
      </w:r>
      <w:r w:rsidRPr="00EB3516">
        <w:rPr>
          <w:color w:val="2B91AF"/>
        </w:rPr>
        <w:t>ISetting</w:t>
      </w:r>
    </w:p>
    <w:p w:rsidR="00EB3516" w:rsidRPr="00EB3516" w:rsidRDefault="00EB3516" w:rsidP="00EB3516">
      <w:pPr>
        <w:pStyle w:val="Sourcecode"/>
      </w:pPr>
      <w:r w:rsidRPr="00EB3516">
        <w:t>{</w:t>
      </w:r>
    </w:p>
    <w:p w:rsidR="00EB3516" w:rsidRPr="00EB3516" w:rsidRDefault="00EB3516" w:rsidP="00EB3516">
      <w:pPr>
        <w:pStyle w:val="Sourcecode"/>
      </w:pPr>
      <w:r>
        <w:tab/>
      </w:r>
      <w:r w:rsidRPr="00EB3516">
        <w:rPr>
          <w:color w:val="0000FF"/>
        </w:rPr>
        <w:t>var</w:t>
      </w:r>
      <w:r w:rsidRPr="00EB3516">
        <w:t xml:space="preserve"> paramInstance = </w:t>
      </w:r>
      <w:r w:rsidRPr="00EB3516">
        <w:rPr>
          <w:color w:val="2B91AF"/>
        </w:rPr>
        <w:t>Activator</w:t>
      </w:r>
      <w:r w:rsidRPr="00EB3516">
        <w:t>.CreateInstance(</w:t>
      </w:r>
      <w:r w:rsidRPr="00EB3516">
        <w:rPr>
          <w:color w:val="0000FF"/>
        </w:rPr>
        <w:t>typeof</w:t>
      </w:r>
      <w:r w:rsidRPr="00EB3516">
        <w:t>(</w:t>
      </w:r>
      <w:r w:rsidRPr="00EB3516">
        <w:rPr>
          <w:color w:val="2B91AF"/>
        </w:rPr>
        <w:t>T</w:t>
      </w:r>
      <w:r w:rsidRPr="00EB3516">
        <w:t xml:space="preserve">)) </w:t>
      </w:r>
      <w:r w:rsidRPr="00EB3516">
        <w:rPr>
          <w:color w:val="0000FF"/>
        </w:rPr>
        <w:t>as</w:t>
      </w:r>
      <w:r w:rsidRPr="00EB3516">
        <w:t xml:space="preserve"> </w:t>
      </w:r>
      <w:r w:rsidRPr="00EB3516">
        <w:rPr>
          <w:color w:val="2B91AF"/>
        </w:rPr>
        <w:t>ISetting</w:t>
      </w:r>
      <w:r w:rsidRPr="00EB3516">
        <w:t>;</w:t>
      </w:r>
    </w:p>
    <w:p w:rsidR="00EB3516" w:rsidRPr="00EB3516" w:rsidRDefault="00EB3516" w:rsidP="00EB3516">
      <w:pPr>
        <w:pStyle w:val="Sourcecode"/>
      </w:pPr>
      <w:r>
        <w:tab/>
      </w:r>
      <w:r w:rsidRPr="00EB3516">
        <w:t xml:space="preserve">paramInstance = </w:t>
      </w:r>
      <w:r w:rsidRPr="00EB3516">
        <w:rPr>
          <w:color w:val="2B91AF"/>
        </w:rPr>
        <w:t>ParameterHelper</w:t>
      </w:r>
      <w:r w:rsidRPr="00EB3516">
        <w:t>.GetSetting(paramInstance);</w:t>
      </w:r>
    </w:p>
    <w:p w:rsidR="00EB3516" w:rsidRPr="00EB3516" w:rsidRDefault="00EB3516" w:rsidP="00EB3516">
      <w:pPr>
        <w:pStyle w:val="Sourcecode"/>
      </w:pPr>
      <w:r>
        <w:tab/>
      </w:r>
      <w:r w:rsidRPr="00EB3516">
        <w:rPr>
          <w:color w:val="0000FF"/>
        </w:rPr>
        <w:t>var</w:t>
      </w:r>
      <w:r w:rsidRPr="00EB3516">
        <w:t xml:space="preserve"> paramAsParamList = </w:t>
      </w:r>
      <w:r w:rsidRPr="00EB3516">
        <w:rPr>
          <w:color w:val="2B91AF"/>
        </w:rPr>
        <w:t>ParameterHelper</w:t>
      </w:r>
      <w:r w:rsidRPr="00EB3516">
        <w:t>.GetParameterListFromSetting(paramInstance);</w:t>
      </w:r>
    </w:p>
    <w:p w:rsidR="00EB3516" w:rsidRPr="00EB3516" w:rsidRDefault="00EB3516" w:rsidP="00EB3516">
      <w:pPr>
        <w:pStyle w:val="Sourcecode"/>
      </w:pPr>
      <w:r>
        <w:tab/>
      </w:r>
      <w:r w:rsidRPr="00EB3516">
        <w:rPr>
          <w:color w:val="0000FF"/>
        </w:rPr>
        <w:t>if</w:t>
      </w:r>
      <w:r w:rsidRPr="00EB3516">
        <w:t>(paramAsParamList.Any(p =&gt; p.Name == paramToSave.Name))</w:t>
      </w:r>
    </w:p>
    <w:p w:rsidR="00EB3516" w:rsidRPr="00EB3516" w:rsidRDefault="00EB3516" w:rsidP="00EB3516">
      <w:pPr>
        <w:pStyle w:val="Sourcecode"/>
      </w:pPr>
      <w:r>
        <w:tab/>
      </w:r>
      <w:r w:rsidRPr="00EB3516">
        <w:t>{</w:t>
      </w:r>
    </w:p>
    <w:p w:rsidR="00EB3516" w:rsidRPr="00EB3516" w:rsidRDefault="00EB3516" w:rsidP="00EB3516">
      <w:pPr>
        <w:pStyle w:val="Sourcecode"/>
      </w:pPr>
      <w:r>
        <w:tab/>
      </w:r>
      <w:r>
        <w:tab/>
      </w:r>
      <w:r w:rsidRPr="00EB3516">
        <w:t>paramAsParamList.First(p =&gt; p.Name == paramToSave.Name).Value = paramToSave.Value;</w:t>
      </w:r>
    </w:p>
    <w:p w:rsidR="00EB3516" w:rsidRPr="00EB3516" w:rsidRDefault="00EB3516" w:rsidP="00EB3516">
      <w:pPr>
        <w:pStyle w:val="Sourcecode"/>
      </w:pPr>
      <w:r>
        <w:tab/>
      </w:r>
      <w:r>
        <w:tab/>
      </w:r>
      <w:r w:rsidRPr="00EB3516">
        <w:t>parameterBus.Publish(</w:t>
      </w:r>
      <w:r w:rsidRPr="00EB3516">
        <w:rPr>
          <w:color w:val="0000FF"/>
        </w:rPr>
        <w:t>new</w:t>
      </w:r>
      <w:r w:rsidRPr="00EB3516">
        <w:t xml:space="preserve"> </w:t>
      </w:r>
      <w:r w:rsidRPr="00EB3516">
        <w:rPr>
          <w:color w:val="2B91AF"/>
        </w:rPr>
        <w:t>SaveParameterEventResponse</w:t>
      </w:r>
      <w:r w:rsidRPr="00EB3516">
        <w:t xml:space="preserve"> { Success = </w:t>
      </w:r>
      <w:r w:rsidRPr="00EB3516">
        <w:rPr>
          <w:color w:val="2B91AF"/>
        </w:rPr>
        <w:t>ParameterHelper</w:t>
      </w:r>
      <w:r w:rsidRPr="00EB3516">
        <w:t>.SaveSetting(paramInstance, paramAsParamList) });</w:t>
      </w:r>
    </w:p>
    <w:p w:rsidR="00EB3516" w:rsidRDefault="00EB3516" w:rsidP="00EB3516">
      <w:pPr>
        <w:pStyle w:val="Sourcecode"/>
      </w:pPr>
      <w:r>
        <w:tab/>
        <w:t>}</w:t>
      </w:r>
    </w:p>
    <w:p w:rsidR="00CF03F0" w:rsidRDefault="00EB3516" w:rsidP="00EB3516">
      <w:pPr>
        <w:pStyle w:val="Sourcecode"/>
      </w:pPr>
      <w:r>
        <w:t xml:space="preserve">} </w:t>
      </w:r>
    </w:p>
    <w:p w:rsidR="000D5B9A" w:rsidRDefault="00805891" w:rsidP="00357061">
      <w:pPr>
        <w:pStyle w:val="Heading3"/>
        <w:rPr>
          <w:lang w:val="en-US"/>
        </w:rPr>
      </w:pPr>
      <w:bookmarkStart w:id="390" w:name="_Toc510196377"/>
      <w:bookmarkStart w:id="391" w:name="_Toc510789353"/>
      <w:r>
        <w:rPr>
          <w:lang w:val="en-US"/>
        </w:rPr>
        <w:t xml:space="preserve">Klasse: </w:t>
      </w:r>
      <w:r w:rsidR="000D5B9A" w:rsidRPr="000D5B9A">
        <w:rPr>
          <w:lang w:val="en-US"/>
        </w:rPr>
        <w:t>Parameter</w:t>
      </w:r>
      <w:bookmarkEnd w:id="390"/>
      <w:bookmarkEnd w:id="391"/>
    </w:p>
    <w:p w:rsidR="00E96E6C" w:rsidRPr="00E96E6C" w:rsidRDefault="00E96E6C" w:rsidP="00E96E6C">
      <w:pPr>
        <w:pStyle w:val="Text"/>
      </w:pPr>
      <w:r w:rsidRPr="00E96E6C">
        <w:t>Diese Klasse zeigt, wie e</w:t>
      </w:r>
      <w:r>
        <w:t>in Parameter ausz</w:t>
      </w:r>
      <w:r w:rsidR="00076DD1">
        <w:t>u</w:t>
      </w:r>
      <w:r>
        <w:t>sehen hat.</w:t>
      </w:r>
    </w:p>
    <w:p w:rsidR="000D5B9A" w:rsidRDefault="00861CC9" w:rsidP="00357061">
      <w:pPr>
        <w:pStyle w:val="Heading4"/>
        <w:rPr>
          <w:lang w:val="en-US"/>
        </w:rPr>
      </w:pPr>
      <w:bookmarkStart w:id="392" w:name="_Toc510196378"/>
      <w:bookmarkStart w:id="393" w:name="_Toc510789354"/>
      <w:r>
        <w:t xml:space="preserve">Property: </w:t>
      </w:r>
      <w:r w:rsidR="00D127B8">
        <w:rPr>
          <w:lang w:val="en-US"/>
        </w:rPr>
        <w:t>Name</w:t>
      </w:r>
      <w:bookmarkEnd w:id="392"/>
      <w:bookmarkEnd w:id="393"/>
    </w:p>
    <w:p w:rsidR="00C97F6C" w:rsidRPr="00C97F6C" w:rsidRDefault="009067F4" w:rsidP="00C97F6C">
      <w:pPr>
        <w:rPr>
          <w:lang w:val="en-US"/>
        </w:rPr>
      </w:pPr>
      <w:r>
        <w:rPr>
          <w:lang w:val="en-US"/>
        </w:rPr>
        <w:t xml:space="preserve">Der </w:t>
      </w:r>
      <w:r w:rsidR="00C97F6C">
        <w:rPr>
          <w:lang w:val="en-US"/>
        </w:rPr>
        <w:t>Name des Parameters.</w:t>
      </w:r>
    </w:p>
    <w:p w:rsidR="00D127B8" w:rsidRDefault="00D127B8" w:rsidP="00D127B8">
      <w:pPr>
        <w:pStyle w:val="Sourcecode"/>
      </w:pPr>
      <w:r>
        <w:rPr>
          <w:color w:val="0000FF"/>
        </w:rPr>
        <w:t>public</w:t>
      </w:r>
      <w:r>
        <w:t xml:space="preserve"> </w:t>
      </w:r>
      <w:r>
        <w:rPr>
          <w:color w:val="0000FF"/>
        </w:rPr>
        <w:t>string</w:t>
      </w:r>
      <w:r>
        <w:t xml:space="preserve"> Name { </w:t>
      </w:r>
      <w:r>
        <w:rPr>
          <w:color w:val="0000FF"/>
        </w:rPr>
        <w:t>get</w:t>
      </w:r>
      <w:r>
        <w:t xml:space="preserve">; </w:t>
      </w:r>
      <w:r>
        <w:rPr>
          <w:color w:val="0000FF"/>
        </w:rPr>
        <w:t>set</w:t>
      </w:r>
      <w:r>
        <w:t>; }</w:t>
      </w:r>
    </w:p>
    <w:p w:rsidR="00D127B8" w:rsidRDefault="00F866DF" w:rsidP="00357061">
      <w:pPr>
        <w:pStyle w:val="Heading4"/>
      </w:pPr>
      <w:bookmarkStart w:id="394" w:name="_Toc510196379"/>
      <w:bookmarkStart w:id="395" w:name="_Toc510789355"/>
      <w:r>
        <w:t xml:space="preserve">Property: </w:t>
      </w:r>
      <w:r w:rsidR="00D127B8">
        <w:t>Type</w:t>
      </w:r>
      <w:bookmarkEnd w:id="394"/>
      <w:bookmarkEnd w:id="395"/>
    </w:p>
    <w:p w:rsidR="00973ACF" w:rsidRPr="00973ACF" w:rsidRDefault="00973ACF" w:rsidP="00973ACF">
      <w:r>
        <w:t>Der Typ des Parameters.</w:t>
      </w:r>
    </w:p>
    <w:p w:rsidR="00D127B8" w:rsidRDefault="00D127B8" w:rsidP="00D127B8">
      <w:pPr>
        <w:pStyle w:val="Sourcecode"/>
      </w:pPr>
      <w:r>
        <w:rPr>
          <w:color w:val="0000FF"/>
        </w:rPr>
        <w:t>public</w:t>
      </w:r>
      <w:r>
        <w:t xml:space="preserve"> </w:t>
      </w:r>
      <w:r>
        <w:rPr>
          <w:color w:val="0000FF"/>
        </w:rPr>
        <w:t>string</w:t>
      </w:r>
      <w:r>
        <w:t xml:space="preserve"> Type { </w:t>
      </w:r>
      <w:r>
        <w:rPr>
          <w:color w:val="0000FF"/>
        </w:rPr>
        <w:t>get</w:t>
      </w:r>
      <w:r>
        <w:t xml:space="preserve">; </w:t>
      </w:r>
      <w:r>
        <w:rPr>
          <w:color w:val="0000FF"/>
        </w:rPr>
        <w:t>set</w:t>
      </w:r>
      <w:r>
        <w:t>; }</w:t>
      </w:r>
    </w:p>
    <w:p w:rsidR="009E3A3E" w:rsidRPr="00E90B21" w:rsidRDefault="009E3A3E">
      <w:pPr>
        <w:spacing w:line="240" w:lineRule="auto"/>
        <w:rPr>
          <w:rFonts w:eastAsia="Times New Roman"/>
          <w:iCs/>
          <w:szCs w:val="24"/>
          <w:lang w:val="en-US"/>
        </w:rPr>
      </w:pPr>
      <w:r w:rsidRPr="00E90B21">
        <w:rPr>
          <w:lang w:val="en-US"/>
        </w:rPr>
        <w:br w:type="page"/>
      </w:r>
    </w:p>
    <w:p w:rsidR="00D127B8" w:rsidRDefault="00F866DF" w:rsidP="00357061">
      <w:pPr>
        <w:pStyle w:val="Heading4"/>
      </w:pPr>
      <w:bookmarkStart w:id="396" w:name="_Toc510196380"/>
      <w:bookmarkStart w:id="397" w:name="_Toc510789356"/>
      <w:r>
        <w:lastRenderedPageBreak/>
        <w:t xml:space="preserve">Property: </w:t>
      </w:r>
      <w:r w:rsidR="00D127B8">
        <w:t>Description</w:t>
      </w:r>
      <w:bookmarkEnd w:id="396"/>
      <w:bookmarkEnd w:id="397"/>
    </w:p>
    <w:p w:rsidR="001C6E73" w:rsidRPr="001C6E73" w:rsidRDefault="001C6E73" w:rsidP="001C6E73">
      <w:r>
        <w:t>Ein Hilfetext des Parameters.</w:t>
      </w:r>
    </w:p>
    <w:p w:rsidR="00D127B8" w:rsidRDefault="00D127B8" w:rsidP="00D127B8">
      <w:pPr>
        <w:pStyle w:val="Sourcecode"/>
      </w:pPr>
      <w:r>
        <w:rPr>
          <w:color w:val="0000FF"/>
        </w:rPr>
        <w:t>public</w:t>
      </w:r>
      <w:r>
        <w:t xml:space="preserve"> </w:t>
      </w:r>
      <w:r>
        <w:rPr>
          <w:color w:val="0000FF"/>
        </w:rPr>
        <w:t>string</w:t>
      </w:r>
      <w:r>
        <w:t xml:space="preserve"> Description { </w:t>
      </w:r>
      <w:r>
        <w:rPr>
          <w:color w:val="0000FF"/>
        </w:rPr>
        <w:t>get</w:t>
      </w:r>
      <w:r>
        <w:t xml:space="preserve">; </w:t>
      </w:r>
      <w:r>
        <w:rPr>
          <w:color w:val="0000FF"/>
        </w:rPr>
        <w:t>set</w:t>
      </w:r>
      <w:r>
        <w:t>; }</w:t>
      </w:r>
    </w:p>
    <w:p w:rsidR="00D127B8" w:rsidRDefault="00F866DF" w:rsidP="00357061">
      <w:pPr>
        <w:pStyle w:val="Heading4"/>
      </w:pPr>
      <w:bookmarkStart w:id="398" w:name="_Toc510196381"/>
      <w:bookmarkStart w:id="399" w:name="_Toc510789357"/>
      <w:r>
        <w:t xml:space="preserve">Property: </w:t>
      </w:r>
      <w:r w:rsidR="00D127B8">
        <w:t>Value</w:t>
      </w:r>
      <w:bookmarkEnd w:id="398"/>
      <w:bookmarkEnd w:id="399"/>
    </w:p>
    <w:p w:rsidR="00505993" w:rsidRPr="0087416D" w:rsidRDefault="0087416D" w:rsidP="00505993">
      <w:r w:rsidRPr="0087416D">
        <w:t>Der parametrierte Wert des P</w:t>
      </w:r>
      <w:r>
        <w:t>arameters.</w:t>
      </w:r>
    </w:p>
    <w:p w:rsidR="00D127B8" w:rsidRDefault="00D127B8" w:rsidP="00D127B8">
      <w:pPr>
        <w:pStyle w:val="Sourcecode"/>
      </w:pPr>
      <w:r>
        <w:rPr>
          <w:color w:val="0000FF"/>
        </w:rPr>
        <w:t>public</w:t>
      </w:r>
      <w:r>
        <w:t xml:space="preserve"> </w:t>
      </w:r>
      <w:r>
        <w:rPr>
          <w:color w:val="0000FF"/>
        </w:rPr>
        <w:t>string</w:t>
      </w:r>
      <w:r>
        <w:t xml:space="preserve"> Value { </w:t>
      </w:r>
      <w:r>
        <w:rPr>
          <w:color w:val="0000FF"/>
        </w:rPr>
        <w:t>get</w:t>
      </w:r>
      <w:r>
        <w:t xml:space="preserve">; </w:t>
      </w:r>
      <w:r>
        <w:rPr>
          <w:color w:val="0000FF"/>
        </w:rPr>
        <w:t>set</w:t>
      </w:r>
      <w:r>
        <w:t>; }</w:t>
      </w:r>
    </w:p>
    <w:p w:rsidR="00D355EE" w:rsidRDefault="009D4BAF" w:rsidP="00357061">
      <w:pPr>
        <w:pStyle w:val="Heading4"/>
      </w:pPr>
      <w:bookmarkStart w:id="400" w:name="_Toc510196382"/>
      <w:bookmarkStart w:id="401" w:name="_Toc510789358"/>
      <w:r>
        <w:t xml:space="preserve">Property: </w:t>
      </w:r>
      <w:r w:rsidR="00D355EE">
        <w:t>Default</w:t>
      </w:r>
      <w:bookmarkEnd w:id="400"/>
      <w:bookmarkEnd w:id="401"/>
    </w:p>
    <w:p w:rsidR="00867DFF" w:rsidRPr="00867DFF" w:rsidRDefault="00867DFF" w:rsidP="00867DFF">
      <w:r>
        <w:t>Die Standardeinstellung des Parameters.</w:t>
      </w:r>
    </w:p>
    <w:p w:rsidR="00D127B8" w:rsidRDefault="00D127B8" w:rsidP="00D127B8">
      <w:pPr>
        <w:pStyle w:val="Sourcecode"/>
      </w:pPr>
      <w:r>
        <w:rPr>
          <w:color w:val="0000FF"/>
        </w:rPr>
        <w:t>public</w:t>
      </w:r>
      <w:r>
        <w:t xml:space="preserve"> </w:t>
      </w:r>
      <w:r>
        <w:rPr>
          <w:color w:val="0000FF"/>
        </w:rPr>
        <w:t>string</w:t>
      </w:r>
      <w:r>
        <w:t xml:space="preserve"> Default { </w:t>
      </w:r>
      <w:r>
        <w:rPr>
          <w:color w:val="0000FF"/>
        </w:rPr>
        <w:t>get</w:t>
      </w:r>
      <w:r>
        <w:t xml:space="preserve">; </w:t>
      </w:r>
      <w:r>
        <w:rPr>
          <w:color w:val="0000FF"/>
        </w:rPr>
        <w:t>set</w:t>
      </w:r>
      <w:r>
        <w:t>; }</w:t>
      </w:r>
    </w:p>
    <w:p w:rsidR="00D355EE" w:rsidRDefault="009D4BAF" w:rsidP="00357061">
      <w:pPr>
        <w:pStyle w:val="Heading4"/>
      </w:pPr>
      <w:bookmarkStart w:id="402" w:name="_Toc510196383"/>
      <w:bookmarkStart w:id="403" w:name="_Toc510789359"/>
      <w:r>
        <w:t xml:space="preserve">Property: </w:t>
      </w:r>
      <w:r w:rsidR="00D355EE">
        <w:t>RegexValidation</w:t>
      </w:r>
      <w:bookmarkEnd w:id="402"/>
      <w:bookmarkEnd w:id="403"/>
    </w:p>
    <w:p w:rsidR="00EA3D65" w:rsidRPr="00EA3D65" w:rsidRDefault="00E23193" w:rsidP="00EA3D65">
      <w:r>
        <w:t>Der</w:t>
      </w:r>
      <w:r w:rsidR="00EA3D65">
        <w:t xml:space="preserve"> Validierung</w:t>
      </w:r>
      <w:r>
        <w:t>s-String</w:t>
      </w:r>
      <w:r w:rsidR="00EA3D65">
        <w:t xml:space="preserve"> des Parameters.</w:t>
      </w:r>
    </w:p>
    <w:p w:rsidR="00D127B8" w:rsidRDefault="00D127B8" w:rsidP="00D127B8">
      <w:pPr>
        <w:pStyle w:val="Sourcecode"/>
      </w:pPr>
      <w:r>
        <w:rPr>
          <w:color w:val="0000FF"/>
        </w:rPr>
        <w:t>public</w:t>
      </w:r>
      <w:r>
        <w:t xml:space="preserve"> </w:t>
      </w:r>
      <w:r>
        <w:rPr>
          <w:color w:val="0000FF"/>
        </w:rPr>
        <w:t>string</w:t>
      </w:r>
      <w:r>
        <w:t xml:space="preserve"> RegexValidation { </w:t>
      </w:r>
      <w:r>
        <w:rPr>
          <w:color w:val="0000FF"/>
        </w:rPr>
        <w:t>get</w:t>
      </w:r>
      <w:r>
        <w:t xml:space="preserve">; </w:t>
      </w:r>
      <w:r>
        <w:rPr>
          <w:color w:val="0000FF"/>
        </w:rPr>
        <w:t>set</w:t>
      </w:r>
      <w:r>
        <w:t>; }</w:t>
      </w:r>
    </w:p>
    <w:p w:rsidR="00D355EE" w:rsidRDefault="009D4BAF" w:rsidP="00357061">
      <w:pPr>
        <w:pStyle w:val="Heading4"/>
      </w:pPr>
      <w:bookmarkStart w:id="404" w:name="_Toc510196384"/>
      <w:bookmarkStart w:id="405" w:name="_Toc510789360"/>
      <w:r>
        <w:t xml:space="preserve">Property: </w:t>
      </w:r>
      <w:r w:rsidR="00D355EE">
        <w:t>Mandatory</w:t>
      </w:r>
      <w:bookmarkEnd w:id="404"/>
      <w:bookmarkEnd w:id="405"/>
    </w:p>
    <w:p w:rsidR="00F03713" w:rsidRPr="00F03713" w:rsidRDefault="00917601" w:rsidP="00F03713">
      <w:r>
        <w:t>Gibt zurück, ob der Parameter zwingen</w:t>
      </w:r>
      <w:r w:rsidR="0057465E">
        <w:t>d</w:t>
      </w:r>
      <w:r>
        <w:t xml:space="preserve"> ausgefüllt sein muss oder nicht.</w:t>
      </w:r>
    </w:p>
    <w:p w:rsidR="00D127B8" w:rsidRDefault="00D127B8" w:rsidP="00D127B8">
      <w:pPr>
        <w:pStyle w:val="Sourcecode"/>
      </w:pPr>
      <w:r>
        <w:rPr>
          <w:color w:val="0000FF"/>
        </w:rPr>
        <w:t>public</w:t>
      </w:r>
      <w:r>
        <w:t xml:space="preserve"> </w:t>
      </w:r>
      <w:r>
        <w:rPr>
          <w:color w:val="0000FF"/>
        </w:rPr>
        <w:t>bool</w:t>
      </w:r>
      <w:r>
        <w:t xml:space="preserve"> Mandatory { </w:t>
      </w:r>
      <w:r>
        <w:rPr>
          <w:color w:val="0000FF"/>
        </w:rPr>
        <w:t>get</w:t>
      </w:r>
      <w:r>
        <w:t xml:space="preserve">; </w:t>
      </w:r>
      <w:r>
        <w:rPr>
          <w:color w:val="0000FF"/>
        </w:rPr>
        <w:t>set</w:t>
      </w:r>
      <w:r>
        <w:t xml:space="preserve">; } = </w:t>
      </w:r>
      <w:r>
        <w:rPr>
          <w:color w:val="0000FF"/>
        </w:rPr>
        <w:t>false</w:t>
      </w:r>
      <w:r>
        <w:t>;</w:t>
      </w:r>
    </w:p>
    <w:p w:rsidR="00C1332F" w:rsidRDefault="00D31A2D" w:rsidP="006C40AB">
      <w:pPr>
        <w:pStyle w:val="Heading3"/>
      </w:pPr>
      <w:bookmarkStart w:id="406" w:name="_Toc510196385"/>
      <w:bookmarkStart w:id="407" w:name="_Toc510789361"/>
      <w:r>
        <w:t xml:space="preserve">Interface: </w:t>
      </w:r>
      <w:r w:rsidR="007C331A">
        <w:t>ISetting</w:t>
      </w:r>
      <w:bookmarkEnd w:id="406"/>
      <w:bookmarkEnd w:id="407"/>
    </w:p>
    <w:p w:rsidR="00FD5681" w:rsidRPr="00FD5681" w:rsidRDefault="00FD5681" w:rsidP="00FD5681">
      <w:pPr>
        <w:pStyle w:val="Text"/>
      </w:pPr>
      <w:r>
        <w:t xml:space="preserve">Dieses Interface dient </w:t>
      </w:r>
      <w:r w:rsidR="00052AAB">
        <w:t xml:space="preserve">als gemeinsamer Nenner aller </w:t>
      </w:r>
      <w:r w:rsidR="00600CBD">
        <w:t>Settings</w:t>
      </w:r>
      <w:r w:rsidR="00052AAB">
        <w:t xml:space="preserve">. </w:t>
      </w:r>
      <w:r w:rsidR="00603C17">
        <w:t xml:space="preserve">Es </w:t>
      </w:r>
      <w:r w:rsidR="00BB0466">
        <w:t>verfügt über keine Member.</w:t>
      </w:r>
    </w:p>
    <w:p w:rsidR="0043365A" w:rsidRPr="008F5CBD" w:rsidRDefault="002D5403" w:rsidP="006C40AB">
      <w:pPr>
        <w:pStyle w:val="Heading3"/>
        <w:rPr>
          <w:lang w:val="en-US"/>
        </w:rPr>
      </w:pPr>
      <w:bookmarkStart w:id="408" w:name="_Toc510196386"/>
      <w:bookmarkStart w:id="409" w:name="_Toc510789362"/>
      <w:r>
        <w:rPr>
          <w:lang w:val="en-US"/>
        </w:rPr>
        <w:t xml:space="preserve">Klasse: </w:t>
      </w:r>
      <w:r w:rsidR="0001576E" w:rsidRPr="008F5CBD">
        <w:rPr>
          <w:lang w:val="en-US"/>
        </w:rPr>
        <w:t>BusConfigurator</w:t>
      </w:r>
      <w:bookmarkEnd w:id="408"/>
      <w:bookmarkEnd w:id="409"/>
    </w:p>
    <w:p w:rsidR="0001576E" w:rsidRDefault="0001576E" w:rsidP="0001576E">
      <w:pPr>
        <w:pStyle w:val="Text"/>
      </w:pPr>
      <w:r>
        <w:t>Aus dem Projekt Viaduc kopiert. Diese Klasse erstellt den RabbitMQ Bus.</w:t>
      </w:r>
      <w:r w:rsidR="00F045F6">
        <w:t xml:space="preserve"> Die Klasse enthält</w:t>
      </w:r>
      <w:r w:rsidR="00CA5326">
        <w:t xml:space="preserve"> die ConfigureBus </w:t>
      </w:r>
      <w:r w:rsidR="006748F3">
        <w:t>M</w:t>
      </w:r>
      <w:r w:rsidR="00CA5326">
        <w:t>ethode, mit welcher man einen neuen RabbitMQ Bus erstellen kann.</w:t>
      </w:r>
    </w:p>
    <w:p w:rsidR="00D61781" w:rsidRDefault="00C07143" w:rsidP="00C07143">
      <w:pPr>
        <w:pStyle w:val="Heading3"/>
      </w:pPr>
      <w:bookmarkStart w:id="410" w:name="_Toc510196387"/>
      <w:bookmarkStart w:id="411" w:name="_Toc510789363"/>
      <w:r>
        <w:lastRenderedPageBreak/>
        <w:t>Ordner</w:t>
      </w:r>
      <w:r w:rsidR="002D5403">
        <w:t>:</w:t>
      </w:r>
      <w:r>
        <w:t xml:space="preserve"> </w:t>
      </w:r>
      <w:r w:rsidR="00D61781">
        <w:t>Attributes</w:t>
      </w:r>
      <w:bookmarkEnd w:id="410"/>
      <w:bookmarkEnd w:id="411"/>
    </w:p>
    <w:p w:rsidR="001A0BB7" w:rsidRDefault="001A0BB7" w:rsidP="001A0BB7">
      <w:pPr>
        <w:pStyle w:val="Text"/>
      </w:pPr>
      <w:r>
        <w:t>Dies ist ein Ordner er enthält sämtliche erstellten Attribute. Diese haben keine Logik, weshalb sie hier einfach als ganze Klassen aufgelistet werden.</w:t>
      </w:r>
    </w:p>
    <w:p w:rsidR="001A0BB7" w:rsidRDefault="001D6EF6" w:rsidP="00484122">
      <w:pPr>
        <w:pStyle w:val="Heading4"/>
      </w:pPr>
      <w:bookmarkStart w:id="412" w:name="_Toc510196388"/>
      <w:bookmarkStart w:id="413" w:name="_Toc510789364"/>
      <w:r>
        <w:t xml:space="preserve">Klasse: </w:t>
      </w:r>
      <w:r w:rsidR="001A0BB7">
        <w:t>DefaultAttribute</w:t>
      </w:r>
      <w:bookmarkEnd w:id="412"/>
      <w:bookmarkEnd w:id="413"/>
    </w:p>
    <w:p w:rsidR="00815DFF" w:rsidRPr="00815DFF" w:rsidRDefault="00815DFF" w:rsidP="00815DFF">
      <w:r>
        <w:t xml:space="preserve">Dieses Attribut ist </w:t>
      </w:r>
      <w:r w:rsidR="00A71BC5">
        <w:t>für die Deklaration eines Standardwerts im Parameter.</w:t>
      </w:r>
    </w:p>
    <w:p w:rsidR="00D00006" w:rsidRPr="00C1332F" w:rsidRDefault="00D00006" w:rsidP="00D00006">
      <w:pPr>
        <w:pStyle w:val="Sourcecode"/>
      </w:pPr>
      <w:r>
        <w:rPr>
          <w:rFonts w:eastAsia="Times New Roman" w:cs="Consolas"/>
          <w:color w:val="000000"/>
          <w:sz w:val="19"/>
        </w:rPr>
        <w:t>[</w:t>
      </w:r>
      <w:r>
        <w:rPr>
          <w:rFonts w:eastAsia="Times New Roman" w:cs="Consolas"/>
          <w:color w:val="2B91AF"/>
          <w:sz w:val="19"/>
        </w:rPr>
        <w:t>AttributeUsage</w:t>
      </w:r>
      <w:r>
        <w:rPr>
          <w:rFonts w:eastAsia="Times New Roman" w:cs="Consolas"/>
          <w:color w:val="000000"/>
          <w:sz w:val="19"/>
        </w:rPr>
        <w:t>(</w:t>
      </w:r>
      <w:r>
        <w:rPr>
          <w:rFonts w:eastAsia="Times New Roman" w:cs="Consolas"/>
          <w:color w:val="2B91AF"/>
          <w:sz w:val="19"/>
        </w:rPr>
        <w:t>AttributeTargets</w:t>
      </w:r>
      <w:r>
        <w:rPr>
          <w:rFonts w:eastAsia="Times New Roman" w:cs="Consolas"/>
          <w:color w:val="000000"/>
          <w:sz w:val="19"/>
        </w:rPr>
        <w:t>.Field)]</w:t>
      </w:r>
    </w:p>
    <w:p w:rsidR="00D00006" w:rsidRDefault="00D00006" w:rsidP="00D00006">
      <w:pPr>
        <w:pStyle w:val="Sourcecode"/>
        <w:rPr>
          <w:rFonts w:eastAsia="Times New Roman" w:cs="Consolas"/>
          <w:color w:val="2B91AF"/>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class</w:t>
      </w:r>
      <w:r>
        <w:rPr>
          <w:rFonts w:eastAsia="Times New Roman" w:cs="Consolas"/>
          <w:color w:val="000000"/>
          <w:sz w:val="19"/>
        </w:rPr>
        <w:t xml:space="preserve"> </w:t>
      </w:r>
      <w:r w:rsidRPr="0071633A">
        <w:rPr>
          <w:rFonts w:eastAsia="Times New Roman" w:cs="Consolas"/>
          <w:sz w:val="19"/>
        </w:rPr>
        <w:t>DefaultAttribute</w:t>
      </w:r>
      <w:r>
        <w:rPr>
          <w:rFonts w:eastAsia="Times New Roman" w:cs="Consolas"/>
          <w:color w:val="000000"/>
          <w:sz w:val="19"/>
        </w:rPr>
        <w:t xml:space="preserve"> : </w:t>
      </w:r>
      <w:r>
        <w:rPr>
          <w:rFonts w:eastAsia="Times New Roman" w:cs="Consolas"/>
          <w:color w:val="2B91AF"/>
          <w:sz w:val="19"/>
        </w:rPr>
        <w:t>Attribute</w:t>
      </w:r>
    </w:p>
    <w:p w:rsidR="00B249A7" w:rsidRDefault="00B249A7" w:rsidP="00D00006">
      <w:pPr>
        <w:pStyle w:val="Sourcecode"/>
        <w:rPr>
          <w:color w:val="000000"/>
        </w:rPr>
      </w:pPr>
      <w:r>
        <w:rPr>
          <w:color w:val="000000"/>
        </w:rPr>
        <w:t>{</w:t>
      </w:r>
    </w:p>
    <w:p w:rsidR="00B249A7" w:rsidRPr="00B249A7" w:rsidRDefault="0072136F" w:rsidP="00B249A7">
      <w:pPr>
        <w:pStyle w:val="Sourcecode"/>
        <w:rPr>
          <w:color w:val="000000"/>
        </w:rPr>
      </w:pPr>
      <w:r>
        <w:rPr>
          <w:color w:val="000000"/>
        </w:rPr>
        <w:tab/>
      </w:r>
      <w:r w:rsidR="00B249A7" w:rsidRPr="00B249A7">
        <w:rPr>
          <w:color w:val="0000FF"/>
        </w:rPr>
        <w:t>public</w:t>
      </w:r>
      <w:r w:rsidR="00B249A7" w:rsidRPr="00B249A7">
        <w:rPr>
          <w:color w:val="000000"/>
        </w:rPr>
        <w:t xml:space="preserve"> </w:t>
      </w:r>
      <w:r w:rsidR="00B249A7" w:rsidRPr="00B249A7">
        <w:rPr>
          <w:color w:val="0000FF"/>
        </w:rPr>
        <w:t>string</w:t>
      </w:r>
      <w:r w:rsidR="00B249A7" w:rsidRPr="00B249A7">
        <w:rPr>
          <w:color w:val="000000"/>
        </w:rPr>
        <w:t xml:space="preserve"> Default { </w:t>
      </w:r>
      <w:r w:rsidR="00B249A7" w:rsidRPr="00B249A7">
        <w:rPr>
          <w:color w:val="0000FF"/>
        </w:rPr>
        <w:t>get</w:t>
      </w:r>
      <w:r w:rsidR="00B249A7" w:rsidRPr="00B249A7">
        <w:rPr>
          <w:color w:val="000000"/>
        </w:rPr>
        <w:t xml:space="preserve">; </w:t>
      </w:r>
      <w:r w:rsidR="00B249A7" w:rsidRPr="00B249A7">
        <w:rPr>
          <w:color w:val="0000FF"/>
        </w:rPr>
        <w:t>set</w:t>
      </w:r>
      <w:r w:rsidR="00B249A7" w:rsidRPr="00B249A7">
        <w:rPr>
          <w:color w:val="000000"/>
        </w:rPr>
        <w:t>; }</w:t>
      </w:r>
    </w:p>
    <w:p w:rsidR="00B249A7" w:rsidRPr="00B249A7" w:rsidRDefault="00D00006" w:rsidP="00B249A7">
      <w:pPr>
        <w:pStyle w:val="Sourcecode"/>
        <w:rPr>
          <w:color w:val="000000"/>
        </w:rPr>
      </w:pPr>
      <w:r>
        <w:rPr>
          <w:color w:val="000000"/>
        </w:rPr>
        <w:tab/>
      </w:r>
      <w:r w:rsidR="00B249A7" w:rsidRPr="00B249A7">
        <w:rPr>
          <w:color w:val="0000FF"/>
        </w:rPr>
        <w:t>public</w:t>
      </w:r>
      <w:r w:rsidR="00B249A7" w:rsidRPr="00B249A7">
        <w:rPr>
          <w:color w:val="000000"/>
        </w:rPr>
        <w:t xml:space="preserve"> DefaultAttribute(</w:t>
      </w:r>
      <w:r w:rsidR="00B249A7" w:rsidRPr="00B249A7">
        <w:rPr>
          <w:color w:val="0000FF"/>
        </w:rPr>
        <w:t>string</w:t>
      </w:r>
      <w:r w:rsidR="00B249A7" w:rsidRPr="00B249A7">
        <w:rPr>
          <w:color w:val="000000"/>
        </w:rPr>
        <w:t xml:space="preserve"> value)</w:t>
      </w:r>
    </w:p>
    <w:p w:rsidR="00B249A7" w:rsidRPr="00B249A7" w:rsidRDefault="00D00006" w:rsidP="00B249A7">
      <w:pPr>
        <w:pStyle w:val="Sourcecode"/>
        <w:rPr>
          <w:color w:val="000000"/>
        </w:rPr>
      </w:pPr>
      <w:r>
        <w:rPr>
          <w:color w:val="000000"/>
        </w:rPr>
        <w:tab/>
      </w:r>
      <w:r w:rsidR="00B249A7" w:rsidRPr="00B249A7">
        <w:rPr>
          <w:color w:val="000000"/>
        </w:rPr>
        <w:t>{</w:t>
      </w:r>
    </w:p>
    <w:p w:rsidR="00B249A7" w:rsidRPr="00B249A7" w:rsidRDefault="00D00006" w:rsidP="00B249A7">
      <w:pPr>
        <w:pStyle w:val="Sourcecode"/>
        <w:rPr>
          <w:color w:val="000000"/>
        </w:rPr>
      </w:pPr>
      <w:r>
        <w:rPr>
          <w:color w:val="000000"/>
        </w:rPr>
        <w:tab/>
      </w:r>
      <w:r>
        <w:rPr>
          <w:color w:val="000000"/>
        </w:rPr>
        <w:tab/>
      </w:r>
      <w:r w:rsidR="00B249A7" w:rsidRPr="00B249A7">
        <w:rPr>
          <w:color w:val="000000"/>
        </w:rPr>
        <w:t>Default = value;</w:t>
      </w:r>
    </w:p>
    <w:p w:rsidR="00B249A7" w:rsidRDefault="00D00006" w:rsidP="00B249A7">
      <w:pPr>
        <w:pStyle w:val="Sourcecode"/>
        <w:rPr>
          <w:color w:val="000000"/>
        </w:rPr>
      </w:pPr>
      <w:r>
        <w:rPr>
          <w:color w:val="000000"/>
        </w:rPr>
        <w:tab/>
      </w:r>
      <w:r w:rsidR="00B249A7">
        <w:rPr>
          <w:color w:val="000000"/>
        </w:rPr>
        <w:t>}</w:t>
      </w:r>
    </w:p>
    <w:p w:rsidR="00C1332F" w:rsidRDefault="00B249A7" w:rsidP="00B249A7">
      <w:pPr>
        <w:pStyle w:val="Sourcecode"/>
        <w:rPr>
          <w:color w:val="000000"/>
        </w:rPr>
      </w:pPr>
      <w:r>
        <w:rPr>
          <w:color w:val="000000"/>
        </w:rPr>
        <w:t>}</w:t>
      </w:r>
    </w:p>
    <w:p w:rsidR="000D5B9A" w:rsidRDefault="001D6EF6" w:rsidP="00484122">
      <w:pPr>
        <w:pStyle w:val="Heading4"/>
      </w:pPr>
      <w:bookmarkStart w:id="414" w:name="_Toc510196389"/>
      <w:bookmarkStart w:id="415" w:name="_Toc510789365"/>
      <w:r>
        <w:t xml:space="preserve">Klasse: </w:t>
      </w:r>
      <w:r w:rsidR="00D00006">
        <w:t>DescriptionAttribute</w:t>
      </w:r>
      <w:bookmarkEnd w:id="414"/>
      <w:bookmarkEnd w:id="415"/>
    </w:p>
    <w:p w:rsidR="00FA6422" w:rsidRPr="00FA6422" w:rsidRDefault="00FA6422" w:rsidP="00FA6422">
      <w:r>
        <w:t xml:space="preserve">Mit diesem Attribut kann </w:t>
      </w:r>
      <w:r w:rsidR="008E34E1">
        <w:t>ein Hinweistext dem Parameter mitgegeben werden.</w:t>
      </w:r>
    </w:p>
    <w:p w:rsidR="00D00006" w:rsidRDefault="00D00006" w:rsidP="00D00006">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AttributeUsage</w:t>
      </w:r>
      <w:r>
        <w:rPr>
          <w:rFonts w:eastAsia="Times New Roman" w:cs="Consolas"/>
          <w:color w:val="000000"/>
          <w:sz w:val="19"/>
        </w:rPr>
        <w:t>(</w:t>
      </w:r>
      <w:r>
        <w:rPr>
          <w:rFonts w:eastAsia="Times New Roman" w:cs="Consolas"/>
          <w:color w:val="2B91AF"/>
          <w:sz w:val="19"/>
        </w:rPr>
        <w:t>AttributeTargets</w:t>
      </w:r>
      <w:r>
        <w:rPr>
          <w:rFonts w:eastAsia="Times New Roman" w:cs="Consolas"/>
          <w:color w:val="000000"/>
          <w:sz w:val="19"/>
        </w:rPr>
        <w:t>.Field)]</w:t>
      </w:r>
    </w:p>
    <w:p w:rsidR="00D00006" w:rsidRDefault="00D00006" w:rsidP="00D00006">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class</w:t>
      </w:r>
      <w:r>
        <w:rPr>
          <w:rFonts w:eastAsia="Times New Roman" w:cs="Consolas"/>
          <w:color w:val="000000"/>
          <w:sz w:val="19"/>
        </w:rPr>
        <w:t xml:space="preserve"> </w:t>
      </w:r>
      <w:r w:rsidRPr="0071633A">
        <w:rPr>
          <w:rFonts w:eastAsia="Times New Roman" w:cs="Consolas"/>
          <w:sz w:val="19"/>
        </w:rPr>
        <w:t xml:space="preserve">DescriptionAttribute </w:t>
      </w:r>
      <w:r>
        <w:rPr>
          <w:rFonts w:eastAsia="Times New Roman" w:cs="Consolas"/>
          <w:color w:val="000000"/>
          <w:sz w:val="19"/>
        </w:rPr>
        <w:t xml:space="preserve">: </w:t>
      </w:r>
      <w:r>
        <w:rPr>
          <w:rFonts w:eastAsia="Times New Roman" w:cs="Consolas"/>
          <w:color w:val="2B91AF"/>
          <w:sz w:val="19"/>
        </w:rPr>
        <w:t>Attribute</w:t>
      </w:r>
    </w:p>
    <w:p w:rsidR="00D00006" w:rsidRDefault="00D00006" w:rsidP="00D00006">
      <w:pPr>
        <w:pStyle w:val="Sourcecode"/>
        <w:rPr>
          <w:rFonts w:eastAsia="Times New Roman" w:cs="Consolas"/>
          <w:color w:val="000000"/>
          <w:sz w:val="19"/>
        </w:rPr>
      </w:pPr>
      <w:r>
        <w:rPr>
          <w:rFonts w:eastAsia="Times New Roman" w:cs="Consolas"/>
          <w:color w:val="000000"/>
          <w:sz w:val="19"/>
        </w:rPr>
        <w:t>{</w:t>
      </w:r>
    </w:p>
    <w:p w:rsidR="00D00006" w:rsidRDefault="0072136F" w:rsidP="00D00006">
      <w:pPr>
        <w:pStyle w:val="Sourcecode"/>
        <w:rPr>
          <w:rFonts w:eastAsia="Times New Roman" w:cs="Consolas"/>
          <w:color w:val="000000"/>
          <w:sz w:val="19"/>
        </w:rPr>
      </w:pPr>
      <w:r>
        <w:rPr>
          <w:rFonts w:eastAsia="Times New Roman" w:cs="Consolas"/>
          <w:color w:val="000000"/>
          <w:sz w:val="19"/>
        </w:rPr>
        <w:tab/>
      </w:r>
      <w:r w:rsidR="00D00006">
        <w:rPr>
          <w:rFonts w:eastAsia="Times New Roman" w:cs="Consolas"/>
          <w:color w:val="0000FF"/>
          <w:sz w:val="19"/>
        </w:rPr>
        <w:t>public</w:t>
      </w:r>
      <w:r w:rsidR="00D00006">
        <w:rPr>
          <w:rFonts w:eastAsia="Times New Roman" w:cs="Consolas"/>
          <w:color w:val="000000"/>
          <w:sz w:val="19"/>
        </w:rPr>
        <w:t xml:space="preserve"> </w:t>
      </w:r>
      <w:r w:rsidR="00D00006">
        <w:rPr>
          <w:rFonts w:eastAsia="Times New Roman" w:cs="Consolas"/>
          <w:color w:val="0000FF"/>
          <w:sz w:val="19"/>
        </w:rPr>
        <w:t>string</w:t>
      </w:r>
      <w:r w:rsidR="00D00006">
        <w:rPr>
          <w:rFonts w:eastAsia="Times New Roman" w:cs="Consolas"/>
          <w:color w:val="000000"/>
          <w:sz w:val="19"/>
        </w:rPr>
        <w:t xml:space="preserve"> Description { </w:t>
      </w:r>
      <w:r w:rsidR="00D00006">
        <w:rPr>
          <w:rFonts w:eastAsia="Times New Roman" w:cs="Consolas"/>
          <w:color w:val="0000FF"/>
          <w:sz w:val="19"/>
        </w:rPr>
        <w:t>get</w:t>
      </w:r>
      <w:r w:rsidR="00D00006">
        <w:rPr>
          <w:rFonts w:eastAsia="Times New Roman" w:cs="Consolas"/>
          <w:color w:val="000000"/>
          <w:sz w:val="19"/>
        </w:rPr>
        <w:t xml:space="preserve">; </w:t>
      </w:r>
      <w:r w:rsidR="00D00006">
        <w:rPr>
          <w:rFonts w:eastAsia="Times New Roman" w:cs="Consolas"/>
          <w:color w:val="0000FF"/>
          <w:sz w:val="19"/>
        </w:rPr>
        <w:t>set</w:t>
      </w:r>
      <w:r w:rsidR="00D00006">
        <w:rPr>
          <w:rFonts w:eastAsia="Times New Roman" w:cs="Consolas"/>
          <w:color w:val="000000"/>
          <w:sz w:val="19"/>
        </w:rPr>
        <w:t>; }</w:t>
      </w:r>
    </w:p>
    <w:p w:rsidR="00D00006" w:rsidRPr="00D00006" w:rsidRDefault="0072136F" w:rsidP="00D00006">
      <w:pPr>
        <w:pStyle w:val="Sourcecode"/>
        <w:rPr>
          <w:rFonts w:eastAsia="Times New Roman" w:cs="Consolas"/>
          <w:color w:val="000000"/>
          <w:sz w:val="19"/>
          <w:lang w:val="fr-CH"/>
        </w:rPr>
      </w:pPr>
      <w:r>
        <w:rPr>
          <w:rFonts w:eastAsia="Times New Roman" w:cs="Consolas"/>
          <w:color w:val="000000"/>
          <w:sz w:val="19"/>
        </w:rPr>
        <w:tab/>
      </w:r>
      <w:r w:rsidR="00D00006" w:rsidRPr="00D00006">
        <w:rPr>
          <w:rFonts w:eastAsia="Times New Roman" w:cs="Consolas"/>
          <w:color w:val="0000FF"/>
          <w:sz w:val="19"/>
          <w:lang w:val="fr-CH"/>
        </w:rPr>
        <w:t>public</w:t>
      </w:r>
      <w:r w:rsidR="00D00006" w:rsidRPr="00D00006">
        <w:rPr>
          <w:rFonts w:eastAsia="Times New Roman" w:cs="Consolas"/>
          <w:color w:val="000000"/>
          <w:sz w:val="19"/>
          <w:lang w:val="fr-CH"/>
        </w:rPr>
        <w:t xml:space="preserve"> DescriptionAttribute(</w:t>
      </w:r>
      <w:r w:rsidR="00D00006" w:rsidRPr="00D00006">
        <w:rPr>
          <w:rFonts w:eastAsia="Times New Roman" w:cs="Consolas"/>
          <w:color w:val="0000FF"/>
          <w:sz w:val="19"/>
          <w:lang w:val="fr-CH"/>
        </w:rPr>
        <w:t>string</w:t>
      </w:r>
      <w:r w:rsidR="00D00006" w:rsidRPr="00D00006">
        <w:rPr>
          <w:rFonts w:eastAsia="Times New Roman" w:cs="Consolas"/>
          <w:color w:val="000000"/>
          <w:sz w:val="19"/>
          <w:lang w:val="fr-CH"/>
        </w:rPr>
        <w:t xml:space="preserve"> description)</w:t>
      </w:r>
    </w:p>
    <w:p w:rsidR="00D00006" w:rsidRPr="00D00006" w:rsidRDefault="0072136F" w:rsidP="00D00006">
      <w:pPr>
        <w:pStyle w:val="Sourcecode"/>
        <w:rPr>
          <w:rFonts w:eastAsia="Times New Roman" w:cs="Consolas"/>
          <w:color w:val="000000"/>
          <w:sz w:val="19"/>
          <w:lang w:val="fr-CH"/>
        </w:rPr>
      </w:pPr>
      <w:r>
        <w:rPr>
          <w:rFonts w:eastAsia="Times New Roman" w:cs="Consolas"/>
          <w:color w:val="000000"/>
          <w:sz w:val="19"/>
          <w:lang w:val="fr-CH"/>
        </w:rPr>
        <w:tab/>
      </w:r>
      <w:r w:rsidR="00D00006" w:rsidRPr="00D00006">
        <w:rPr>
          <w:rFonts w:eastAsia="Times New Roman" w:cs="Consolas"/>
          <w:color w:val="000000"/>
          <w:sz w:val="19"/>
          <w:lang w:val="fr-CH"/>
        </w:rPr>
        <w:t>{</w:t>
      </w:r>
    </w:p>
    <w:p w:rsidR="00D00006" w:rsidRPr="00D00006" w:rsidRDefault="0072136F" w:rsidP="00D00006">
      <w:pPr>
        <w:pStyle w:val="Sourcecode"/>
        <w:rPr>
          <w:rFonts w:eastAsia="Times New Roman" w:cs="Consolas"/>
          <w:color w:val="000000"/>
          <w:sz w:val="19"/>
          <w:lang w:val="fr-CH"/>
        </w:rPr>
      </w:pPr>
      <w:r>
        <w:rPr>
          <w:rFonts w:eastAsia="Times New Roman" w:cs="Consolas"/>
          <w:color w:val="000000"/>
          <w:sz w:val="19"/>
          <w:lang w:val="fr-CH"/>
        </w:rPr>
        <w:tab/>
      </w:r>
      <w:r>
        <w:rPr>
          <w:rFonts w:eastAsia="Times New Roman" w:cs="Consolas"/>
          <w:color w:val="000000"/>
          <w:sz w:val="19"/>
          <w:lang w:val="fr-CH"/>
        </w:rPr>
        <w:tab/>
      </w:r>
      <w:r w:rsidR="00D00006" w:rsidRPr="00D00006">
        <w:rPr>
          <w:rFonts w:eastAsia="Times New Roman" w:cs="Consolas"/>
          <w:color w:val="000000"/>
          <w:sz w:val="19"/>
          <w:lang w:val="fr-CH"/>
        </w:rPr>
        <w:t>Description = description;</w:t>
      </w:r>
    </w:p>
    <w:p w:rsidR="00D00006" w:rsidRDefault="0072136F" w:rsidP="00D00006">
      <w:pPr>
        <w:pStyle w:val="Sourcecode"/>
        <w:rPr>
          <w:rFonts w:eastAsia="Times New Roman" w:cs="Consolas"/>
          <w:color w:val="000000"/>
          <w:sz w:val="19"/>
        </w:rPr>
      </w:pPr>
      <w:r>
        <w:rPr>
          <w:rFonts w:eastAsia="Times New Roman" w:cs="Consolas"/>
          <w:color w:val="000000"/>
          <w:sz w:val="19"/>
          <w:lang w:val="fr-CH"/>
        </w:rPr>
        <w:tab/>
      </w:r>
      <w:r w:rsidR="00D00006">
        <w:rPr>
          <w:rFonts w:eastAsia="Times New Roman" w:cs="Consolas"/>
          <w:color w:val="000000"/>
          <w:sz w:val="19"/>
        </w:rPr>
        <w:t>}</w:t>
      </w:r>
    </w:p>
    <w:p w:rsidR="00D00006" w:rsidRDefault="00D00006" w:rsidP="00D00006">
      <w:pPr>
        <w:pStyle w:val="Sourcecode"/>
        <w:rPr>
          <w:rFonts w:eastAsia="Times New Roman" w:cs="Consolas"/>
          <w:color w:val="000000"/>
          <w:sz w:val="19"/>
        </w:rPr>
      </w:pPr>
      <w:r>
        <w:rPr>
          <w:rFonts w:eastAsia="Times New Roman" w:cs="Consolas"/>
          <w:color w:val="000000"/>
          <w:sz w:val="19"/>
        </w:rPr>
        <w:t>}</w:t>
      </w:r>
    </w:p>
    <w:p w:rsidR="00D00006" w:rsidRDefault="001D6EF6" w:rsidP="00484122">
      <w:pPr>
        <w:pStyle w:val="Heading4"/>
      </w:pPr>
      <w:bookmarkStart w:id="416" w:name="_Toc510196390"/>
      <w:bookmarkStart w:id="417" w:name="_Toc510789366"/>
      <w:r>
        <w:t xml:space="preserve">Klasse: </w:t>
      </w:r>
      <w:r w:rsidR="00D00006">
        <w:t>MandatoryAttribute</w:t>
      </w:r>
      <w:bookmarkEnd w:id="416"/>
      <w:bookmarkEnd w:id="417"/>
    </w:p>
    <w:p w:rsidR="0072136F" w:rsidRPr="0072136F" w:rsidRDefault="00C22D32" w:rsidP="0072136F">
      <w:r>
        <w:t>Dieses Attribut zeigt an, wenn gesetzt, da</w:t>
      </w:r>
      <w:r w:rsidR="009C2F36">
        <w:t>s</w:t>
      </w:r>
      <w:r>
        <w:t xml:space="preserve">s dies ein </w:t>
      </w:r>
      <w:r w:rsidR="00F97A15">
        <w:t>Pflichtfeld</w:t>
      </w:r>
      <w:r>
        <w:t xml:space="preserve"> ist.</w:t>
      </w:r>
    </w:p>
    <w:p w:rsidR="00D00006" w:rsidRDefault="00D00006" w:rsidP="00D00006">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AttributeUsage</w:t>
      </w:r>
      <w:r>
        <w:rPr>
          <w:rFonts w:eastAsia="Times New Roman" w:cs="Consolas"/>
          <w:color w:val="000000"/>
          <w:sz w:val="19"/>
        </w:rPr>
        <w:t>(</w:t>
      </w:r>
      <w:r>
        <w:rPr>
          <w:rFonts w:eastAsia="Times New Roman" w:cs="Consolas"/>
          <w:color w:val="2B91AF"/>
          <w:sz w:val="19"/>
        </w:rPr>
        <w:t>AttributeTargets</w:t>
      </w:r>
      <w:r>
        <w:rPr>
          <w:rFonts w:eastAsia="Times New Roman" w:cs="Consolas"/>
          <w:color w:val="000000"/>
          <w:sz w:val="19"/>
        </w:rPr>
        <w:t>.Field)]</w:t>
      </w:r>
    </w:p>
    <w:p w:rsidR="00D00006" w:rsidRDefault="00D00006" w:rsidP="00D00006">
      <w:pPr>
        <w:pStyle w:val="Sourcecode"/>
        <w:rPr>
          <w:rFonts w:eastAsia="Times New Roman" w:cs="Consolas"/>
          <w:color w:val="2B91AF"/>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class</w:t>
      </w:r>
      <w:r>
        <w:rPr>
          <w:rFonts w:eastAsia="Times New Roman" w:cs="Consolas"/>
          <w:color w:val="000000"/>
          <w:sz w:val="19"/>
        </w:rPr>
        <w:t xml:space="preserve"> </w:t>
      </w:r>
      <w:r w:rsidRPr="0071633A">
        <w:rPr>
          <w:rFonts w:eastAsia="Times New Roman" w:cs="Consolas"/>
          <w:sz w:val="19"/>
        </w:rPr>
        <w:t xml:space="preserve">MandatoryAttribute </w:t>
      </w:r>
      <w:r>
        <w:rPr>
          <w:rFonts w:eastAsia="Times New Roman" w:cs="Consolas"/>
          <w:color w:val="000000"/>
          <w:sz w:val="19"/>
        </w:rPr>
        <w:t xml:space="preserve">: </w:t>
      </w:r>
      <w:r>
        <w:rPr>
          <w:rFonts w:eastAsia="Times New Roman" w:cs="Consolas"/>
          <w:color w:val="2B91AF"/>
          <w:sz w:val="19"/>
        </w:rPr>
        <w:t>Attribute</w:t>
      </w:r>
    </w:p>
    <w:p w:rsidR="00D00006" w:rsidRDefault="00D00006" w:rsidP="00D00006">
      <w:pPr>
        <w:pStyle w:val="Sourcecode"/>
      </w:pPr>
      <w:r>
        <w:t>{</w:t>
      </w:r>
    </w:p>
    <w:p w:rsidR="00D00006" w:rsidRDefault="00D00006" w:rsidP="00D00006">
      <w:pPr>
        <w:pStyle w:val="Sourcecode"/>
      </w:pPr>
      <w:r>
        <w:t>}</w:t>
      </w:r>
    </w:p>
    <w:p w:rsidR="007263CE" w:rsidRDefault="001D6EF6" w:rsidP="00484122">
      <w:pPr>
        <w:pStyle w:val="Heading4"/>
      </w:pPr>
      <w:bookmarkStart w:id="418" w:name="_Toc510196391"/>
      <w:bookmarkStart w:id="419" w:name="_Toc510789367"/>
      <w:r>
        <w:lastRenderedPageBreak/>
        <w:t xml:space="preserve">Klasse: </w:t>
      </w:r>
      <w:r w:rsidR="007263CE">
        <w:t>ValidationAttribute</w:t>
      </w:r>
      <w:bookmarkEnd w:id="418"/>
      <w:bookmarkEnd w:id="419"/>
    </w:p>
    <w:p w:rsidR="00994B78" w:rsidRPr="00994B78" w:rsidRDefault="009C2F36" w:rsidP="00994B78">
      <w:r>
        <w:t>Mit diesem Attribut kann</w:t>
      </w:r>
      <w:r w:rsidR="00642B03">
        <w:t xml:space="preserve"> eine Regular Expression dem Parameter zur Validierung gegeben werden.</w:t>
      </w:r>
    </w:p>
    <w:p w:rsidR="00D00006" w:rsidRDefault="00D00006" w:rsidP="00D00006">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AttributeUsage</w:t>
      </w:r>
      <w:r>
        <w:rPr>
          <w:rFonts w:eastAsia="Times New Roman" w:cs="Consolas"/>
          <w:color w:val="000000"/>
          <w:sz w:val="19"/>
        </w:rPr>
        <w:t>(</w:t>
      </w:r>
      <w:r>
        <w:rPr>
          <w:rFonts w:eastAsia="Times New Roman" w:cs="Consolas"/>
          <w:color w:val="2B91AF"/>
          <w:sz w:val="19"/>
        </w:rPr>
        <w:t>AttributeTargets</w:t>
      </w:r>
      <w:r>
        <w:rPr>
          <w:rFonts w:eastAsia="Times New Roman" w:cs="Consolas"/>
          <w:color w:val="000000"/>
          <w:sz w:val="19"/>
        </w:rPr>
        <w:t>.Field)]</w:t>
      </w:r>
    </w:p>
    <w:p w:rsidR="00D00006" w:rsidRDefault="00D00006" w:rsidP="00D00006">
      <w:pPr>
        <w:pStyle w:val="Sourcecode"/>
        <w:rPr>
          <w:rFonts w:eastAsia="Times New Roman" w:cs="Consolas"/>
          <w:color w:val="2B91AF"/>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class</w:t>
      </w:r>
      <w:r>
        <w:rPr>
          <w:rFonts w:eastAsia="Times New Roman" w:cs="Consolas"/>
          <w:color w:val="000000"/>
          <w:sz w:val="19"/>
        </w:rPr>
        <w:t xml:space="preserve"> </w:t>
      </w:r>
      <w:r w:rsidRPr="0071633A">
        <w:rPr>
          <w:rFonts w:eastAsia="Times New Roman" w:cs="Consolas"/>
          <w:sz w:val="19"/>
        </w:rPr>
        <w:t xml:space="preserve">ValidationAttribute </w:t>
      </w:r>
      <w:r>
        <w:rPr>
          <w:rFonts w:eastAsia="Times New Roman" w:cs="Consolas"/>
          <w:color w:val="000000"/>
          <w:sz w:val="19"/>
        </w:rPr>
        <w:t xml:space="preserve">: </w:t>
      </w:r>
      <w:r>
        <w:rPr>
          <w:rFonts w:eastAsia="Times New Roman" w:cs="Consolas"/>
          <w:color w:val="2B91AF"/>
          <w:sz w:val="19"/>
        </w:rPr>
        <w:t>Attribute</w:t>
      </w:r>
    </w:p>
    <w:p w:rsidR="00E90463" w:rsidRDefault="00E90463" w:rsidP="007263CE">
      <w:pPr>
        <w:pStyle w:val="Sourcecode"/>
      </w:pPr>
      <w:r>
        <w:t>{</w:t>
      </w:r>
    </w:p>
    <w:p w:rsidR="00E90463" w:rsidRDefault="007263CE" w:rsidP="007263CE">
      <w:pPr>
        <w:pStyle w:val="Sourcecode"/>
      </w:pPr>
      <w:r>
        <w:tab/>
      </w:r>
      <w:r w:rsidR="00E90463">
        <w:rPr>
          <w:color w:val="0000FF"/>
        </w:rPr>
        <w:t>public</w:t>
      </w:r>
      <w:r w:rsidR="00E90463">
        <w:t xml:space="preserve"> </w:t>
      </w:r>
      <w:r w:rsidR="00E90463">
        <w:rPr>
          <w:color w:val="0000FF"/>
        </w:rPr>
        <w:t>string</w:t>
      </w:r>
      <w:r w:rsidR="00E90463">
        <w:t xml:space="preserve"> Regex { </w:t>
      </w:r>
      <w:r w:rsidR="00E90463">
        <w:rPr>
          <w:color w:val="0000FF"/>
        </w:rPr>
        <w:t>get</w:t>
      </w:r>
      <w:r w:rsidR="00E90463">
        <w:t xml:space="preserve">; </w:t>
      </w:r>
      <w:r w:rsidR="00E90463">
        <w:rPr>
          <w:color w:val="0000FF"/>
        </w:rPr>
        <w:t>set</w:t>
      </w:r>
      <w:r w:rsidR="00E90463">
        <w:t>; }</w:t>
      </w:r>
    </w:p>
    <w:p w:rsidR="00E90463" w:rsidRDefault="007263CE" w:rsidP="007263CE">
      <w:pPr>
        <w:pStyle w:val="Sourcecode"/>
      </w:pPr>
      <w:r>
        <w:tab/>
      </w:r>
      <w:r w:rsidR="00E90463">
        <w:rPr>
          <w:color w:val="0000FF"/>
        </w:rPr>
        <w:t>public</w:t>
      </w:r>
      <w:r w:rsidR="00E90463">
        <w:t xml:space="preserve"> ValidationAttribute(</w:t>
      </w:r>
      <w:r w:rsidR="00E90463">
        <w:rPr>
          <w:color w:val="0000FF"/>
        </w:rPr>
        <w:t>string</w:t>
      </w:r>
      <w:r w:rsidR="00E90463">
        <w:t xml:space="preserve"> regex)</w:t>
      </w:r>
    </w:p>
    <w:p w:rsidR="00E90463" w:rsidRDefault="007263CE" w:rsidP="007263CE">
      <w:pPr>
        <w:pStyle w:val="Sourcecode"/>
      </w:pPr>
      <w:r>
        <w:tab/>
      </w:r>
      <w:r w:rsidR="00E90463">
        <w:t>{</w:t>
      </w:r>
    </w:p>
    <w:p w:rsidR="00E90463" w:rsidRDefault="007263CE" w:rsidP="007263CE">
      <w:pPr>
        <w:pStyle w:val="Sourcecode"/>
      </w:pPr>
      <w:r>
        <w:tab/>
      </w:r>
      <w:r>
        <w:tab/>
      </w:r>
      <w:r w:rsidR="00E90463">
        <w:t>Regex = regex;</w:t>
      </w:r>
    </w:p>
    <w:p w:rsidR="00E90463" w:rsidRDefault="007263CE" w:rsidP="007263CE">
      <w:pPr>
        <w:pStyle w:val="Sourcecode"/>
      </w:pPr>
      <w:r>
        <w:tab/>
      </w:r>
      <w:r w:rsidR="00E90463">
        <w:t>}</w:t>
      </w:r>
    </w:p>
    <w:p w:rsidR="00E90463" w:rsidRDefault="00E90463" w:rsidP="007263CE">
      <w:pPr>
        <w:pStyle w:val="Sourcecode"/>
      </w:pPr>
      <w:r>
        <w:t>}</w:t>
      </w:r>
    </w:p>
    <w:p w:rsidR="007263CE" w:rsidRPr="008F5CBD" w:rsidRDefault="00484122" w:rsidP="00484122">
      <w:pPr>
        <w:pStyle w:val="Heading3"/>
        <w:rPr>
          <w:lang w:val="en-US"/>
        </w:rPr>
      </w:pPr>
      <w:bookmarkStart w:id="420" w:name="_Toc510196392"/>
      <w:bookmarkStart w:id="421" w:name="_Toc510789368"/>
      <w:r>
        <w:rPr>
          <w:lang w:val="en-US"/>
        </w:rPr>
        <w:t>Ordner</w:t>
      </w:r>
      <w:r w:rsidR="001D6EF6">
        <w:rPr>
          <w:lang w:val="en-US"/>
        </w:rPr>
        <w:t>:</w:t>
      </w:r>
      <w:r>
        <w:rPr>
          <w:lang w:val="en-US"/>
        </w:rPr>
        <w:t xml:space="preserve"> </w:t>
      </w:r>
      <w:r w:rsidR="007263CE" w:rsidRPr="008F5CBD">
        <w:rPr>
          <w:lang w:val="en-US"/>
        </w:rPr>
        <w:t>GetParameter</w:t>
      </w:r>
      <w:bookmarkEnd w:id="420"/>
      <w:bookmarkEnd w:id="421"/>
    </w:p>
    <w:p w:rsidR="00C15ABF" w:rsidRDefault="007263CE" w:rsidP="007263CE">
      <w:pPr>
        <w:pStyle w:val="Text"/>
      </w:pPr>
      <w:r>
        <w:t xml:space="preserve">Dies </w:t>
      </w:r>
      <w:r w:rsidR="00392E99">
        <w:t>ist ein Ordner mit allen Interfaces für die Kommunikation von RabbitMQ für den Get-Befehl.</w:t>
      </w:r>
      <w:r w:rsidR="00203480">
        <w:t xml:space="preserve"> Die Klassen waren ohne</w:t>
      </w:r>
      <w:r w:rsidR="00AB2D9B">
        <w:t xml:space="preserve"> Members bereits vorhanden.</w:t>
      </w:r>
      <w:r w:rsidR="00444A5D">
        <w:t xml:space="preserve"> Sie dienen nur als Deklaration der Schnittstelle der einzelnen Microservices.</w:t>
      </w:r>
      <w:r w:rsidR="00172E0F">
        <w:t xml:space="preserve"> </w:t>
      </w:r>
      <w:r w:rsidR="00645DCC">
        <w:t>Die Member werden jeweils mitgeschickt.</w:t>
      </w:r>
      <w:r w:rsidR="00D204E5">
        <w:t xml:space="preserve"> Die Klassennamen sind sprechend für sich.</w:t>
      </w:r>
      <w:r w:rsidR="00444A5D">
        <w:t xml:space="preserve"> </w:t>
      </w:r>
    </w:p>
    <w:p w:rsidR="00C33EB0" w:rsidRPr="00C33EB0" w:rsidRDefault="00EF5873" w:rsidP="00C33EB0">
      <w:pPr>
        <w:pStyle w:val="Heading4"/>
      </w:pPr>
      <w:bookmarkStart w:id="422" w:name="_Toc510196393"/>
      <w:bookmarkStart w:id="423" w:name="_Toc510789369"/>
      <w:r>
        <w:t xml:space="preserve">Klasse: </w:t>
      </w:r>
      <w:r w:rsidR="0071633A">
        <w:t>GetParameterEvent</w:t>
      </w:r>
      <w:bookmarkEnd w:id="422"/>
      <w:bookmarkEnd w:id="423"/>
    </w:p>
    <w:p w:rsidR="0071633A" w:rsidRDefault="0071633A" w:rsidP="0071633A">
      <w:pPr>
        <w:pStyle w:val="Sourcecode"/>
        <w:rPr>
          <w:color w:val="000000"/>
        </w:rPr>
      </w:pPr>
      <w:r>
        <w:rPr>
          <w:color w:val="0000FF"/>
        </w:rPr>
        <w:t>public</w:t>
      </w:r>
      <w:r>
        <w:rPr>
          <w:color w:val="000000"/>
        </w:rPr>
        <w:t xml:space="preserve"> </w:t>
      </w:r>
      <w:r>
        <w:rPr>
          <w:color w:val="0000FF"/>
        </w:rPr>
        <w:t>class</w:t>
      </w:r>
      <w:r>
        <w:rPr>
          <w:color w:val="000000"/>
        </w:rPr>
        <w:t xml:space="preserve"> </w:t>
      </w:r>
      <w:r>
        <w:t>GetParameterEvent</w:t>
      </w:r>
    </w:p>
    <w:p w:rsidR="0071633A" w:rsidRDefault="0071633A" w:rsidP="0071633A">
      <w:pPr>
        <w:pStyle w:val="Sourcecode"/>
        <w:rPr>
          <w:color w:val="000000"/>
        </w:rPr>
      </w:pPr>
      <w:r>
        <w:rPr>
          <w:color w:val="000000"/>
        </w:rPr>
        <w:t>{</w:t>
      </w:r>
    </w:p>
    <w:p w:rsidR="00EF74B1" w:rsidRDefault="0071633A" w:rsidP="0071633A">
      <w:pPr>
        <w:pStyle w:val="Sourcecode"/>
        <w:rPr>
          <w:color w:val="000000"/>
        </w:rPr>
      </w:pPr>
      <w:r>
        <w:rPr>
          <w:color w:val="000000"/>
        </w:rPr>
        <w:t>}</w:t>
      </w:r>
    </w:p>
    <w:p w:rsidR="00016440" w:rsidRDefault="00EF5873" w:rsidP="001C1A1D">
      <w:pPr>
        <w:pStyle w:val="Heading4"/>
        <w:rPr>
          <w:color w:val="000000"/>
        </w:rPr>
      </w:pPr>
      <w:bookmarkStart w:id="424" w:name="_Toc510196394"/>
      <w:bookmarkStart w:id="425" w:name="_Toc510789370"/>
      <w:r>
        <w:t xml:space="preserve">Klasse: </w:t>
      </w:r>
      <w:r w:rsidR="00016440" w:rsidRPr="00016440">
        <w:t>GetParameterEventResponse</w:t>
      </w:r>
      <w:bookmarkEnd w:id="424"/>
      <w:bookmarkEnd w:id="425"/>
    </w:p>
    <w:p w:rsidR="00016440" w:rsidRPr="00016440" w:rsidRDefault="00016440" w:rsidP="00016440">
      <w:pPr>
        <w:pStyle w:val="Sourcecode"/>
        <w:rPr>
          <w:color w:val="000000"/>
        </w:rPr>
      </w:pPr>
      <w:r w:rsidRPr="00016440">
        <w:rPr>
          <w:color w:val="0000FF"/>
        </w:rPr>
        <w:t>public</w:t>
      </w:r>
      <w:r w:rsidRPr="00016440">
        <w:rPr>
          <w:color w:val="000000"/>
        </w:rPr>
        <w:t xml:space="preserve"> </w:t>
      </w:r>
      <w:r w:rsidRPr="00016440">
        <w:rPr>
          <w:color w:val="0000FF"/>
        </w:rPr>
        <w:t>class</w:t>
      </w:r>
      <w:r w:rsidRPr="00016440">
        <w:rPr>
          <w:color w:val="000000"/>
        </w:rPr>
        <w:t xml:space="preserve"> </w:t>
      </w:r>
      <w:r w:rsidRPr="00016440">
        <w:t>GetParameterEventResponse</w:t>
      </w:r>
    </w:p>
    <w:p w:rsidR="00016440" w:rsidRPr="00016440" w:rsidRDefault="00016440" w:rsidP="00016440">
      <w:pPr>
        <w:pStyle w:val="Sourcecode"/>
        <w:rPr>
          <w:color w:val="000000"/>
        </w:rPr>
      </w:pPr>
      <w:r w:rsidRPr="00016440">
        <w:rPr>
          <w:color w:val="000000"/>
        </w:rPr>
        <w:t>{</w:t>
      </w:r>
    </w:p>
    <w:p w:rsidR="00016440" w:rsidRPr="00016440" w:rsidRDefault="00016440" w:rsidP="00016440">
      <w:pPr>
        <w:pStyle w:val="Sourcecode"/>
        <w:rPr>
          <w:color w:val="000000"/>
        </w:rPr>
      </w:pPr>
      <w:r>
        <w:rPr>
          <w:color w:val="000000"/>
        </w:rPr>
        <w:tab/>
      </w:r>
      <w:r w:rsidRPr="00016440">
        <w:rPr>
          <w:color w:val="0000FF"/>
        </w:rPr>
        <w:t>public</w:t>
      </w:r>
      <w:r w:rsidRPr="00016440">
        <w:rPr>
          <w:color w:val="000000"/>
        </w:rPr>
        <w:t xml:space="preserve"> </w:t>
      </w:r>
      <w:r w:rsidRPr="00016440">
        <w:rPr>
          <w:color w:val="2B91AF"/>
        </w:rPr>
        <w:t>Parameter</w:t>
      </w:r>
      <w:r w:rsidRPr="00016440">
        <w:rPr>
          <w:color w:val="000000"/>
        </w:rPr>
        <w:t xml:space="preserve">[] Parameters { </w:t>
      </w:r>
      <w:r w:rsidRPr="00016440">
        <w:rPr>
          <w:color w:val="0000FF"/>
        </w:rPr>
        <w:t>get</w:t>
      </w:r>
      <w:r w:rsidRPr="00016440">
        <w:rPr>
          <w:color w:val="000000"/>
        </w:rPr>
        <w:t xml:space="preserve">; </w:t>
      </w:r>
      <w:r w:rsidRPr="00016440">
        <w:rPr>
          <w:color w:val="0000FF"/>
        </w:rPr>
        <w:t>set</w:t>
      </w:r>
      <w:r w:rsidRPr="00016440">
        <w:rPr>
          <w:color w:val="000000"/>
        </w:rPr>
        <w:t>; }</w:t>
      </w:r>
    </w:p>
    <w:p w:rsidR="00016440" w:rsidRDefault="00016440" w:rsidP="00016440">
      <w:pPr>
        <w:pStyle w:val="Sourcecode"/>
        <w:rPr>
          <w:color w:val="000000"/>
        </w:rPr>
      </w:pPr>
      <w:r>
        <w:rPr>
          <w:color w:val="000000"/>
        </w:rPr>
        <w:t>}</w:t>
      </w:r>
    </w:p>
    <w:p w:rsidR="00016440" w:rsidRDefault="003A4076" w:rsidP="001C1A1D">
      <w:pPr>
        <w:pStyle w:val="Heading4"/>
        <w:rPr>
          <w:color w:val="000000"/>
        </w:rPr>
      </w:pPr>
      <w:bookmarkStart w:id="426" w:name="_Toc510196395"/>
      <w:bookmarkStart w:id="427" w:name="_Toc510789371"/>
      <w:r>
        <w:t xml:space="preserve">Klasse: </w:t>
      </w:r>
      <w:r w:rsidR="00016440">
        <w:t>GetParameterRequest</w:t>
      </w:r>
      <w:bookmarkEnd w:id="426"/>
      <w:bookmarkEnd w:id="427"/>
    </w:p>
    <w:p w:rsidR="00016440" w:rsidRDefault="00016440" w:rsidP="00016440">
      <w:pPr>
        <w:pStyle w:val="Sourcecode"/>
        <w:rPr>
          <w:color w:val="000000"/>
        </w:rPr>
      </w:pPr>
      <w:r>
        <w:rPr>
          <w:color w:val="0000FF"/>
        </w:rPr>
        <w:t>public</w:t>
      </w:r>
      <w:r>
        <w:rPr>
          <w:color w:val="000000"/>
        </w:rPr>
        <w:t xml:space="preserve"> </w:t>
      </w:r>
      <w:r>
        <w:rPr>
          <w:color w:val="0000FF"/>
        </w:rPr>
        <w:t>class</w:t>
      </w:r>
      <w:r>
        <w:rPr>
          <w:color w:val="000000"/>
        </w:rPr>
        <w:t xml:space="preserve"> </w:t>
      </w:r>
      <w:r>
        <w:t>GetParameterRequest</w:t>
      </w:r>
    </w:p>
    <w:p w:rsidR="00016440" w:rsidRDefault="00016440" w:rsidP="00016440">
      <w:pPr>
        <w:pStyle w:val="Sourcecode"/>
        <w:rPr>
          <w:color w:val="000000"/>
        </w:rPr>
      </w:pPr>
      <w:r>
        <w:rPr>
          <w:color w:val="000000"/>
        </w:rPr>
        <w:t>{</w:t>
      </w:r>
    </w:p>
    <w:p w:rsidR="00016440" w:rsidRDefault="00016440" w:rsidP="00016440">
      <w:pPr>
        <w:pStyle w:val="Sourcecode"/>
        <w:rPr>
          <w:color w:val="000000"/>
        </w:rPr>
      </w:pPr>
      <w:r>
        <w:rPr>
          <w:color w:val="000000"/>
        </w:rPr>
        <w:t>}</w:t>
      </w:r>
    </w:p>
    <w:p w:rsidR="00016440" w:rsidRDefault="003A4076" w:rsidP="001C1A1D">
      <w:pPr>
        <w:pStyle w:val="Heading4"/>
        <w:rPr>
          <w:color w:val="000000"/>
        </w:rPr>
      </w:pPr>
      <w:bookmarkStart w:id="428" w:name="_Toc510196396"/>
      <w:bookmarkStart w:id="429" w:name="_Toc510789372"/>
      <w:r>
        <w:lastRenderedPageBreak/>
        <w:t xml:space="preserve">Klasse: </w:t>
      </w:r>
      <w:r w:rsidR="00016440" w:rsidRPr="00016440">
        <w:t>GetParameterResponse</w:t>
      </w:r>
      <w:bookmarkEnd w:id="428"/>
      <w:bookmarkEnd w:id="429"/>
    </w:p>
    <w:p w:rsidR="00016440" w:rsidRPr="00016440" w:rsidRDefault="00016440" w:rsidP="00016440">
      <w:pPr>
        <w:pStyle w:val="Sourcecode"/>
        <w:rPr>
          <w:color w:val="000000"/>
        </w:rPr>
      </w:pPr>
      <w:r w:rsidRPr="00016440">
        <w:rPr>
          <w:color w:val="0000FF"/>
        </w:rPr>
        <w:t>public</w:t>
      </w:r>
      <w:r w:rsidRPr="00016440">
        <w:rPr>
          <w:color w:val="000000"/>
        </w:rPr>
        <w:t xml:space="preserve"> </w:t>
      </w:r>
      <w:r w:rsidRPr="00016440">
        <w:rPr>
          <w:color w:val="0000FF"/>
        </w:rPr>
        <w:t>class</w:t>
      </w:r>
      <w:r w:rsidRPr="00016440">
        <w:rPr>
          <w:color w:val="000000"/>
        </w:rPr>
        <w:t xml:space="preserve"> </w:t>
      </w:r>
      <w:r w:rsidRPr="00016440">
        <w:t>GetParameterResponse</w:t>
      </w:r>
    </w:p>
    <w:p w:rsidR="00016440" w:rsidRPr="00016440" w:rsidRDefault="00016440" w:rsidP="00016440">
      <w:pPr>
        <w:pStyle w:val="Sourcecode"/>
        <w:rPr>
          <w:color w:val="000000"/>
        </w:rPr>
      </w:pPr>
      <w:r w:rsidRPr="00016440">
        <w:rPr>
          <w:color w:val="000000"/>
        </w:rPr>
        <w:t>{</w:t>
      </w:r>
    </w:p>
    <w:p w:rsidR="00016440" w:rsidRDefault="00016440" w:rsidP="00016440">
      <w:pPr>
        <w:pStyle w:val="Sourcecode"/>
        <w:rPr>
          <w:rFonts w:eastAsia="Times New Roman" w:cs="Consolas"/>
          <w:color w:val="000000"/>
          <w:sz w:val="19"/>
        </w:rPr>
      </w:pPr>
      <w:r>
        <w:rPr>
          <w:rFonts w:eastAsia="Times New Roman" w:cs="Consolas"/>
          <w:color w:val="0000FF"/>
          <w:sz w:val="19"/>
        </w:rPr>
        <w:tab/>
        <w:t>public</w:t>
      </w:r>
      <w:r>
        <w:rPr>
          <w:rFonts w:eastAsia="Times New Roman" w:cs="Consolas"/>
          <w:color w:val="000000"/>
          <w:sz w:val="19"/>
        </w:rPr>
        <w:t xml:space="preserve"> </w:t>
      </w:r>
      <w:r w:rsidRPr="00F57C7C">
        <w:rPr>
          <w:rFonts w:eastAsia="Times New Roman" w:cs="Consolas"/>
          <w:color w:val="2B91AF"/>
          <w:sz w:val="19"/>
        </w:rPr>
        <w:t>Parameter</w:t>
      </w:r>
      <w:r>
        <w:rPr>
          <w:rFonts w:eastAsia="Times New Roman" w:cs="Consolas"/>
          <w:color w:val="000000"/>
          <w:sz w:val="19"/>
        </w:rPr>
        <w:t xml:space="preserve">[] Parameters { </w:t>
      </w:r>
      <w:r>
        <w:rPr>
          <w:rFonts w:eastAsia="Times New Roman" w:cs="Consolas"/>
          <w:color w:val="0000FF"/>
          <w:sz w:val="19"/>
        </w:rPr>
        <w:t>get</w:t>
      </w:r>
      <w:r>
        <w:rPr>
          <w:rFonts w:eastAsia="Times New Roman" w:cs="Consolas"/>
          <w:color w:val="000000"/>
          <w:sz w:val="19"/>
        </w:rPr>
        <w:t xml:space="preserve">; </w:t>
      </w:r>
      <w:r>
        <w:rPr>
          <w:rFonts w:eastAsia="Times New Roman" w:cs="Consolas"/>
          <w:color w:val="0000FF"/>
          <w:sz w:val="19"/>
        </w:rPr>
        <w:t>set</w:t>
      </w:r>
      <w:r>
        <w:rPr>
          <w:rFonts w:eastAsia="Times New Roman" w:cs="Consolas"/>
          <w:color w:val="000000"/>
          <w:sz w:val="19"/>
        </w:rPr>
        <w:t>; }</w:t>
      </w:r>
    </w:p>
    <w:p w:rsidR="00016440" w:rsidRDefault="00016440" w:rsidP="00016440">
      <w:pPr>
        <w:pStyle w:val="Sourcecode"/>
        <w:rPr>
          <w:color w:val="000000"/>
        </w:rPr>
      </w:pPr>
      <w:r>
        <w:rPr>
          <w:color w:val="000000"/>
        </w:rPr>
        <w:t>}</w:t>
      </w:r>
    </w:p>
    <w:p w:rsidR="00016440" w:rsidRDefault="001C1A1D" w:rsidP="001C1A1D">
      <w:pPr>
        <w:pStyle w:val="Heading3"/>
        <w:rPr>
          <w:lang w:val="en-US"/>
        </w:rPr>
      </w:pPr>
      <w:bookmarkStart w:id="430" w:name="_Toc510196397"/>
      <w:bookmarkStart w:id="431" w:name="_Toc510789373"/>
      <w:r>
        <w:rPr>
          <w:lang w:val="en-US"/>
        </w:rPr>
        <w:t>Ordner</w:t>
      </w:r>
      <w:r w:rsidR="00E32295">
        <w:rPr>
          <w:lang w:val="en-US"/>
        </w:rPr>
        <w:t>:</w:t>
      </w:r>
      <w:r>
        <w:rPr>
          <w:lang w:val="en-US"/>
        </w:rPr>
        <w:t xml:space="preserve"> </w:t>
      </w:r>
      <w:r w:rsidR="00A050D5" w:rsidRPr="008F5CBD">
        <w:rPr>
          <w:lang w:val="en-US"/>
        </w:rPr>
        <w:t>SaveParameter</w:t>
      </w:r>
      <w:bookmarkEnd w:id="430"/>
      <w:bookmarkEnd w:id="431"/>
    </w:p>
    <w:p w:rsidR="00387483" w:rsidRPr="00E11D3D" w:rsidRDefault="00387483" w:rsidP="00387483">
      <w:pPr>
        <w:pStyle w:val="Text"/>
      </w:pPr>
      <w:r>
        <w:t xml:space="preserve">Dies ist ein Ordner mit allen Interfaces für die Kommunikation von RabbitMQ für den </w:t>
      </w:r>
      <w:r w:rsidR="009B081C">
        <w:t>Save</w:t>
      </w:r>
      <w:r>
        <w:t>-Befehl. Sie dienen nur als Deklaration der Schnittstelle der einzelnen Microservices.</w:t>
      </w:r>
      <w:r w:rsidR="00DC6165">
        <w:t xml:space="preserve"> </w:t>
      </w:r>
      <w:r>
        <w:t xml:space="preserve">Die Member werden jeweils mitgeschickt. Die Klassennamen sind </w:t>
      </w:r>
      <w:r w:rsidR="00DA62B9">
        <w:t xml:space="preserve">so </w:t>
      </w:r>
      <w:r w:rsidR="009314ED">
        <w:t>gewählt, dass klar sein sollte, was sie tun.</w:t>
      </w:r>
    </w:p>
    <w:p w:rsidR="00F57C7C" w:rsidRPr="005B40B5" w:rsidRDefault="004C49D3" w:rsidP="005B40B5">
      <w:pPr>
        <w:pStyle w:val="Heading4"/>
      </w:pPr>
      <w:bookmarkStart w:id="432" w:name="_Toc510196398"/>
      <w:bookmarkStart w:id="433" w:name="_Toc510789374"/>
      <w:r>
        <w:t xml:space="preserve">Klasse: </w:t>
      </w:r>
      <w:r w:rsidR="00F57C7C" w:rsidRPr="005B40B5">
        <w:t>SaveParameterEvent</w:t>
      </w:r>
      <w:bookmarkEnd w:id="432"/>
      <w:bookmarkEnd w:id="433"/>
    </w:p>
    <w:p w:rsidR="00F57C7C" w:rsidRPr="00F57C7C" w:rsidRDefault="00F57C7C" w:rsidP="00F57C7C">
      <w:pPr>
        <w:pStyle w:val="Sourcecode"/>
        <w:rPr>
          <w:color w:val="000000"/>
        </w:rPr>
      </w:pPr>
      <w:r w:rsidRPr="00F57C7C">
        <w:rPr>
          <w:color w:val="0000FF"/>
        </w:rPr>
        <w:t>public</w:t>
      </w:r>
      <w:r w:rsidRPr="00F57C7C">
        <w:rPr>
          <w:color w:val="000000"/>
        </w:rPr>
        <w:t xml:space="preserve"> </w:t>
      </w:r>
      <w:r w:rsidRPr="00F57C7C">
        <w:rPr>
          <w:color w:val="0000FF"/>
        </w:rPr>
        <w:t>class</w:t>
      </w:r>
      <w:r w:rsidRPr="00F57C7C">
        <w:rPr>
          <w:color w:val="000000"/>
        </w:rPr>
        <w:t xml:space="preserve"> </w:t>
      </w:r>
      <w:r w:rsidRPr="00F57C7C">
        <w:t>SaveParameterEvent</w:t>
      </w:r>
    </w:p>
    <w:p w:rsidR="00F57C7C" w:rsidRPr="00F57C7C" w:rsidRDefault="00F57C7C" w:rsidP="00F57C7C">
      <w:pPr>
        <w:pStyle w:val="Sourcecode"/>
        <w:rPr>
          <w:color w:val="000000"/>
        </w:rPr>
      </w:pPr>
      <w:r w:rsidRPr="00F57C7C">
        <w:rPr>
          <w:color w:val="000000"/>
        </w:rPr>
        <w:t>{</w:t>
      </w:r>
    </w:p>
    <w:p w:rsidR="00F57C7C" w:rsidRPr="00F57C7C" w:rsidRDefault="0062003F" w:rsidP="00F57C7C">
      <w:pPr>
        <w:pStyle w:val="Sourcecode"/>
        <w:rPr>
          <w:color w:val="000000"/>
        </w:rPr>
      </w:pPr>
      <w:r>
        <w:rPr>
          <w:color w:val="000000"/>
        </w:rPr>
        <w:tab/>
      </w:r>
      <w:r w:rsidR="00F57C7C" w:rsidRPr="00F57C7C">
        <w:rPr>
          <w:color w:val="0000FF"/>
        </w:rPr>
        <w:t>public</w:t>
      </w:r>
      <w:r w:rsidR="00F57C7C" w:rsidRPr="00F57C7C">
        <w:rPr>
          <w:color w:val="000000"/>
        </w:rPr>
        <w:t xml:space="preserve"> </w:t>
      </w:r>
      <w:r w:rsidR="00F57C7C" w:rsidRPr="00F57C7C">
        <w:rPr>
          <w:color w:val="2B91AF"/>
        </w:rPr>
        <w:t xml:space="preserve">Parameter </w:t>
      </w:r>
      <w:r w:rsidR="00F57C7C" w:rsidRPr="00F57C7C">
        <w:rPr>
          <w:color w:val="000000"/>
        </w:rPr>
        <w:t xml:space="preserve">Parameter { </w:t>
      </w:r>
      <w:r w:rsidR="00F57C7C" w:rsidRPr="00F57C7C">
        <w:rPr>
          <w:color w:val="0000FF"/>
        </w:rPr>
        <w:t>get</w:t>
      </w:r>
      <w:r w:rsidR="00F57C7C" w:rsidRPr="00F57C7C">
        <w:rPr>
          <w:color w:val="000000"/>
        </w:rPr>
        <w:t xml:space="preserve">; </w:t>
      </w:r>
      <w:r w:rsidR="00F57C7C" w:rsidRPr="00F57C7C">
        <w:rPr>
          <w:color w:val="0000FF"/>
        </w:rPr>
        <w:t>set</w:t>
      </w:r>
      <w:r w:rsidR="00F57C7C" w:rsidRPr="00F57C7C">
        <w:rPr>
          <w:color w:val="000000"/>
        </w:rPr>
        <w:t>; }</w:t>
      </w:r>
    </w:p>
    <w:p w:rsidR="00F57C7C" w:rsidRPr="00F57C7C" w:rsidRDefault="00F57C7C" w:rsidP="00F57C7C">
      <w:pPr>
        <w:pStyle w:val="Sourcecode"/>
        <w:rPr>
          <w:color w:val="000000"/>
        </w:rPr>
      </w:pPr>
    </w:p>
    <w:p w:rsidR="00F57C7C" w:rsidRPr="00F57C7C" w:rsidRDefault="0062003F" w:rsidP="00F57C7C">
      <w:pPr>
        <w:pStyle w:val="Sourcecode"/>
        <w:rPr>
          <w:color w:val="000000"/>
        </w:rPr>
      </w:pPr>
      <w:r>
        <w:rPr>
          <w:color w:val="000000"/>
        </w:rPr>
        <w:tab/>
      </w:r>
      <w:r w:rsidR="00F57C7C" w:rsidRPr="00F57C7C">
        <w:rPr>
          <w:color w:val="0000FF"/>
        </w:rPr>
        <w:t>public</w:t>
      </w:r>
      <w:r w:rsidR="00F57C7C" w:rsidRPr="00F57C7C">
        <w:rPr>
          <w:color w:val="000000"/>
        </w:rPr>
        <w:t xml:space="preserve"> SaveParameterEvent(</w:t>
      </w:r>
      <w:r w:rsidR="00F57C7C" w:rsidRPr="00F57C7C">
        <w:rPr>
          <w:color w:val="2B91AF"/>
        </w:rPr>
        <w:t xml:space="preserve">Parameter </w:t>
      </w:r>
      <w:r w:rsidR="00F57C7C" w:rsidRPr="00F57C7C">
        <w:rPr>
          <w:color w:val="000000"/>
        </w:rPr>
        <w:t>parameter)</w:t>
      </w:r>
    </w:p>
    <w:p w:rsidR="00F57C7C" w:rsidRPr="00F57C7C" w:rsidRDefault="0062003F" w:rsidP="00F57C7C">
      <w:pPr>
        <w:pStyle w:val="Sourcecode"/>
        <w:rPr>
          <w:color w:val="000000"/>
        </w:rPr>
      </w:pPr>
      <w:r>
        <w:rPr>
          <w:color w:val="000000"/>
        </w:rPr>
        <w:tab/>
      </w:r>
      <w:r w:rsidR="00F57C7C" w:rsidRPr="00F57C7C">
        <w:rPr>
          <w:color w:val="000000"/>
        </w:rPr>
        <w:t>{</w:t>
      </w:r>
    </w:p>
    <w:p w:rsidR="00F57C7C" w:rsidRPr="00F57C7C" w:rsidRDefault="0062003F" w:rsidP="00F57C7C">
      <w:pPr>
        <w:pStyle w:val="Sourcecode"/>
        <w:rPr>
          <w:color w:val="000000"/>
        </w:rPr>
      </w:pPr>
      <w:r>
        <w:rPr>
          <w:color w:val="000000"/>
        </w:rPr>
        <w:tab/>
      </w:r>
      <w:r>
        <w:rPr>
          <w:color w:val="000000"/>
        </w:rPr>
        <w:tab/>
      </w:r>
      <w:r w:rsidR="00F57C7C" w:rsidRPr="00F57C7C">
        <w:rPr>
          <w:color w:val="000000"/>
        </w:rPr>
        <w:t>Parameter = parameter;</w:t>
      </w:r>
    </w:p>
    <w:p w:rsidR="00F57C7C" w:rsidRDefault="0062003F" w:rsidP="00F57C7C">
      <w:pPr>
        <w:pStyle w:val="Sourcecode"/>
        <w:rPr>
          <w:color w:val="000000"/>
        </w:rPr>
      </w:pPr>
      <w:r>
        <w:rPr>
          <w:color w:val="000000"/>
        </w:rPr>
        <w:tab/>
      </w:r>
      <w:r w:rsidR="00F57C7C">
        <w:rPr>
          <w:color w:val="000000"/>
        </w:rPr>
        <w:t>}</w:t>
      </w:r>
    </w:p>
    <w:p w:rsidR="00F57C7C" w:rsidRDefault="00F57C7C" w:rsidP="00F57C7C">
      <w:pPr>
        <w:pStyle w:val="Sourcecode"/>
        <w:rPr>
          <w:color w:val="000000"/>
        </w:rPr>
      </w:pPr>
      <w:r>
        <w:rPr>
          <w:color w:val="000000"/>
        </w:rPr>
        <w:t>}</w:t>
      </w:r>
    </w:p>
    <w:p w:rsidR="00F57C7C" w:rsidRDefault="004C49D3" w:rsidP="005B40B5">
      <w:pPr>
        <w:pStyle w:val="Heading4"/>
      </w:pPr>
      <w:bookmarkStart w:id="434" w:name="_Toc510196399"/>
      <w:bookmarkStart w:id="435" w:name="_Toc510789375"/>
      <w:r>
        <w:t xml:space="preserve">Klasse: </w:t>
      </w:r>
      <w:r w:rsidR="00537D89" w:rsidRPr="00F57C7C">
        <w:t>SaveParameterEventResponse</w:t>
      </w:r>
      <w:bookmarkEnd w:id="434"/>
      <w:bookmarkEnd w:id="435"/>
    </w:p>
    <w:p w:rsidR="00F57C7C" w:rsidRPr="00F57C7C" w:rsidRDefault="00F57C7C" w:rsidP="00537D89">
      <w:pPr>
        <w:pStyle w:val="Sourcecode"/>
        <w:rPr>
          <w:color w:val="000000"/>
        </w:rPr>
      </w:pPr>
      <w:r w:rsidRPr="00F57C7C">
        <w:rPr>
          <w:color w:val="0000FF"/>
        </w:rPr>
        <w:t>public</w:t>
      </w:r>
      <w:r w:rsidRPr="00F57C7C">
        <w:rPr>
          <w:color w:val="000000"/>
        </w:rPr>
        <w:t xml:space="preserve"> </w:t>
      </w:r>
      <w:r w:rsidRPr="00F57C7C">
        <w:rPr>
          <w:color w:val="0000FF"/>
        </w:rPr>
        <w:t>class</w:t>
      </w:r>
      <w:r w:rsidRPr="00F57C7C">
        <w:rPr>
          <w:color w:val="000000"/>
        </w:rPr>
        <w:t xml:space="preserve"> </w:t>
      </w:r>
      <w:r w:rsidRPr="00F57C7C">
        <w:t>SaveParameterEventResponse</w:t>
      </w:r>
    </w:p>
    <w:p w:rsidR="00F57C7C" w:rsidRPr="00F57C7C" w:rsidRDefault="00F57C7C" w:rsidP="00537D89">
      <w:pPr>
        <w:pStyle w:val="Sourcecode"/>
        <w:rPr>
          <w:color w:val="000000"/>
        </w:rPr>
      </w:pPr>
      <w:r w:rsidRPr="00F57C7C">
        <w:rPr>
          <w:color w:val="000000"/>
        </w:rPr>
        <w:t>{</w:t>
      </w:r>
    </w:p>
    <w:p w:rsidR="00F57C7C" w:rsidRPr="00F57C7C" w:rsidRDefault="0062003F" w:rsidP="00537D89">
      <w:pPr>
        <w:pStyle w:val="Sourcecode"/>
        <w:rPr>
          <w:color w:val="000000"/>
        </w:rPr>
      </w:pPr>
      <w:r>
        <w:rPr>
          <w:color w:val="000000"/>
        </w:rPr>
        <w:tab/>
      </w:r>
      <w:r w:rsidR="00F57C7C" w:rsidRPr="00F57C7C">
        <w:rPr>
          <w:color w:val="0000FF"/>
        </w:rPr>
        <w:t>public</w:t>
      </w:r>
      <w:r w:rsidR="00F57C7C" w:rsidRPr="00F57C7C">
        <w:rPr>
          <w:color w:val="000000"/>
        </w:rPr>
        <w:t xml:space="preserve"> </w:t>
      </w:r>
      <w:r w:rsidR="00F57C7C" w:rsidRPr="00F57C7C">
        <w:rPr>
          <w:color w:val="0000FF"/>
        </w:rPr>
        <w:t>bool</w:t>
      </w:r>
      <w:r w:rsidR="00F57C7C" w:rsidRPr="00F57C7C">
        <w:rPr>
          <w:color w:val="000000"/>
        </w:rPr>
        <w:t xml:space="preserve"> Success { </w:t>
      </w:r>
      <w:r w:rsidR="00F57C7C" w:rsidRPr="00F57C7C">
        <w:rPr>
          <w:color w:val="0000FF"/>
        </w:rPr>
        <w:t>get</w:t>
      </w:r>
      <w:r w:rsidR="00F57C7C" w:rsidRPr="00F57C7C">
        <w:rPr>
          <w:color w:val="000000"/>
        </w:rPr>
        <w:t xml:space="preserve">; </w:t>
      </w:r>
      <w:r w:rsidR="00F57C7C" w:rsidRPr="00F57C7C">
        <w:rPr>
          <w:color w:val="0000FF"/>
        </w:rPr>
        <w:t>set</w:t>
      </w:r>
      <w:r w:rsidR="00F57C7C" w:rsidRPr="00F57C7C">
        <w:rPr>
          <w:color w:val="000000"/>
        </w:rPr>
        <w:t xml:space="preserve">; } = </w:t>
      </w:r>
      <w:r w:rsidR="00F57C7C" w:rsidRPr="00F57C7C">
        <w:rPr>
          <w:color w:val="0000FF"/>
        </w:rPr>
        <w:t>false</w:t>
      </w:r>
      <w:r w:rsidR="00F57C7C" w:rsidRPr="00F57C7C">
        <w:rPr>
          <w:color w:val="000000"/>
        </w:rPr>
        <w:t>;</w:t>
      </w:r>
    </w:p>
    <w:p w:rsidR="00F57C7C" w:rsidRDefault="00F57C7C" w:rsidP="00537D89">
      <w:pPr>
        <w:pStyle w:val="Sourcecode"/>
        <w:rPr>
          <w:color w:val="000000"/>
        </w:rPr>
      </w:pPr>
      <w:r>
        <w:rPr>
          <w:color w:val="000000"/>
        </w:rPr>
        <w:t>}</w:t>
      </w:r>
    </w:p>
    <w:p w:rsidR="009E3A3E" w:rsidRDefault="009E3A3E">
      <w:pPr>
        <w:spacing w:line="240" w:lineRule="auto"/>
        <w:rPr>
          <w:rFonts w:eastAsia="Times New Roman"/>
          <w:iCs/>
          <w:szCs w:val="24"/>
        </w:rPr>
      </w:pPr>
      <w:r>
        <w:br w:type="page"/>
      </w:r>
    </w:p>
    <w:p w:rsidR="00F57C7C" w:rsidRPr="005B40B5" w:rsidRDefault="004C49D3" w:rsidP="005B40B5">
      <w:pPr>
        <w:pStyle w:val="Heading4"/>
      </w:pPr>
      <w:bookmarkStart w:id="436" w:name="_Toc510196400"/>
      <w:bookmarkStart w:id="437" w:name="_Toc510789376"/>
      <w:r>
        <w:lastRenderedPageBreak/>
        <w:t xml:space="preserve">Klasse: </w:t>
      </w:r>
      <w:r w:rsidR="00537D89" w:rsidRPr="005B40B5">
        <w:t>SaveParameterRequest</w:t>
      </w:r>
      <w:bookmarkEnd w:id="436"/>
      <w:bookmarkEnd w:id="437"/>
    </w:p>
    <w:p w:rsidR="00F57C7C" w:rsidRPr="00F57C7C" w:rsidRDefault="00F57C7C" w:rsidP="00537D89">
      <w:pPr>
        <w:pStyle w:val="Sourcecode"/>
        <w:rPr>
          <w:color w:val="000000"/>
        </w:rPr>
      </w:pPr>
      <w:r w:rsidRPr="00F57C7C">
        <w:rPr>
          <w:color w:val="0000FF"/>
        </w:rPr>
        <w:t>public</w:t>
      </w:r>
      <w:r w:rsidRPr="00F57C7C">
        <w:rPr>
          <w:color w:val="000000"/>
        </w:rPr>
        <w:t xml:space="preserve"> </w:t>
      </w:r>
      <w:r w:rsidRPr="00F57C7C">
        <w:rPr>
          <w:color w:val="0000FF"/>
        </w:rPr>
        <w:t>class</w:t>
      </w:r>
      <w:r w:rsidRPr="00F57C7C">
        <w:rPr>
          <w:color w:val="000000"/>
        </w:rPr>
        <w:t xml:space="preserve"> </w:t>
      </w:r>
      <w:r w:rsidRPr="00F57C7C">
        <w:t>SaveParameterRequest</w:t>
      </w:r>
    </w:p>
    <w:p w:rsidR="00F57C7C" w:rsidRPr="00F57C7C" w:rsidRDefault="00F57C7C" w:rsidP="00537D89">
      <w:pPr>
        <w:pStyle w:val="Sourcecode"/>
        <w:rPr>
          <w:color w:val="000000"/>
        </w:rPr>
      </w:pPr>
      <w:r w:rsidRPr="00F57C7C">
        <w:rPr>
          <w:color w:val="000000"/>
        </w:rPr>
        <w:t>{</w:t>
      </w:r>
    </w:p>
    <w:p w:rsidR="00F57C7C" w:rsidRPr="00F57C7C" w:rsidRDefault="0062003F" w:rsidP="00537D89">
      <w:pPr>
        <w:pStyle w:val="Sourcecode"/>
        <w:rPr>
          <w:color w:val="000000"/>
        </w:rPr>
      </w:pPr>
      <w:r>
        <w:rPr>
          <w:color w:val="000000"/>
        </w:rPr>
        <w:tab/>
      </w:r>
      <w:r w:rsidR="00F57C7C" w:rsidRPr="00F57C7C">
        <w:rPr>
          <w:color w:val="0000FF"/>
        </w:rPr>
        <w:t>public</w:t>
      </w:r>
      <w:r w:rsidR="00F57C7C" w:rsidRPr="00F57C7C">
        <w:rPr>
          <w:color w:val="000000"/>
        </w:rPr>
        <w:t xml:space="preserve"> </w:t>
      </w:r>
      <w:r w:rsidR="00F57C7C" w:rsidRPr="00537D89">
        <w:rPr>
          <w:color w:val="2B91AF"/>
        </w:rPr>
        <w:t xml:space="preserve">Parameter </w:t>
      </w:r>
      <w:r w:rsidR="00F57C7C" w:rsidRPr="00F57C7C">
        <w:rPr>
          <w:color w:val="000000"/>
        </w:rPr>
        <w:t xml:space="preserve">Parameter { </w:t>
      </w:r>
      <w:r w:rsidR="00F57C7C" w:rsidRPr="00F57C7C">
        <w:rPr>
          <w:color w:val="0000FF"/>
        </w:rPr>
        <w:t>get</w:t>
      </w:r>
      <w:r w:rsidR="00F57C7C" w:rsidRPr="00F57C7C">
        <w:rPr>
          <w:color w:val="000000"/>
        </w:rPr>
        <w:t xml:space="preserve">; </w:t>
      </w:r>
      <w:r w:rsidR="00F57C7C" w:rsidRPr="00F57C7C">
        <w:rPr>
          <w:color w:val="0000FF"/>
        </w:rPr>
        <w:t>set</w:t>
      </w:r>
      <w:r w:rsidR="00F57C7C" w:rsidRPr="00F57C7C">
        <w:rPr>
          <w:color w:val="000000"/>
        </w:rPr>
        <w:t>; }</w:t>
      </w:r>
    </w:p>
    <w:p w:rsidR="00F57C7C" w:rsidRPr="00F57C7C" w:rsidRDefault="00F57C7C" w:rsidP="00537D89">
      <w:pPr>
        <w:pStyle w:val="Sourcecode"/>
        <w:rPr>
          <w:color w:val="000000"/>
        </w:rPr>
      </w:pPr>
    </w:p>
    <w:p w:rsidR="00F57C7C" w:rsidRPr="00F57C7C" w:rsidRDefault="0062003F" w:rsidP="00537D89">
      <w:pPr>
        <w:pStyle w:val="Sourcecode"/>
        <w:rPr>
          <w:color w:val="000000"/>
        </w:rPr>
      </w:pPr>
      <w:r>
        <w:rPr>
          <w:color w:val="000000"/>
        </w:rPr>
        <w:tab/>
      </w:r>
      <w:r w:rsidR="00F57C7C" w:rsidRPr="00F57C7C">
        <w:rPr>
          <w:color w:val="0000FF"/>
        </w:rPr>
        <w:t>public</w:t>
      </w:r>
      <w:r w:rsidR="00F57C7C" w:rsidRPr="00F57C7C">
        <w:rPr>
          <w:color w:val="000000"/>
        </w:rPr>
        <w:t xml:space="preserve"> SaveParameterRequest(</w:t>
      </w:r>
      <w:r w:rsidR="00F57C7C" w:rsidRPr="00F57C7C">
        <w:t>Parameter</w:t>
      </w:r>
      <w:r w:rsidR="00F57C7C" w:rsidRPr="00F57C7C">
        <w:rPr>
          <w:color w:val="000000"/>
        </w:rPr>
        <w:t xml:space="preserve"> parameter)</w:t>
      </w:r>
    </w:p>
    <w:p w:rsidR="00F57C7C" w:rsidRPr="00F57C7C" w:rsidRDefault="0062003F" w:rsidP="00537D89">
      <w:pPr>
        <w:pStyle w:val="Sourcecode"/>
        <w:rPr>
          <w:color w:val="000000"/>
        </w:rPr>
      </w:pPr>
      <w:r>
        <w:rPr>
          <w:color w:val="000000"/>
        </w:rPr>
        <w:tab/>
      </w:r>
      <w:r w:rsidR="00F57C7C" w:rsidRPr="00F57C7C">
        <w:rPr>
          <w:color w:val="000000"/>
        </w:rPr>
        <w:t>{</w:t>
      </w:r>
    </w:p>
    <w:p w:rsidR="00F57C7C" w:rsidRPr="00F57C7C" w:rsidRDefault="0062003F" w:rsidP="00537D89">
      <w:pPr>
        <w:pStyle w:val="Sourcecode"/>
        <w:rPr>
          <w:color w:val="000000"/>
        </w:rPr>
      </w:pPr>
      <w:r>
        <w:rPr>
          <w:color w:val="000000"/>
        </w:rPr>
        <w:tab/>
      </w:r>
      <w:r>
        <w:rPr>
          <w:color w:val="000000"/>
        </w:rPr>
        <w:tab/>
      </w:r>
      <w:r w:rsidR="00F57C7C" w:rsidRPr="00F57C7C">
        <w:rPr>
          <w:color w:val="000000"/>
        </w:rPr>
        <w:t>Parameter = parameter;</w:t>
      </w:r>
    </w:p>
    <w:p w:rsidR="00F57C7C" w:rsidRPr="00F57C7C" w:rsidRDefault="0062003F" w:rsidP="00537D89">
      <w:pPr>
        <w:pStyle w:val="Sourcecode"/>
        <w:rPr>
          <w:color w:val="000000"/>
        </w:rPr>
      </w:pPr>
      <w:r>
        <w:rPr>
          <w:color w:val="000000"/>
        </w:rPr>
        <w:tab/>
      </w:r>
      <w:r w:rsidR="00F57C7C" w:rsidRPr="00F57C7C">
        <w:rPr>
          <w:color w:val="000000"/>
        </w:rPr>
        <w:t>}</w:t>
      </w:r>
    </w:p>
    <w:p w:rsidR="00F57C7C" w:rsidRDefault="00F57C7C" w:rsidP="00537D89">
      <w:pPr>
        <w:pStyle w:val="Sourcecode"/>
        <w:rPr>
          <w:color w:val="000000"/>
        </w:rPr>
      </w:pPr>
      <w:r w:rsidRPr="00F57C7C">
        <w:rPr>
          <w:color w:val="000000"/>
        </w:rPr>
        <w:t>}</w:t>
      </w:r>
    </w:p>
    <w:p w:rsidR="00F57C7C" w:rsidRPr="00F57C7C" w:rsidRDefault="004C49D3" w:rsidP="005B40B5">
      <w:pPr>
        <w:pStyle w:val="Heading4"/>
        <w:rPr>
          <w:lang w:val="en-US"/>
        </w:rPr>
      </w:pPr>
      <w:bookmarkStart w:id="438" w:name="_Toc510196401"/>
      <w:bookmarkStart w:id="439" w:name="_Toc510789377"/>
      <w:r>
        <w:t xml:space="preserve">Klasse: </w:t>
      </w:r>
      <w:r w:rsidR="00537D89" w:rsidRPr="00F57C7C">
        <w:t>SaveParameterResponse</w:t>
      </w:r>
      <w:bookmarkEnd w:id="438"/>
      <w:bookmarkEnd w:id="439"/>
    </w:p>
    <w:p w:rsidR="00F57C7C" w:rsidRPr="00F57C7C" w:rsidRDefault="00F57C7C" w:rsidP="00537D89">
      <w:pPr>
        <w:pStyle w:val="Sourcecode"/>
        <w:rPr>
          <w:color w:val="000000"/>
        </w:rPr>
      </w:pPr>
      <w:r w:rsidRPr="00F57C7C">
        <w:rPr>
          <w:color w:val="0000FF"/>
        </w:rPr>
        <w:t>public</w:t>
      </w:r>
      <w:r w:rsidRPr="00F57C7C">
        <w:rPr>
          <w:color w:val="000000"/>
        </w:rPr>
        <w:t xml:space="preserve"> </w:t>
      </w:r>
      <w:r w:rsidRPr="00F57C7C">
        <w:rPr>
          <w:color w:val="0000FF"/>
        </w:rPr>
        <w:t>class</w:t>
      </w:r>
      <w:r w:rsidRPr="00F57C7C">
        <w:rPr>
          <w:color w:val="000000"/>
        </w:rPr>
        <w:t xml:space="preserve"> </w:t>
      </w:r>
      <w:r w:rsidRPr="00F57C7C">
        <w:t>SaveParameterResponse</w:t>
      </w:r>
    </w:p>
    <w:p w:rsidR="00F57C7C" w:rsidRPr="00F57C7C" w:rsidRDefault="00F57C7C" w:rsidP="00537D89">
      <w:pPr>
        <w:pStyle w:val="Sourcecode"/>
        <w:rPr>
          <w:color w:val="000000"/>
        </w:rPr>
      </w:pPr>
      <w:r w:rsidRPr="00F57C7C">
        <w:rPr>
          <w:color w:val="000000"/>
        </w:rPr>
        <w:t>{</w:t>
      </w:r>
    </w:p>
    <w:p w:rsidR="00F57C7C" w:rsidRPr="00F57C7C" w:rsidRDefault="0062003F" w:rsidP="00537D89">
      <w:pPr>
        <w:pStyle w:val="Sourcecode"/>
        <w:rPr>
          <w:color w:val="000000"/>
        </w:rPr>
      </w:pPr>
      <w:r>
        <w:rPr>
          <w:color w:val="000000"/>
        </w:rPr>
        <w:tab/>
      </w:r>
      <w:r w:rsidR="00F57C7C" w:rsidRPr="00F57C7C">
        <w:rPr>
          <w:color w:val="0000FF"/>
        </w:rPr>
        <w:t>public</w:t>
      </w:r>
      <w:r w:rsidR="00F57C7C" w:rsidRPr="00F57C7C">
        <w:rPr>
          <w:color w:val="000000"/>
        </w:rPr>
        <w:t xml:space="preserve"> </w:t>
      </w:r>
      <w:r w:rsidR="00F57C7C" w:rsidRPr="00F57C7C">
        <w:rPr>
          <w:color w:val="0000FF"/>
        </w:rPr>
        <w:t>bool</w:t>
      </w:r>
      <w:r w:rsidR="00F57C7C" w:rsidRPr="00F57C7C">
        <w:rPr>
          <w:color w:val="000000"/>
        </w:rPr>
        <w:t xml:space="preserve"> Success { </w:t>
      </w:r>
      <w:r w:rsidR="00F57C7C" w:rsidRPr="00F57C7C">
        <w:rPr>
          <w:color w:val="0000FF"/>
        </w:rPr>
        <w:t>get</w:t>
      </w:r>
      <w:r w:rsidR="00F57C7C" w:rsidRPr="00F57C7C">
        <w:rPr>
          <w:color w:val="000000"/>
        </w:rPr>
        <w:t xml:space="preserve">; </w:t>
      </w:r>
      <w:r w:rsidR="00F57C7C" w:rsidRPr="00F57C7C">
        <w:rPr>
          <w:color w:val="0000FF"/>
        </w:rPr>
        <w:t>set</w:t>
      </w:r>
      <w:r w:rsidR="00F57C7C" w:rsidRPr="00F57C7C">
        <w:rPr>
          <w:color w:val="000000"/>
        </w:rPr>
        <w:t xml:space="preserve">; } = </w:t>
      </w:r>
      <w:r w:rsidR="00F57C7C" w:rsidRPr="00F57C7C">
        <w:rPr>
          <w:color w:val="0000FF"/>
        </w:rPr>
        <w:t>false</w:t>
      </w:r>
      <w:r w:rsidR="00F57C7C" w:rsidRPr="00F57C7C">
        <w:rPr>
          <w:color w:val="000000"/>
        </w:rPr>
        <w:t>;</w:t>
      </w:r>
    </w:p>
    <w:p w:rsidR="007665AD" w:rsidRDefault="00F57C7C" w:rsidP="00537D89">
      <w:pPr>
        <w:pStyle w:val="Sourcecode"/>
        <w:rPr>
          <w:color w:val="000000"/>
        </w:rPr>
      </w:pPr>
      <w:r>
        <w:rPr>
          <w:color w:val="000000"/>
        </w:rPr>
        <w:t>}</w:t>
      </w:r>
    </w:p>
    <w:p w:rsidR="000C231D" w:rsidRDefault="00E617B6" w:rsidP="000C231D">
      <w:pPr>
        <w:pStyle w:val="Heading2"/>
      </w:pPr>
      <w:bookmarkStart w:id="440" w:name="_Toc510196402"/>
      <w:bookmarkStart w:id="441" w:name="_Toc510789378"/>
      <w:r>
        <w:t xml:space="preserve">Assembly: </w:t>
      </w:r>
      <w:r w:rsidR="00F61F1D">
        <w:t>CMI.Host.ExampleServiceA</w:t>
      </w:r>
      <w:bookmarkEnd w:id="440"/>
      <w:bookmarkEnd w:id="441"/>
      <w:r w:rsidR="00422CE1">
        <w:t xml:space="preserve"> </w:t>
      </w:r>
    </w:p>
    <w:p w:rsidR="00F61F1D" w:rsidRPr="00F61F1D" w:rsidRDefault="00F61F1D" w:rsidP="00F61F1D">
      <w:pPr>
        <w:pStyle w:val="Text"/>
      </w:pPr>
      <w:r>
        <w:t xml:space="preserve">Dieses Projekt dient dazu den Windowsdienst zu starten und zu beenden. Es beinhaltet keine Logik und ist in der Vorbereitung auf die IPA bereits vorhanden gewesen. </w:t>
      </w:r>
    </w:p>
    <w:p w:rsidR="00F61F1D" w:rsidRPr="00E617B6" w:rsidRDefault="00E617B6" w:rsidP="00F61F1D">
      <w:pPr>
        <w:pStyle w:val="Heading2"/>
        <w:rPr>
          <w:lang w:val="en-US"/>
        </w:rPr>
      </w:pPr>
      <w:bookmarkStart w:id="442" w:name="_Toc510196403"/>
      <w:bookmarkStart w:id="443" w:name="_Toc510789379"/>
      <w:r w:rsidRPr="00E617B6">
        <w:rPr>
          <w:lang w:val="en-US"/>
        </w:rPr>
        <w:t xml:space="preserve">Assembly: </w:t>
      </w:r>
      <w:r w:rsidR="00F61F1D" w:rsidRPr="00E617B6">
        <w:rPr>
          <w:lang w:val="en-US"/>
        </w:rPr>
        <w:t>CMI.Host.ExampleServiceB</w:t>
      </w:r>
      <w:bookmarkEnd w:id="442"/>
      <w:bookmarkEnd w:id="443"/>
    </w:p>
    <w:p w:rsidR="00F61F1D" w:rsidRDefault="00F61F1D" w:rsidP="00F61F1D">
      <w:pPr>
        <w:pStyle w:val="Text"/>
      </w:pPr>
      <w:r>
        <w:t>Dieses Projekt dient dazu den Windowsdienst zu starten und zu beenden. Es beinhaltet keine Logik und ist in der Vorbereitung auf die IPA bereits vorhanden gewesen.</w:t>
      </w:r>
    </w:p>
    <w:p w:rsidR="006F6BDD" w:rsidRPr="00E617B6" w:rsidRDefault="00E617B6" w:rsidP="006F6BDD">
      <w:pPr>
        <w:pStyle w:val="Heading2"/>
        <w:rPr>
          <w:lang w:val="en-US"/>
        </w:rPr>
      </w:pPr>
      <w:bookmarkStart w:id="444" w:name="_Toc510196404"/>
      <w:bookmarkStart w:id="445" w:name="_Toc510789380"/>
      <w:r w:rsidRPr="00E617B6">
        <w:rPr>
          <w:lang w:val="en-US"/>
        </w:rPr>
        <w:t xml:space="preserve">Assembly: </w:t>
      </w:r>
      <w:r w:rsidR="006F6BDD" w:rsidRPr="00E617B6">
        <w:rPr>
          <w:lang w:val="en-US"/>
        </w:rPr>
        <w:t>CMI.Host.Parameter</w:t>
      </w:r>
      <w:bookmarkEnd w:id="444"/>
      <w:bookmarkEnd w:id="445"/>
    </w:p>
    <w:p w:rsidR="006F6BDD" w:rsidRDefault="006F6BDD" w:rsidP="00F61F1D">
      <w:pPr>
        <w:pStyle w:val="Text"/>
      </w:pPr>
      <w:r>
        <w:t>Dieses Projekt dient dazu den Windowsdienst zu starten und zu beenden. Es beinhaltet keine Logik und ist in der Vorbereitung auf die IPA bereits vorhanden gewesen.</w:t>
      </w:r>
    </w:p>
    <w:p w:rsidR="009E3A3E" w:rsidRDefault="009E3A3E">
      <w:pPr>
        <w:spacing w:line="240" w:lineRule="auto"/>
      </w:pPr>
      <w:r>
        <w:br w:type="page"/>
      </w:r>
    </w:p>
    <w:p w:rsidR="005B40B5" w:rsidRDefault="00E617B6" w:rsidP="008F5CBD">
      <w:pPr>
        <w:pStyle w:val="Heading2"/>
        <w:rPr>
          <w:lang w:val="en-US"/>
        </w:rPr>
      </w:pPr>
      <w:bookmarkStart w:id="446" w:name="_Toc510196405"/>
      <w:bookmarkStart w:id="447" w:name="_Toc510789381"/>
      <w:r>
        <w:lastRenderedPageBreak/>
        <w:t xml:space="preserve">Assembly: </w:t>
      </w:r>
      <w:r w:rsidR="008F5CBD" w:rsidRPr="00422CE1">
        <w:rPr>
          <w:lang w:val="en-US"/>
        </w:rPr>
        <w:t>CMI.Manager.ExampleService</w:t>
      </w:r>
      <w:r w:rsidR="00422CE1" w:rsidRPr="00422CE1">
        <w:rPr>
          <w:lang w:val="en-US"/>
        </w:rPr>
        <w:t>A</w:t>
      </w:r>
      <w:bookmarkEnd w:id="446"/>
      <w:bookmarkEnd w:id="447"/>
    </w:p>
    <w:p w:rsidR="008F5CBD" w:rsidRDefault="00AF4838" w:rsidP="005B40B5">
      <w:pPr>
        <w:pStyle w:val="Heading3"/>
        <w:rPr>
          <w:lang w:val="en-US"/>
        </w:rPr>
      </w:pPr>
      <w:bookmarkStart w:id="448" w:name="_Toc510196406"/>
      <w:bookmarkStart w:id="449" w:name="_Toc510789382"/>
      <w:r>
        <w:rPr>
          <w:lang w:val="en-US"/>
        </w:rPr>
        <w:t xml:space="preserve">Klasse: </w:t>
      </w:r>
      <w:r w:rsidR="00422CE1" w:rsidRPr="00422CE1">
        <w:rPr>
          <w:lang w:val="en-US"/>
        </w:rPr>
        <w:t>ExampleServiceA</w:t>
      </w:r>
      <w:bookmarkEnd w:id="448"/>
      <w:bookmarkEnd w:id="449"/>
    </w:p>
    <w:p w:rsidR="00E54F3F" w:rsidRPr="00E54F3F" w:rsidRDefault="00E54F3F" w:rsidP="00E54F3F">
      <w:pPr>
        <w:pStyle w:val="Text"/>
      </w:pPr>
      <w:r w:rsidRPr="00E54F3F">
        <w:t xml:space="preserve">Diese Klasse </w:t>
      </w:r>
      <w:r w:rsidR="000200CB">
        <w:t>s</w:t>
      </w:r>
      <w:r w:rsidRPr="00E54F3F">
        <w:t>teuert das S</w:t>
      </w:r>
      <w:r>
        <w:t>tar</w:t>
      </w:r>
      <w:r w:rsidR="00A152B1">
        <w:t>t</w:t>
      </w:r>
      <w:r>
        <w:t xml:space="preserve">verhalten des Example Services A. In der Startfunktion werden sämtliche </w:t>
      </w:r>
      <w:r w:rsidR="00F10717">
        <w:t xml:space="preserve">Endpoints für </w:t>
      </w:r>
      <w:r w:rsidR="009F614D">
        <w:t xml:space="preserve">RabbitMQ </w:t>
      </w:r>
      <w:r w:rsidR="00AE6C44">
        <w:t>initialisiert</w:t>
      </w:r>
      <w:r w:rsidR="009F614D">
        <w:t>.</w:t>
      </w:r>
    </w:p>
    <w:p w:rsidR="00F26830" w:rsidRPr="005B40B5" w:rsidRDefault="00AF4838" w:rsidP="005B40B5">
      <w:pPr>
        <w:pStyle w:val="Heading4"/>
      </w:pPr>
      <w:bookmarkStart w:id="450" w:name="_Toc510196407"/>
      <w:bookmarkStart w:id="451" w:name="_Toc510789383"/>
      <w:r>
        <w:t xml:space="preserve">Property: </w:t>
      </w:r>
      <w:r w:rsidR="00F26830" w:rsidRPr="005B40B5">
        <w:t>ParameterBus</w:t>
      </w:r>
      <w:bookmarkEnd w:id="450"/>
      <w:bookmarkEnd w:id="451"/>
    </w:p>
    <w:p w:rsidR="00F26830" w:rsidRDefault="00F26830" w:rsidP="00F26830">
      <w:pPr>
        <w:pStyle w:val="Sourcecode"/>
      </w:pPr>
      <w:r w:rsidRPr="00F26830">
        <w:rPr>
          <w:color w:val="0000FF"/>
        </w:rPr>
        <w:t>private</w:t>
      </w:r>
      <w:r w:rsidRPr="00F26830">
        <w:t xml:space="preserve"> </w:t>
      </w:r>
      <w:r w:rsidRPr="00F26830">
        <w:rPr>
          <w:color w:val="2B91AF"/>
        </w:rPr>
        <w:t>IBusControl</w:t>
      </w:r>
      <w:r w:rsidRPr="00F26830">
        <w:t xml:space="preserve"> ParameterBus { </w:t>
      </w:r>
      <w:r w:rsidRPr="00F26830">
        <w:rPr>
          <w:color w:val="0000FF"/>
        </w:rPr>
        <w:t>get</w:t>
      </w:r>
      <w:r w:rsidRPr="00F26830">
        <w:t xml:space="preserve">; </w:t>
      </w:r>
      <w:r w:rsidRPr="00F26830">
        <w:rPr>
          <w:color w:val="0000FF"/>
        </w:rPr>
        <w:t>set</w:t>
      </w:r>
      <w:r w:rsidRPr="00F26830">
        <w:t>; }</w:t>
      </w:r>
    </w:p>
    <w:p w:rsidR="00F26830" w:rsidRDefault="006252C6" w:rsidP="005B40B5">
      <w:pPr>
        <w:pStyle w:val="Heading4"/>
      </w:pPr>
      <w:bookmarkStart w:id="452" w:name="_Toc510196408"/>
      <w:bookmarkStart w:id="453" w:name="_Toc510789384"/>
      <w:r>
        <w:t xml:space="preserve">Methode: </w:t>
      </w:r>
      <w:r w:rsidR="00F26830">
        <w:t>Start</w:t>
      </w:r>
      <w:bookmarkEnd w:id="452"/>
      <w:bookmarkEnd w:id="453"/>
    </w:p>
    <w:p w:rsidR="003B06B5" w:rsidRPr="003B06B5" w:rsidRDefault="003B06B5" w:rsidP="003B06B5">
      <w:r w:rsidRPr="003B06B5">
        <w:t>Diese Methode definiert das S</w:t>
      </w:r>
      <w:r>
        <w:t>tartverhalten des Service.</w:t>
      </w:r>
    </w:p>
    <w:p w:rsidR="00F26830" w:rsidRPr="00F26830" w:rsidRDefault="00F26830" w:rsidP="00F26830">
      <w:pPr>
        <w:pStyle w:val="Sourcecode"/>
      </w:pPr>
      <w:r w:rsidRPr="00F26830">
        <w:rPr>
          <w:color w:val="0000FF"/>
        </w:rPr>
        <w:t>public</w:t>
      </w:r>
      <w:r w:rsidRPr="00F26830">
        <w:t xml:space="preserve"> </w:t>
      </w:r>
      <w:r w:rsidRPr="00F26830">
        <w:rPr>
          <w:color w:val="0000FF"/>
        </w:rPr>
        <w:t>void</w:t>
      </w:r>
      <w:r w:rsidRPr="00F26830">
        <w:t xml:space="preserve"> Start()</w:t>
      </w:r>
    </w:p>
    <w:p w:rsidR="00F26830" w:rsidRPr="00F26830" w:rsidRDefault="00F26830" w:rsidP="00F26830">
      <w:pPr>
        <w:pStyle w:val="Sourcecode"/>
      </w:pPr>
      <w:r w:rsidRPr="00F26830">
        <w:t>{</w:t>
      </w:r>
    </w:p>
    <w:p w:rsidR="00F26830" w:rsidRPr="00F26830" w:rsidRDefault="00F26830" w:rsidP="00F26830">
      <w:pPr>
        <w:pStyle w:val="Sourcecode"/>
      </w:pPr>
      <w:r>
        <w:tab/>
      </w:r>
      <w:r w:rsidRPr="00F26830">
        <w:t xml:space="preserve">ParameterBus = </w:t>
      </w:r>
      <w:r w:rsidRPr="00F26830">
        <w:rPr>
          <w:color w:val="2B91AF"/>
        </w:rPr>
        <w:t>BusConfigurator</w:t>
      </w:r>
      <w:r w:rsidRPr="00F26830">
        <w:t>.ConfigureBus((cfg, host) =&gt;</w:t>
      </w:r>
    </w:p>
    <w:p w:rsidR="00F26830" w:rsidRDefault="00F26830" w:rsidP="00F26830">
      <w:pPr>
        <w:pStyle w:val="Sourcecode"/>
      </w:pPr>
      <w:r>
        <w:tab/>
        <w:t>{</w:t>
      </w:r>
    </w:p>
    <w:p w:rsidR="00F26830" w:rsidRDefault="00F26830" w:rsidP="00F26830">
      <w:pPr>
        <w:pStyle w:val="Sourcecode"/>
      </w:pPr>
      <w:r>
        <w:tab/>
      </w:r>
      <w:r>
        <w:tab/>
        <w:t xml:space="preserve">cfg.ReceiveEndpoint(host, </w:t>
      </w:r>
      <w:r>
        <w:rPr>
          <w:color w:val="A31515"/>
        </w:rPr>
        <w:t>"GetAllParametersA"</w:t>
      </w:r>
      <w:r>
        <w:t>, ep =&gt;</w:t>
      </w:r>
    </w:p>
    <w:p w:rsidR="00F26830" w:rsidRDefault="00F26830" w:rsidP="00F26830">
      <w:pPr>
        <w:pStyle w:val="Sourcecode"/>
      </w:pPr>
      <w:r>
        <w:tab/>
      </w:r>
      <w:r>
        <w:tab/>
        <w:t>{</w:t>
      </w:r>
    </w:p>
    <w:p w:rsidR="00F26830" w:rsidRDefault="00F26830" w:rsidP="00F26830">
      <w:pPr>
        <w:pStyle w:val="Sourcecode"/>
      </w:pPr>
      <w:r>
        <w:tab/>
      </w:r>
      <w:r>
        <w:tab/>
      </w:r>
      <w:r>
        <w:tab/>
        <w:t>ep.Handler&lt;</w:t>
      </w:r>
      <w:r>
        <w:rPr>
          <w:color w:val="2B91AF"/>
        </w:rPr>
        <w:t>GetParameterEvent</w:t>
      </w:r>
      <w:r>
        <w:t>&gt;(context =&gt;</w:t>
      </w:r>
    </w:p>
    <w:p w:rsidR="00F26830" w:rsidRDefault="00F26830" w:rsidP="00F26830">
      <w:pPr>
        <w:pStyle w:val="Sourcecode"/>
      </w:pPr>
      <w:r>
        <w:tab/>
      </w:r>
      <w:r>
        <w:tab/>
      </w:r>
      <w:r>
        <w:tab/>
        <w:t>{</w:t>
      </w:r>
    </w:p>
    <w:p w:rsidR="00F26830" w:rsidRDefault="00F26830" w:rsidP="00F26830">
      <w:pPr>
        <w:pStyle w:val="Sourcecode"/>
      </w:pPr>
      <w:r>
        <w:rPr>
          <w:color w:val="2B91AF"/>
        </w:rPr>
        <w:tab/>
      </w:r>
      <w:r>
        <w:rPr>
          <w:color w:val="2B91AF"/>
        </w:rPr>
        <w:tab/>
      </w:r>
      <w:r>
        <w:rPr>
          <w:color w:val="2B91AF"/>
        </w:rPr>
        <w:tab/>
      </w:r>
      <w:r>
        <w:rPr>
          <w:color w:val="2B91AF"/>
        </w:rPr>
        <w:tab/>
        <w:t>ParameterBusHelper</w:t>
      </w:r>
      <w:r>
        <w:t>.SubscribeGetEvent&lt;</w:t>
      </w:r>
      <w:r>
        <w:rPr>
          <w:color w:val="2B91AF"/>
        </w:rPr>
        <w:t>Example</w:t>
      </w:r>
      <w:r w:rsidR="005B5910">
        <w:rPr>
          <w:color w:val="2B91AF"/>
        </w:rPr>
        <w:t>Setting</w:t>
      </w:r>
      <w:r>
        <w:rPr>
          <w:color w:val="2B91AF"/>
        </w:rPr>
        <w:t>A</w:t>
      </w:r>
      <w:r>
        <w:t>&gt;(ParameterBus);</w:t>
      </w:r>
    </w:p>
    <w:p w:rsidR="00F26830" w:rsidRDefault="00093E44" w:rsidP="00F26830">
      <w:pPr>
        <w:pStyle w:val="Sourcecode"/>
      </w:pPr>
      <w:r>
        <w:tab/>
      </w:r>
      <w:r>
        <w:tab/>
      </w:r>
      <w:r>
        <w:tab/>
      </w:r>
      <w:r>
        <w:tab/>
      </w:r>
      <w:r w:rsidR="00F26830">
        <w:rPr>
          <w:color w:val="0000FF"/>
        </w:rPr>
        <w:t>return</w:t>
      </w:r>
      <w:r w:rsidR="00F26830">
        <w:t xml:space="preserve"> </w:t>
      </w:r>
      <w:r w:rsidR="00F26830">
        <w:rPr>
          <w:color w:val="2B91AF"/>
        </w:rPr>
        <w:t>Console</w:t>
      </w:r>
      <w:r w:rsidR="00F26830">
        <w:t>.Out.WriteLineAsync(</w:t>
      </w:r>
      <w:r w:rsidR="00F26830">
        <w:rPr>
          <w:color w:val="A31515"/>
        </w:rPr>
        <w:t>"Get Parameters"</w:t>
      </w:r>
      <w:r w:rsidR="00F26830">
        <w:t>);</w:t>
      </w:r>
    </w:p>
    <w:p w:rsidR="00F26830" w:rsidRDefault="00093E44" w:rsidP="00F26830">
      <w:pPr>
        <w:pStyle w:val="Sourcecode"/>
      </w:pPr>
      <w:r>
        <w:tab/>
      </w:r>
      <w:r>
        <w:tab/>
      </w:r>
      <w:r>
        <w:tab/>
      </w:r>
      <w:r w:rsidR="00F26830">
        <w:t>});</w:t>
      </w:r>
    </w:p>
    <w:p w:rsidR="00F26830" w:rsidRDefault="00093E44" w:rsidP="00F26830">
      <w:pPr>
        <w:pStyle w:val="Sourcecode"/>
      </w:pPr>
      <w:r>
        <w:tab/>
      </w:r>
      <w:r>
        <w:tab/>
      </w:r>
      <w:r w:rsidR="00F26830">
        <w:t>});</w:t>
      </w:r>
    </w:p>
    <w:p w:rsidR="00F26830" w:rsidRDefault="00093E44" w:rsidP="00F26830">
      <w:pPr>
        <w:pStyle w:val="Sourcecode"/>
      </w:pPr>
      <w:r>
        <w:tab/>
      </w:r>
      <w:r>
        <w:tab/>
      </w:r>
      <w:r w:rsidR="00F26830">
        <w:t xml:space="preserve">cfg.ReceiveEndpoint(host, </w:t>
      </w:r>
      <w:r w:rsidR="00F26830">
        <w:rPr>
          <w:color w:val="A31515"/>
        </w:rPr>
        <w:t>"SaveParametersA"</w:t>
      </w:r>
      <w:r w:rsidR="00F26830">
        <w:t>, ep =&gt;</w:t>
      </w:r>
    </w:p>
    <w:p w:rsidR="00F26830" w:rsidRDefault="00093E44" w:rsidP="00F26830">
      <w:pPr>
        <w:pStyle w:val="Sourcecode"/>
      </w:pPr>
      <w:r>
        <w:tab/>
      </w:r>
      <w:r>
        <w:tab/>
      </w:r>
      <w:r w:rsidR="00F26830">
        <w:t>{</w:t>
      </w:r>
    </w:p>
    <w:p w:rsidR="00F26830" w:rsidRDefault="00093E44" w:rsidP="00F26830">
      <w:pPr>
        <w:pStyle w:val="Sourcecode"/>
      </w:pPr>
      <w:r>
        <w:tab/>
      </w:r>
      <w:r>
        <w:tab/>
      </w:r>
      <w:r>
        <w:tab/>
      </w:r>
      <w:r w:rsidR="00F26830">
        <w:t>ep.Handler&lt;</w:t>
      </w:r>
      <w:r w:rsidR="00F26830">
        <w:rPr>
          <w:color w:val="2B91AF"/>
        </w:rPr>
        <w:t>SaveParameterEvent</w:t>
      </w:r>
      <w:r w:rsidR="00F26830">
        <w:t>&gt;(context =&gt;</w:t>
      </w:r>
    </w:p>
    <w:p w:rsidR="00F26830" w:rsidRDefault="00093E44" w:rsidP="00F26830">
      <w:pPr>
        <w:pStyle w:val="Sourcecode"/>
      </w:pPr>
      <w:r>
        <w:tab/>
      </w:r>
      <w:r>
        <w:tab/>
      </w:r>
      <w:r>
        <w:tab/>
      </w:r>
      <w:r w:rsidR="00F26830">
        <w:t>{</w:t>
      </w:r>
    </w:p>
    <w:p w:rsidR="00F26830" w:rsidRDefault="00093E44" w:rsidP="00093E44">
      <w:pPr>
        <w:pStyle w:val="Sourcecode"/>
      </w:pPr>
      <w:r>
        <w:rPr>
          <w:color w:val="2B91AF"/>
        </w:rPr>
        <w:tab/>
      </w:r>
      <w:r>
        <w:rPr>
          <w:color w:val="2B91AF"/>
        </w:rPr>
        <w:tab/>
      </w:r>
      <w:r>
        <w:rPr>
          <w:color w:val="2B91AF"/>
        </w:rPr>
        <w:tab/>
      </w:r>
      <w:r>
        <w:rPr>
          <w:color w:val="2B91AF"/>
        </w:rPr>
        <w:tab/>
      </w:r>
      <w:r w:rsidR="00F26830">
        <w:rPr>
          <w:color w:val="2B91AF"/>
        </w:rPr>
        <w:t>ParameterBusHelper</w:t>
      </w:r>
      <w:r w:rsidR="00F26830">
        <w:t>.SubscribeSaveEvent&lt;</w:t>
      </w:r>
      <w:r w:rsidR="00AF6DC9">
        <w:rPr>
          <w:color w:val="2B91AF"/>
        </w:rPr>
        <w:t>ExampleSettingA</w:t>
      </w:r>
      <w:r w:rsidR="00F26830">
        <w:t>&gt;(ParameterBus, context.Message.Parameter);</w:t>
      </w:r>
    </w:p>
    <w:p w:rsidR="00F26830" w:rsidRDefault="00093E44" w:rsidP="00F26830">
      <w:pPr>
        <w:pStyle w:val="Sourcecode"/>
      </w:pPr>
      <w:r>
        <w:tab/>
      </w:r>
      <w:r>
        <w:tab/>
      </w:r>
      <w:r>
        <w:tab/>
      </w:r>
      <w:r>
        <w:tab/>
      </w:r>
      <w:r w:rsidR="00F26830">
        <w:rPr>
          <w:color w:val="0000FF"/>
        </w:rPr>
        <w:t>return</w:t>
      </w:r>
      <w:r w:rsidR="00F26830">
        <w:t xml:space="preserve"> </w:t>
      </w:r>
      <w:r w:rsidR="00F26830">
        <w:rPr>
          <w:color w:val="2B91AF"/>
        </w:rPr>
        <w:t>Console</w:t>
      </w:r>
      <w:r w:rsidR="00F26830">
        <w:t>.Out.WriteLineAsync(</w:t>
      </w:r>
      <w:r w:rsidR="00F26830">
        <w:rPr>
          <w:color w:val="A31515"/>
        </w:rPr>
        <w:t>"Saved Parameter"</w:t>
      </w:r>
      <w:r w:rsidR="00F26830">
        <w:t>);</w:t>
      </w:r>
    </w:p>
    <w:p w:rsidR="00F26830" w:rsidRDefault="00093E44" w:rsidP="00F26830">
      <w:pPr>
        <w:pStyle w:val="Sourcecode"/>
      </w:pPr>
      <w:r>
        <w:tab/>
      </w:r>
      <w:r>
        <w:tab/>
      </w:r>
      <w:r>
        <w:tab/>
      </w:r>
      <w:r w:rsidR="00F26830">
        <w:t>});</w:t>
      </w:r>
    </w:p>
    <w:p w:rsidR="00F26830" w:rsidRDefault="00093E44" w:rsidP="00F26830">
      <w:pPr>
        <w:pStyle w:val="Sourcecode"/>
      </w:pPr>
      <w:r>
        <w:tab/>
      </w:r>
      <w:r>
        <w:tab/>
      </w:r>
      <w:r w:rsidR="00F26830">
        <w:t>});</w:t>
      </w:r>
    </w:p>
    <w:p w:rsidR="00F26830" w:rsidRDefault="00093E44" w:rsidP="00F26830">
      <w:pPr>
        <w:pStyle w:val="Sourcecode"/>
      </w:pPr>
      <w:r>
        <w:tab/>
      </w:r>
      <w:r w:rsidR="00F26830">
        <w:t>});</w:t>
      </w:r>
    </w:p>
    <w:p w:rsidR="00F26830" w:rsidRDefault="00F26830" w:rsidP="00F26830">
      <w:pPr>
        <w:pStyle w:val="Sourcecode"/>
      </w:pPr>
    </w:p>
    <w:p w:rsidR="00093E44" w:rsidRDefault="00093E44" w:rsidP="00F26830">
      <w:pPr>
        <w:pStyle w:val="Sourcecode"/>
      </w:pPr>
      <w:r>
        <w:tab/>
      </w:r>
      <w:r w:rsidR="00F26830">
        <w:t>ParameterBus.Start();</w:t>
      </w:r>
    </w:p>
    <w:p w:rsidR="00F26830" w:rsidRDefault="00F26830" w:rsidP="00F26830">
      <w:pPr>
        <w:pStyle w:val="Sourcecode"/>
      </w:pPr>
      <w:r>
        <w:t>}</w:t>
      </w:r>
    </w:p>
    <w:p w:rsidR="00F26830" w:rsidRDefault="00500FA2" w:rsidP="005B40B5">
      <w:pPr>
        <w:pStyle w:val="Heading4"/>
      </w:pPr>
      <w:bookmarkStart w:id="454" w:name="_Toc510196409"/>
      <w:bookmarkStart w:id="455" w:name="_Toc510789385"/>
      <w:r>
        <w:lastRenderedPageBreak/>
        <w:t xml:space="preserve">Methode: </w:t>
      </w:r>
      <w:r w:rsidR="00093E44">
        <w:t>Stop</w:t>
      </w:r>
      <w:bookmarkEnd w:id="454"/>
      <w:bookmarkEnd w:id="455"/>
    </w:p>
    <w:p w:rsidR="00F26830" w:rsidRDefault="00F26830" w:rsidP="00F26830">
      <w:pPr>
        <w:pStyle w:val="Sourcecode"/>
      </w:pPr>
      <w:r>
        <w:rPr>
          <w:color w:val="0000FF"/>
        </w:rPr>
        <w:t>public</w:t>
      </w:r>
      <w:r>
        <w:t xml:space="preserve"> </w:t>
      </w:r>
      <w:r>
        <w:rPr>
          <w:color w:val="0000FF"/>
        </w:rPr>
        <w:t>void</w:t>
      </w:r>
      <w:r>
        <w:t xml:space="preserve"> Stop()</w:t>
      </w:r>
    </w:p>
    <w:p w:rsidR="00F26830" w:rsidRDefault="00F26830" w:rsidP="00F26830">
      <w:pPr>
        <w:pStyle w:val="Sourcecode"/>
      </w:pPr>
      <w:r>
        <w:t>{</w:t>
      </w:r>
    </w:p>
    <w:p w:rsidR="00F26830" w:rsidRPr="00F26830" w:rsidRDefault="00F26830" w:rsidP="00F26830">
      <w:pPr>
        <w:pStyle w:val="Sourcecode"/>
      </w:pPr>
      <w:r>
        <w:t>}</w:t>
      </w:r>
    </w:p>
    <w:p w:rsidR="00422CE1" w:rsidRDefault="003C7022" w:rsidP="005B40B5">
      <w:pPr>
        <w:pStyle w:val="Heading3"/>
        <w:rPr>
          <w:lang w:val="en-US"/>
        </w:rPr>
      </w:pPr>
      <w:bookmarkStart w:id="456" w:name="_Toc510196410"/>
      <w:bookmarkStart w:id="457" w:name="_Toc510789386"/>
      <w:r>
        <w:rPr>
          <w:lang w:val="en-US"/>
        </w:rPr>
        <w:t xml:space="preserve">Klasse: </w:t>
      </w:r>
      <w:r w:rsidR="00751962">
        <w:rPr>
          <w:lang w:val="en-US"/>
        </w:rPr>
        <w:t>Example</w:t>
      </w:r>
      <w:r w:rsidR="000C2E40">
        <w:rPr>
          <w:lang w:val="en-US"/>
        </w:rPr>
        <w:t>Setting</w:t>
      </w:r>
      <w:r w:rsidR="00751962">
        <w:rPr>
          <w:lang w:val="en-US"/>
        </w:rPr>
        <w:t>A</w:t>
      </w:r>
      <w:bookmarkEnd w:id="456"/>
      <w:bookmarkEnd w:id="457"/>
    </w:p>
    <w:p w:rsidR="00704E39" w:rsidRDefault="00704E39" w:rsidP="00704E39">
      <w:pPr>
        <w:pStyle w:val="Text"/>
      </w:pPr>
      <w:r w:rsidRPr="00FC07B3">
        <w:t xml:space="preserve">Diese Klasse </w:t>
      </w:r>
      <w:r>
        <w:t>e</w:t>
      </w:r>
      <w:r w:rsidRPr="00FC07B3">
        <w:t xml:space="preserve">rbt vom </w:t>
      </w:r>
      <w:r w:rsidR="008F5B92">
        <w:t>ISetting</w:t>
      </w:r>
      <w:r w:rsidRPr="00FC07B3">
        <w:t xml:space="preserve"> I</w:t>
      </w:r>
      <w:r>
        <w:t xml:space="preserve">nterface damit man den Parameter </w:t>
      </w:r>
      <w:r w:rsidR="00FA0AC5">
        <w:t>s</w:t>
      </w:r>
      <w:r>
        <w:t>erialisieren kann. Dies ist ein Testparameter zur Demonstration und zum Testen.</w:t>
      </w:r>
    </w:p>
    <w:p w:rsidR="00C12601" w:rsidRDefault="0008440E" w:rsidP="00B74932">
      <w:pPr>
        <w:pStyle w:val="Heading4"/>
      </w:pPr>
      <w:bookmarkStart w:id="458" w:name="_Toc510196411"/>
      <w:bookmarkStart w:id="459" w:name="_Toc510789387"/>
      <w:r>
        <w:t xml:space="preserve">Property: </w:t>
      </w:r>
      <w:r w:rsidR="00C12601" w:rsidRPr="00FC07B3">
        <w:t>Date</w:t>
      </w:r>
      <w:bookmarkEnd w:id="458"/>
      <w:bookmarkEnd w:id="459"/>
    </w:p>
    <w:p w:rsidR="00FC07B3" w:rsidRPr="00FC07B3" w:rsidRDefault="00FC07B3" w:rsidP="00FC07B3">
      <w:pPr>
        <w:pStyle w:val="Sourcecode"/>
        <w:rPr>
          <w:color w:val="000000"/>
        </w:rPr>
      </w:pPr>
      <w:r w:rsidRPr="00FC07B3">
        <w:rPr>
          <w:color w:val="000000"/>
        </w:rPr>
        <w:t>[</w:t>
      </w:r>
      <w:r w:rsidRPr="00FC07B3">
        <w:rPr>
          <w:color w:val="2B91AF"/>
        </w:rPr>
        <w:t>Mandatory</w:t>
      </w:r>
      <w:r w:rsidRPr="00FC07B3">
        <w:rPr>
          <w:color w:val="000000"/>
        </w:rPr>
        <w:t>]</w:t>
      </w:r>
    </w:p>
    <w:p w:rsidR="00FC07B3" w:rsidRPr="00FC07B3" w:rsidRDefault="00FC07B3" w:rsidP="00FC07B3">
      <w:pPr>
        <w:pStyle w:val="Sourcecode"/>
        <w:rPr>
          <w:color w:val="000000"/>
          <w:lang w:val="de-CH"/>
        </w:rPr>
      </w:pPr>
      <w:r w:rsidRPr="00FC07B3">
        <w:rPr>
          <w:color w:val="000000"/>
          <w:lang w:val="de-CH"/>
        </w:rPr>
        <w:t>[</w:t>
      </w:r>
      <w:r w:rsidRPr="00FC07B3">
        <w:rPr>
          <w:color w:val="2B91AF"/>
          <w:lang w:val="de-CH"/>
        </w:rPr>
        <w:t>Default</w:t>
      </w:r>
      <w:r w:rsidRPr="00FC07B3">
        <w:rPr>
          <w:color w:val="000000"/>
          <w:lang w:val="de-CH"/>
        </w:rPr>
        <w:t>(</w:t>
      </w:r>
      <w:r w:rsidRPr="00FC07B3">
        <w:rPr>
          <w:color w:val="A31515"/>
          <w:lang w:val="de-CH"/>
        </w:rPr>
        <w:t>"12.02.2017"</w:t>
      </w:r>
      <w:r w:rsidRPr="00FC07B3">
        <w:rPr>
          <w:color w:val="000000"/>
          <w:lang w:val="de-CH"/>
        </w:rPr>
        <w:t>)]</w:t>
      </w:r>
    </w:p>
    <w:p w:rsidR="00FC07B3" w:rsidRPr="00FC07B3" w:rsidRDefault="00FC07B3" w:rsidP="00FC07B3">
      <w:pPr>
        <w:pStyle w:val="Sourcecode"/>
        <w:rPr>
          <w:color w:val="000000"/>
          <w:lang w:val="de-CH"/>
        </w:rPr>
      </w:pPr>
      <w:r w:rsidRPr="00FC07B3">
        <w:rPr>
          <w:color w:val="0000FF"/>
          <w:lang w:val="de-CH"/>
        </w:rPr>
        <w:t>public</w:t>
      </w:r>
      <w:r w:rsidRPr="00FC07B3">
        <w:rPr>
          <w:color w:val="000000"/>
          <w:lang w:val="de-CH"/>
        </w:rPr>
        <w:t xml:space="preserve"> </w:t>
      </w:r>
      <w:r w:rsidRPr="00FC07B3">
        <w:rPr>
          <w:color w:val="0000FF"/>
          <w:lang w:val="de-CH"/>
        </w:rPr>
        <w:t>string</w:t>
      </w:r>
      <w:r w:rsidRPr="00FC07B3">
        <w:rPr>
          <w:color w:val="000000"/>
          <w:lang w:val="de-CH"/>
        </w:rPr>
        <w:t xml:space="preserve"> Date;</w:t>
      </w:r>
    </w:p>
    <w:p w:rsidR="00FC07B3" w:rsidRPr="00FC07B3" w:rsidRDefault="0008440E" w:rsidP="00B74932">
      <w:pPr>
        <w:pStyle w:val="Heading4"/>
      </w:pPr>
      <w:bookmarkStart w:id="460" w:name="_Toc510196412"/>
      <w:bookmarkStart w:id="461" w:name="_Toc510789388"/>
      <w:r>
        <w:t xml:space="preserve">Property: </w:t>
      </w:r>
      <w:r w:rsidR="00C12601">
        <w:t>EMailAdress</w:t>
      </w:r>
      <w:bookmarkEnd w:id="460"/>
      <w:bookmarkEnd w:id="461"/>
    </w:p>
    <w:p w:rsidR="00FC07B3" w:rsidRPr="00FC07B3" w:rsidRDefault="00FC07B3" w:rsidP="00FC07B3">
      <w:pPr>
        <w:pStyle w:val="Sourcecode"/>
        <w:rPr>
          <w:color w:val="000000"/>
          <w:lang w:val="de-CH"/>
        </w:rPr>
      </w:pPr>
      <w:r w:rsidRPr="00FC07B3">
        <w:rPr>
          <w:color w:val="000000"/>
          <w:lang w:val="de-CH"/>
        </w:rPr>
        <w:t>[</w:t>
      </w:r>
      <w:r w:rsidRPr="00FC07B3">
        <w:rPr>
          <w:color w:val="2B91AF"/>
          <w:lang w:val="de-CH"/>
        </w:rPr>
        <w:t>Description</w:t>
      </w:r>
      <w:r w:rsidRPr="00FC07B3">
        <w:rPr>
          <w:color w:val="000000"/>
          <w:lang w:val="de-CH"/>
        </w:rPr>
        <w:t>(</w:t>
      </w:r>
      <w:r w:rsidRPr="00FC07B3">
        <w:rPr>
          <w:color w:val="A31515"/>
          <w:lang w:val="de-CH"/>
        </w:rPr>
        <w:t>"Diese Email dient nur zu Demonstrationszwecken."</w:t>
      </w:r>
      <w:r w:rsidRPr="00FC07B3">
        <w:rPr>
          <w:color w:val="000000"/>
          <w:lang w:val="de-CH"/>
        </w:rPr>
        <w:t>)]</w:t>
      </w:r>
    </w:p>
    <w:p w:rsidR="00FC07B3" w:rsidRPr="00FC07B3" w:rsidRDefault="00FC07B3" w:rsidP="00FC07B3">
      <w:pPr>
        <w:pStyle w:val="Sourcecode"/>
        <w:rPr>
          <w:color w:val="000000"/>
          <w:lang w:val="de-CH"/>
        </w:rPr>
      </w:pPr>
      <w:r w:rsidRPr="00FC07B3">
        <w:rPr>
          <w:color w:val="000000"/>
          <w:lang w:val="de-CH"/>
        </w:rPr>
        <w:t>[</w:t>
      </w:r>
      <w:r w:rsidRPr="00FC07B3">
        <w:rPr>
          <w:color w:val="2B91AF"/>
          <w:lang w:val="de-CH"/>
        </w:rPr>
        <w:t>Validation</w:t>
      </w:r>
      <w:r w:rsidRPr="00FC07B3">
        <w:rPr>
          <w:color w:val="000000"/>
          <w:lang w:val="de-CH"/>
        </w:rPr>
        <w:t>(</w:t>
      </w:r>
      <w:r w:rsidRPr="00FC07B3">
        <w:rPr>
          <w:color w:val="800000"/>
          <w:lang w:val="de-CH"/>
        </w:rPr>
        <w:t>@"([a-zA-Z0-9_.]+@[a-zA-Z0-9-]+\.[a-zA-Z0-9-.])"</w:t>
      </w:r>
      <w:r w:rsidRPr="00FC07B3">
        <w:rPr>
          <w:color w:val="000000"/>
          <w:lang w:val="de-CH"/>
        </w:rPr>
        <w:t>)]</w:t>
      </w:r>
    </w:p>
    <w:p w:rsidR="00FC07B3" w:rsidRDefault="00FC07B3" w:rsidP="00FC07B3">
      <w:pPr>
        <w:pStyle w:val="Sourcecode"/>
        <w:rPr>
          <w:color w:val="000000"/>
        </w:rPr>
      </w:pPr>
      <w:r>
        <w:rPr>
          <w:color w:val="0000FF"/>
        </w:rPr>
        <w:t>public</w:t>
      </w:r>
      <w:r>
        <w:rPr>
          <w:color w:val="000000"/>
        </w:rPr>
        <w:t xml:space="preserve"> </w:t>
      </w:r>
      <w:r>
        <w:rPr>
          <w:color w:val="0000FF"/>
        </w:rPr>
        <w:t>string</w:t>
      </w:r>
      <w:r>
        <w:rPr>
          <w:color w:val="000000"/>
        </w:rPr>
        <w:t xml:space="preserve"> EMailAdress;</w:t>
      </w:r>
    </w:p>
    <w:p w:rsidR="00FC07B3" w:rsidRDefault="0008440E" w:rsidP="00B74932">
      <w:pPr>
        <w:pStyle w:val="Heading4"/>
      </w:pPr>
      <w:bookmarkStart w:id="462" w:name="_Toc510196413"/>
      <w:bookmarkStart w:id="463" w:name="_Toc510789389"/>
      <w:r>
        <w:t xml:space="preserve">Property: </w:t>
      </w:r>
      <w:r w:rsidR="00C12601">
        <w:t>ServiceOn</w:t>
      </w:r>
      <w:bookmarkEnd w:id="462"/>
      <w:bookmarkEnd w:id="463"/>
    </w:p>
    <w:p w:rsidR="00FC07B3" w:rsidRDefault="00FC07B3" w:rsidP="00FC07B3">
      <w:pPr>
        <w:pStyle w:val="Sourcecode"/>
        <w:rPr>
          <w:color w:val="000000"/>
        </w:rPr>
      </w:pPr>
      <w:r>
        <w:rPr>
          <w:color w:val="000000"/>
        </w:rPr>
        <w:t>[</w:t>
      </w:r>
      <w:r w:rsidRPr="00FC07B3">
        <w:rPr>
          <w:color w:val="2B91AF"/>
        </w:rPr>
        <w:t>Default</w:t>
      </w:r>
      <w:r>
        <w:rPr>
          <w:color w:val="000000"/>
        </w:rPr>
        <w:t>(</w:t>
      </w:r>
      <w:r>
        <w:rPr>
          <w:color w:val="A31515"/>
        </w:rPr>
        <w:t>"false"</w:t>
      </w:r>
      <w:r>
        <w:rPr>
          <w:color w:val="000000"/>
        </w:rPr>
        <w:t>)]</w:t>
      </w:r>
    </w:p>
    <w:p w:rsidR="00FC07B3" w:rsidRDefault="00FC07B3" w:rsidP="00FC07B3">
      <w:pPr>
        <w:pStyle w:val="Sourcecode"/>
        <w:rPr>
          <w:color w:val="000000"/>
        </w:rPr>
      </w:pPr>
      <w:r>
        <w:rPr>
          <w:color w:val="0000FF"/>
        </w:rPr>
        <w:t>public</w:t>
      </w:r>
      <w:r>
        <w:rPr>
          <w:color w:val="000000"/>
        </w:rPr>
        <w:t xml:space="preserve"> </w:t>
      </w:r>
      <w:r>
        <w:rPr>
          <w:color w:val="0000FF"/>
        </w:rPr>
        <w:t>bool</w:t>
      </w:r>
      <w:r>
        <w:rPr>
          <w:color w:val="000000"/>
        </w:rPr>
        <w:t xml:space="preserve"> ServiceOn;</w:t>
      </w:r>
    </w:p>
    <w:p w:rsidR="00FC07B3" w:rsidRDefault="00C12601" w:rsidP="00FC07B3">
      <w:pPr>
        <w:pStyle w:val="Sourcecode"/>
        <w:rPr>
          <w:color w:val="000000"/>
        </w:rPr>
      </w:pPr>
      <w:r>
        <w:rPr>
          <w:color w:val="000000"/>
        </w:rPr>
        <w:t>NumberOfIterations</w:t>
      </w:r>
    </w:p>
    <w:p w:rsidR="00FC07B3" w:rsidRDefault="00FC07B3" w:rsidP="00FC07B3">
      <w:pPr>
        <w:pStyle w:val="Sourcecode"/>
        <w:rPr>
          <w:color w:val="000000"/>
        </w:rPr>
      </w:pPr>
      <w:r>
        <w:rPr>
          <w:color w:val="000000"/>
        </w:rPr>
        <w:t>[</w:t>
      </w:r>
      <w:r w:rsidRPr="00FC07B3">
        <w:rPr>
          <w:color w:val="2B91AF"/>
        </w:rPr>
        <w:t>Validation</w:t>
      </w:r>
      <w:r>
        <w:rPr>
          <w:color w:val="000000"/>
        </w:rPr>
        <w:t>(</w:t>
      </w:r>
      <w:r>
        <w:rPr>
          <w:color w:val="800000"/>
        </w:rPr>
        <w:t>@"[0-9]|[0-9][0-9]"</w:t>
      </w:r>
      <w:r>
        <w:rPr>
          <w:color w:val="000000"/>
        </w:rPr>
        <w:t>)]</w:t>
      </w:r>
    </w:p>
    <w:p w:rsidR="00FC07B3" w:rsidRDefault="00FC07B3" w:rsidP="00FC07B3">
      <w:pPr>
        <w:pStyle w:val="Sourcecode"/>
        <w:rPr>
          <w:color w:val="000000"/>
        </w:rPr>
      </w:pPr>
      <w:r>
        <w:rPr>
          <w:color w:val="000000"/>
        </w:rPr>
        <w:t>[</w:t>
      </w:r>
      <w:r w:rsidRPr="00FC07B3">
        <w:rPr>
          <w:color w:val="2B91AF"/>
        </w:rPr>
        <w:t>Mandatory</w:t>
      </w:r>
      <w:r>
        <w:rPr>
          <w:color w:val="000000"/>
        </w:rPr>
        <w:t>]</w:t>
      </w:r>
    </w:p>
    <w:p w:rsidR="00FC07B3" w:rsidRDefault="00FC07B3" w:rsidP="00FC07B3">
      <w:pPr>
        <w:pStyle w:val="Sourcecode"/>
        <w:rPr>
          <w:color w:val="000000"/>
        </w:rPr>
      </w:pPr>
      <w:r>
        <w:rPr>
          <w:color w:val="0000FF"/>
        </w:rPr>
        <w:t>public</w:t>
      </w:r>
      <w:r>
        <w:rPr>
          <w:color w:val="000000"/>
        </w:rPr>
        <w:t xml:space="preserve"> </w:t>
      </w:r>
      <w:r>
        <w:rPr>
          <w:color w:val="0000FF"/>
        </w:rPr>
        <w:t>int</w:t>
      </w:r>
      <w:r>
        <w:rPr>
          <w:color w:val="000000"/>
        </w:rPr>
        <w:t xml:space="preserve"> NumberOfIterations;</w:t>
      </w:r>
    </w:p>
    <w:p w:rsidR="009E3A3E" w:rsidRDefault="009E3A3E">
      <w:pPr>
        <w:spacing w:line="240" w:lineRule="auto"/>
        <w:rPr>
          <w:rFonts w:eastAsia="Times New Roman"/>
          <w:b/>
          <w:sz w:val="24"/>
          <w:szCs w:val="26"/>
          <w:lang w:val="en-US"/>
        </w:rPr>
      </w:pPr>
      <w:r>
        <w:rPr>
          <w:lang w:val="en-US"/>
        </w:rPr>
        <w:br w:type="page"/>
      </w:r>
    </w:p>
    <w:p w:rsidR="00C86786" w:rsidRDefault="0008440E" w:rsidP="00C86786">
      <w:pPr>
        <w:pStyle w:val="Heading2"/>
        <w:rPr>
          <w:lang w:val="en-US"/>
        </w:rPr>
      </w:pPr>
      <w:bookmarkStart w:id="464" w:name="_Toc510196414"/>
      <w:bookmarkStart w:id="465" w:name="_Toc510789390"/>
      <w:r>
        <w:rPr>
          <w:lang w:val="en-US"/>
        </w:rPr>
        <w:lastRenderedPageBreak/>
        <w:t xml:space="preserve">Assembly: </w:t>
      </w:r>
      <w:r w:rsidR="00C86786">
        <w:rPr>
          <w:lang w:val="en-US"/>
        </w:rPr>
        <w:t>CMI.Manager.ExampleServiceB</w:t>
      </w:r>
      <w:bookmarkEnd w:id="464"/>
      <w:bookmarkEnd w:id="465"/>
    </w:p>
    <w:p w:rsidR="00AC7494" w:rsidRDefault="00944051" w:rsidP="00B74932">
      <w:pPr>
        <w:pStyle w:val="Heading3"/>
        <w:rPr>
          <w:lang w:val="en-US"/>
        </w:rPr>
      </w:pPr>
      <w:bookmarkStart w:id="466" w:name="_Toc510196415"/>
      <w:bookmarkStart w:id="467" w:name="_Toc510789391"/>
      <w:r>
        <w:rPr>
          <w:lang w:val="en-US"/>
        </w:rPr>
        <w:t xml:space="preserve">Klasse: </w:t>
      </w:r>
      <w:r w:rsidR="00AC7494" w:rsidRPr="00422CE1">
        <w:rPr>
          <w:lang w:val="en-US"/>
        </w:rPr>
        <w:t>ExampleService</w:t>
      </w:r>
      <w:r w:rsidR="00925BDE">
        <w:rPr>
          <w:lang w:val="en-US"/>
        </w:rPr>
        <w:t>B</w:t>
      </w:r>
      <w:bookmarkEnd w:id="466"/>
      <w:bookmarkEnd w:id="467"/>
    </w:p>
    <w:p w:rsidR="000D35BE" w:rsidRPr="00E54F3F" w:rsidRDefault="000D35BE" w:rsidP="000D35BE">
      <w:pPr>
        <w:pStyle w:val="Text"/>
      </w:pPr>
      <w:r w:rsidRPr="00E54F3F">
        <w:t xml:space="preserve">Diese Klasse </w:t>
      </w:r>
      <w:r w:rsidR="006C37FE">
        <w:t>s</w:t>
      </w:r>
      <w:r w:rsidRPr="00E54F3F">
        <w:t>teuert das S</w:t>
      </w:r>
      <w:r>
        <w:t>tarverhalten des Example Services B. In der Startfunktion werden sämtliche Endpoints für RabbitMQ initalisiert.</w:t>
      </w:r>
    </w:p>
    <w:p w:rsidR="00AC7494" w:rsidRDefault="00B503B0" w:rsidP="00EA6122">
      <w:pPr>
        <w:pStyle w:val="Heading4"/>
      </w:pPr>
      <w:bookmarkStart w:id="468" w:name="_Toc510196416"/>
      <w:bookmarkStart w:id="469" w:name="_Toc510789392"/>
      <w:r>
        <w:t xml:space="preserve">Property: </w:t>
      </w:r>
      <w:r w:rsidR="00AC7494" w:rsidRPr="00EA6122">
        <w:t>ParameterBus</w:t>
      </w:r>
      <w:bookmarkEnd w:id="468"/>
      <w:bookmarkEnd w:id="469"/>
    </w:p>
    <w:p w:rsidR="00B260AA" w:rsidRPr="00B260AA" w:rsidRDefault="00B260AA" w:rsidP="00B260AA">
      <w:r>
        <w:t>Businstanz für die RabbitMQ Kommunikation.</w:t>
      </w:r>
    </w:p>
    <w:p w:rsidR="00AC7494" w:rsidRDefault="00AC7494" w:rsidP="00AC7494">
      <w:pPr>
        <w:pStyle w:val="Sourcecode"/>
      </w:pPr>
      <w:r w:rsidRPr="00F26830">
        <w:rPr>
          <w:color w:val="0000FF"/>
        </w:rPr>
        <w:t>private</w:t>
      </w:r>
      <w:r w:rsidRPr="00F26830">
        <w:t xml:space="preserve"> </w:t>
      </w:r>
      <w:r w:rsidRPr="00F26830">
        <w:rPr>
          <w:color w:val="2B91AF"/>
        </w:rPr>
        <w:t>IBusControl</w:t>
      </w:r>
      <w:r w:rsidRPr="00F26830">
        <w:t xml:space="preserve"> ParameterBus { </w:t>
      </w:r>
      <w:r w:rsidRPr="00F26830">
        <w:rPr>
          <w:color w:val="0000FF"/>
        </w:rPr>
        <w:t>get</w:t>
      </w:r>
      <w:r w:rsidRPr="00F26830">
        <w:t xml:space="preserve">; </w:t>
      </w:r>
      <w:r w:rsidRPr="00F26830">
        <w:rPr>
          <w:color w:val="0000FF"/>
        </w:rPr>
        <w:t>set</w:t>
      </w:r>
      <w:r w:rsidRPr="00F26830">
        <w:t>; }</w:t>
      </w:r>
    </w:p>
    <w:p w:rsidR="00AC7494" w:rsidRDefault="00B503B0" w:rsidP="00EA6122">
      <w:pPr>
        <w:pStyle w:val="Heading4"/>
      </w:pPr>
      <w:bookmarkStart w:id="470" w:name="_Toc510196417"/>
      <w:bookmarkStart w:id="471" w:name="_Toc510789393"/>
      <w:r>
        <w:t xml:space="preserve">Methode: </w:t>
      </w:r>
      <w:r w:rsidR="00AC7494">
        <w:t>Start</w:t>
      </w:r>
      <w:bookmarkEnd w:id="470"/>
      <w:bookmarkEnd w:id="471"/>
    </w:p>
    <w:p w:rsidR="003B06B5" w:rsidRPr="003B06B5" w:rsidRDefault="003B06B5" w:rsidP="003B06B5">
      <w:r w:rsidRPr="003B06B5">
        <w:t>Diese Methode definiert das S</w:t>
      </w:r>
      <w:r>
        <w:t>tartverhalten des Service.</w:t>
      </w:r>
    </w:p>
    <w:p w:rsidR="00AC7494" w:rsidRPr="00F26830" w:rsidRDefault="00AC7494" w:rsidP="00AC7494">
      <w:pPr>
        <w:pStyle w:val="Sourcecode"/>
      </w:pPr>
      <w:r w:rsidRPr="00F26830">
        <w:rPr>
          <w:color w:val="0000FF"/>
        </w:rPr>
        <w:t>public</w:t>
      </w:r>
      <w:r w:rsidRPr="00F26830">
        <w:t xml:space="preserve"> </w:t>
      </w:r>
      <w:r w:rsidRPr="00F26830">
        <w:rPr>
          <w:color w:val="0000FF"/>
        </w:rPr>
        <w:t>void</w:t>
      </w:r>
      <w:r w:rsidRPr="00F26830">
        <w:t xml:space="preserve"> Start()</w:t>
      </w:r>
    </w:p>
    <w:p w:rsidR="00AC7494" w:rsidRPr="00F26830" w:rsidRDefault="00AC7494" w:rsidP="00AC7494">
      <w:pPr>
        <w:pStyle w:val="Sourcecode"/>
      </w:pPr>
      <w:r w:rsidRPr="00F26830">
        <w:t>{</w:t>
      </w:r>
    </w:p>
    <w:p w:rsidR="00AC7494" w:rsidRPr="00F26830" w:rsidRDefault="00AC7494" w:rsidP="00AC7494">
      <w:pPr>
        <w:pStyle w:val="Sourcecode"/>
      </w:pPr>
      <w:r>
        <w:tab/>
      </w:r>
      <w:r w:rsidRPr="00F26830">
        <w:t xml:space="preserve">ParameterBus = </w:t>
      </w:r>
      <w:r w:rsidRPr="00F26830">
        <w:rPr>
          <w:color w:val="2B91AF"/>
        </w:rPr>
        <w:t>BusConfigurator</w:t>
      </w:r>
      <w:r w:rsidRPr="00F26830">
        <w:t>.ConfigureBus((cfg, host) =&gt;</w:t>
      </w:r>
    </w:p>
    <w:p w:rsidR="00AC7494" w:rsidRDefault="00AC7494" w:rsidP="00AC7494">
      <w:pPr>
        <w:pStyle w:val="Sourcecode"/>
      </w:pPr>
      <w:r>
        <w:tab/>
        <w:t>{</w:t>
      </w:r>
    </w:p>
    <w:p w:rsidR="00AC7494" w:rsidRDefault="00AC7494" w:rsidP="00AC7494">
      <w:pPr>
        <w:pStyle w:val="Sourcecode"/>
      </w:pPr>
      <w:r>
        <w:tab/>
      </w:r>
      <w:r>
        <w:tab/>
        <w:t xml:space="preserve">cfg.ReceiveEndpoint(host, </w:t>
      </w:r>
      <w:r>
        <w:rPr>
          <w:color w:val="A31515"/>
        </w:rPr>
        <w:t>"GetAllParametersB"</w:t>
      </w:r>
      <w:r>
        <w:t>, ep =&gt;</w:t>
      </w:r>
    </w:p>
    <w:p w:rsidR="00AC7494" w:rsidRDefault="00AC7494" w:rsidP="00AC7494">
      <w:pPr>
        <w:pStyle w:val="Sourcecode"/>
      </w:pPr>
      <w:r>
        <w:tab/>
      </w:r>
      <w:r>
        <w:tab/>
        <w:t>{</w:t>
      </w:r>
    </w:p>
    <w:p w:rsidR="00AC7494" w:rsidRDefault="00AC7494" w:rsidP="00AC7494">
      <w:pPr>
        <w:pStyle w:val="Sourcecode"/>
      </w:pPr>
      <w:r>
        <w:tab/>
      </w:r>
      <w:r>
        <w:tab/>
      </w:r>
      <w:r>
        <w:tab/>
        <w:t>ep.Handler&lt;</w:t>
      </w:r>
      <w:r>
        <w:rPr>
          <w:color w:val="2B91AF"/>
        </w:rPr>
        <w:t>GetParameterEvent</w:t>
      </w:r>
      <w:r>
        <w:t>&gt;(context =&gt;</w:t>
      </w:r>
    </w:p>
    <w:p w:rsidR="00AC7494" w:rsidRDefault="00AC7494" w:rsidP="00AC7494">
      <w:pPr>
        <w:pStyle w:val="Sourcecode"/>
      </w:pPr>
      <w:r>
        <w:tab/>
      </w:r>
      <w:r>
        <w:tab/>
      </w:r>
      <w:r>
        <w:tab/>
        <w:t>{</w:t>
      </w:r>
    </w:p>
    <w:p w:rsidR="00AC7494" w:rsidRDefault="00AC7494" w:rsidP="00AC7494">
      <w:pPr>
        <w:pStyle w:val="Sourcecode"/>
      </w:pPr>
      <w:r>
        <w:rPr>
          <w:color w:val="2B91AF"/>
        </w:rPr>
        <w:tab/>
      </w:r>
      <w:r>
        <w:rPr>
          <w:color w:val="2B91AF"/>
        </w:rPr>
        <w:tab/>
      </w:r>
      <w:r>
        <w:rPr>
          <w:color w:val="2B91AF"/>
        </w:rPr>
        <w:tab/>
      </w:r>
      <w:r>
        <w:rPr>
          <w:color w:val="2B91AF"/>
        </w:rPr>
        <w:tab/>
        <w:t>ParameterBusHelper</w:t>
      </w:r>
      <w:r>
        <w:t>.SubscribeGetEvent&lt;</w:t>
      </w:r>
      <w:r w:rsidR="00D83B53">
        <w:rPr>
          <w:rFonts w:eastAsia="Times New Roman" w:cs="Consolas"/>
          <w:color w:val="2B91AF"/>
          <w:sz w:val="19"/>
        </w:rPr>
        <w:t>ExampleSettingB</w:t>
      </w:r>
      <w:r>
        <w:t>&gt;(ParameterBus);</w:t>
      </w:r>
    </w:p>
    <w:p w:rsidR="00AC7494" w:rsidRDefault="00AC7494" w:rsidP="00AC7494">
      <w:pPr>
        <w:pStyle w:val="Sourcecode"/>
      </w:pPr>
      <w:r>
        <w:tab/>
      </w:r>
      <w:r>
        <w:tab/>
      </w:r>
      <w:r>
        <w:tab/>
      </w:r>
      <w:r>
        <w:tab/>
      </w:r>
      <w:r>
        <w:rPr>
          <w:color w:val="0000FF"/>
        </w:rPr>
        <w:t>return</w:t>
      </w:r>
      <w:r>
        <w:t xml:space="preserve"> </w:t>
      </w:r>
      <w:r>
        <w:rPr>
          <w:color w:val="2B91AF"/>
        </w:rPr>
        <w:t>Console</w:t>
      </w:r>
      <w:r>
        <w:t>.Out.WriteLineAsync(</w:t>
      </w:r>
      <w:r>
        <w:rPr>
          <w:color w:val="A31515"/>
        </w:rPr>
        <w:t>"Get Parameters"</w:t>
      </w:r>
      <w:r>
        <w:t>);</w:t>
      </w:r>
    </w:p>
    <w:p w:rsidR="00AC7494" w:rsidRDefault="00AC7494" w:rsidP="00AC7494">
      <w:pPr>
        <w:pStyle w:val="Sourcecode"/>
      </w:pPr>
      <w:r>
        <w:tab/>
      </w:r>
      <w:r>
        <w:tab/>
      </w:r>
      <w:r>
        <w:tab/>
        <w:t>});</w:t>
      </w:r>
    </w:p>
    <w:p w:rsidR="00AC7494" w:rsidRDefault="00AC7494" w:rsidP="00AC7494">
      <w:pPr>
        <w:pStyle w:val="Sourcecode"/>
      </w:pPr>
      <w:r>
        <w:tab/>
      </w:r>
      <w:r>
        <w:tab/>
        <w:t>});</w:t>
      </w:r>
    </w:p>
    <w:p w:rsidR="00AC7494" w:rsidRDefault="00AC7494" w:rsidP="00AC7494">
      <w:pPr>
        <w:pStyle w:val="Sourcecode"/>
      </w:pPr>
      <w:r>
        <w:tab/>
      </w:r>
      <w:r>
        <w:tab/>
        <w:t xml:space="preserve">cfg.ReceiveEndpoint(host, </w:t>
      </w:r>
      <w:r>
        <w:rPr>
          <w:color w:val="A31515"/>
        </w:rPr>
        <w:t>"SaveParametersB"</w:t>
      </w:r>
      <w:r>
        <w:t>, ep =&gt;</w:t>
      </w:r>
    </w:p>
    <w:p w:rsidR="00AC7494" w:rsidRDefault="00AC7494" w:rsidP="00AC7494">
      <w:pPr>
        <w:pStyle w:val="Sourcecode"/>
      </w:pPr>
      <w:r>
        <w:tab/>
      </w:r>
      <w:r>
        <w:tab/>
        <w:t>{</w:t>
      </w:r>
    </w:p>
    <w:p w:rsidR="00AC7494" w:rsidRDefault="00AC7494" w:rsidP="00AC7494">
      <w:pPr>
        <w:pStyle w:val="Sourcecode"/>
      </w:pPr>
      <w:r>
        <w:tab/>
      </w:r>
      <w:r>
        <w:tab/>
      </w:r>
      <w:r>
        <w:tab/>
        <w:t>ep.Handler&lt;</w:t>
      </w:r>
      <w:r>
        <w:rPr>
          <w:color w:val="2B91AF"/>
        </w:rPr>
        <w:t>SaveParameterEvent</w:t>
      </w:r>
      <w:r>
        <w:t>&gt;(context =&gt;</w:t>
      </w:r>
    </w:p>
    <w:p w:rsidR="00AC7494" w:rsidRDefault="00AC7494" w:rsidP="00AC7494">
      <w:pPr>
        <w:pStyle w:val="Sourcecode"/>
      </w:pPr>
      <w:r>
        <w:tab/>
      </w:r>
      <w:r>
        <w:tab/>
      </w:r>
      <w:r>
        <w:tab/>
        <w:t>{</w:t>
      </w:r>
    </w:p>
    <w:p w:rsidR="00AC7494" w:rsidRDefault="00AC7494" w:rsidP="00AC7494">
      <w:pPr>
        <w:pStyle w:val="Sourcecode"/>
      </w:pPr>
      <w:r>
        <w:rPr>
          <w:color w:val="2B91AF"/>
        </w:rPr>
        <w:tab/>
      </w:r>
      <w:r>
        <w:rPr>
          <w:color w:val="2B91AF"/>
        </w:rPr>
        <w:tab/>
      </w:r>
      <w:r>
        <w:rPr>
          <w:color w:val="2B91AF"/>
        </w:rPr>
        <w:tab/>
      </w:r>
      <w:r>
        <w:rPr>
          <w:color w:val="2B91AF"/>
        </w:rPr>
        <w:tab/>
        <w:t>ParameterBusHelper</w:t>
      </w:r>
      <w:r>
        <w:t>.SubscribeSaveEvent&lt;</w:t>
      </w:r>
      <w:r w:rsidR="00D83B53">
        <w:rPr>
          <w:rFonts w:eastAsia="Times New Roman" w:cs="Consolas"/>
          <w:color w:val="2B91AF"/>
          <w:sz w:val="19"/>
        </w:rPr>
        <w:t>ExampleSettingB</w:t>
      </w:r>
      <w:r>
        <w:t>&gt;(ParameterBus, context.Message.Parameter);</w:t>
      </w:r>
    </w:p>
    <w:p w:rsidR="00AC7494" w:rsidRDefault="00AC7494" w:rsidP="00AC7494">
      <w:pPr>
        <w:pStyle w:val="Sourcecode"/>
      </w:pPr>
      <w:r>
        <w:tab/>
      </w:r>
      <w:r>
        <w:tab/>
      </w:r>
      <w:r>
        <w:tab/>
      </w:r>
      <w:r>
        <w:tab/>
      </w:r>
      <w:r>
        <w:rPr>
          <w:color w:val="0000FF"/>
        </w:rPr>
        <w:t>return</w:t>
      </w:r>
      <w:r>
        <w:t xml:space="preserve"> </w:t>
      </w:r>
      <w:r>
        <w:rPr>
          <w:color w:val="2B91AF"/>
        </w:rPr>
        <w:t>Console</w:t>
      </w:r>
      <w:r>
        <w:t>.Out.WriteLineAsync(</w:t>
      </w:r>
      <w:r>
        <w:rPr>
          <w:color w:val="A31515"/>
        </w:rPr>
        <w:t>"Saved Parameter"</w:t>
      </w:r>
      <w:r>
        <w:t>);</w:t>
      </w:r>
    </w:p>
    <w:p w:rsidR="00AC7494" w:rsidRDefault="00AC7494" w:rsidP="00AC7494">
      <w:pPr>
        <w:pStyle w:val="Sourcecode"/>
      </w:pPr>
      <w:r>
        <w:tab/>
      </w:r>
      <w:r>
        <w:tab/>
      </w:r>
      <w:r>
        <w:tab/>
        <w:t>});</w:t>
      </w:r>
    </w:p>
    <w:p w:rsidR="00AC7494" w:rsidRDefault="00AC7494" w:rsidP="00AC7494">
      <w:pPr>
        <w:pStyle w:val="Sourcecode"/>
      </w:pPr>
      <w:r>
        <w:tab/>
      </w:r>
      <w:r>
        <w:tab/>
        <w:t>});</w:t>
      </w:r>
    </w:p>
    <w:p w:rsidR="00AC7494" w:rsidRDefault="00AC7494" w:rsidP="00AC7494">
      <w:pPr>
        <w:pStyle w:val="Sourcecode"/>
      </w:pPr>
      <w:r>
        <w:tab/>
        <w:t>});</w:t>
      </w:r>
    </w:p>
    <w:p w:rsidR="00AC7494" w:rsidRDefault="00AC7494" w:rsidP="00AC7494">
      <w:pPr>
        <w:pStyle w:val="Sourcecode"/>
      </w:pPr>
      <w:r>
        <w:tab/>
        <w:t>ParameterBus.Start();</w:t>
      </w:r>
    </w:p>
    <w:p w:rsidR="00AC7494" w:rsidRDefault="00AC7494" w:rsidP="00AC7494">
      <w:pPr>
        <w:pStyle w:val="Sourcecode"/>
      </w:pPr>
      <w:r>
        <w:t>}</w:t>
      </w:r>
    </w:p>
    <w:p w:rsidR="00AC7494" w:rsidRDefault="00B503B0" w:rsidP="00EA6122">
      <w:pPr>
        <w:pStyle w:val="Heading4"/>
      </w:pPr>
      <w:bookmarkStart w:id="472" w:name="_Toc510196418"/>
      <w:bookmarkStart w:id="473" w:name="_Toc510789394"/>
      <w:r>
        <w:lastRenderedPageBreak/>
        <w:t xml:space="preserve">Methode: </w:t>
      </w:r>
      <w:r w:rsidR="00AC7494">
        <w:t>Stop</w:t>
      </w:r>
      <w:bookmarkEnd w:id="472"/>
      <w:bookmarkEnd w:id="473"/>
    </w:p>
    <w:p w:rsidR="00AC7494" w:rsidRDefault="00AC7494" w:rsidP="00AC7494">
      <w:pPr>
        <w:pStyle w:val="Sourcecode"/>
      </w:pPr>
      <w:r>
        <w:rPr>
          <w:color w:val="0000FF"/>
        </w:rPr>
        <w:t>public</w:t>
      </w:r>
      <w:r>
        <w:t xml:space="preserve"> </w:t>
      </w:r>
      <w:r>
        <w:rPr>
          <w:color w:val="0000FF"/>
        </w:rPr>
        <w:t>void</w:t>
      </w:r>
      <w:r>
        <w:t xml:space="preserve"> Stop()</w:t>
      </w:r>
    </w:p>
    <w:p w:rsidR="00AC7494" w:rsidRDefault="00AC7494" w:rsidP="00AC7494">
      <w:pPr>
        <w:pStyle w:val="Sourcecode"/>
      </w:pPr>
      <w:r>
        <w:t>{</w:t>
      </w:r>
    </w:p>
    <w:p w:rsidR="00AC7494" w:rsidRPr="00F26830" w:rsidRDefault="00AC7494" w:rsidP="00AC7494">
      <w:pPr>
        <w:pStyle w:val="Sourcecode"/>
      </w:pPr>
      <w:r>
        <w:t>}</w:t>
      </w:r>
    </w:p>
    <w:p w:rsidR="00D84A0C" w:rsidRPr="00D84A0C" w:rsidRDefault="00B503B0" w:rsidP="00FD5681">
      <w:pPr>
        <w:pStyle w:val="Heading3"/>
      </w:pPr>
      <w:bookmarkStart w:id="474" w:name="_Toc510196419"/>
      <w:bookmarkStart w:id="475" w:name="_Toc510789395"/>
      <w:r>
        <w:rPr>
          <w:lang w:val="en-US"/>
        </w:rPr>
        <w:t xml:space="preserve">Klasse: </w:t>
      </w:r>
      <w:r w:rsidR="00BF4AE3">
        <w:rPr>
          <w:lang w:val="en-US"/>
        </w:rPr>
        <w:t>ExampleSettingB</w:t>
      </w:r>
      <w:bookmarkEnd w:id="474"/>
      <w:bookmarkEnd w:id="475"/>
    </w:p>
    <w:p w:rsidR="00AC7494" w:rsidRDefault="00AC7494" w:rsidP="00D84A0C">
      <w:r w:rsidRPr="00FC07B3">
        <w:t xml:space="preserve">Diese Klasse </w:t>
      </w:r>
      <w:r>
        <w:t>e</w:t>
      </w:r>
      <w:r w:rsidRPr="00FC07B3">
        <w:t xml:space="preserve">rbt vom </w:t>
      </w:r>
      <w:r w:rsidR="0011175D">
        <w:t>ISetting</w:t>
      </w:r>
      <w:r w:rsidRPr="00FC07B3">
        <w:t xml:space="preserve"> I</w:t>
      </w:r>
      <w:r>
        <w:t xml:space="preserve">nterface damit man den Parameter </w:t>
      </w:r>
      <w:r w:rsidR="00CF1911">
        <w:t>s</w:t>
      </w:r>
      <w:r>
        <w:t>erialisieren kann.</w:t>
      </w:r>
      <w:r w:rsidR="00C82C69">
        <w:t xml:space="preserve"> Dies ist ein Testparameter zur Demonstration und zum Testen.</w:t>
      </w:r>
    </w:p>
    <w:p w:rsidR="00E57F91" w:rsidRDefault="00B503B0" w:rsidP="00231643">
      <w:pPr>
        <w:pStyle w:val="Heading4"/>
      </w:pPr>
      <w:bookmarkStart w:id="476" w:name="_Toc510196420"/>
      <w:bookmarkStart w:id="477" w:name="_Toc510789396"/>
      <w:r>
        <w:t xml:space="preserve">Property: </w:t>
      </w:r>
      <w:r w:rsidR="00E57F91">
        <w:t>EndeDatum</w:t>
      </w:r>
      <w:bookmarkEnd w:id="476"/>
      <w:bookmarkEnd w:id="477"/>
    </w:p>
    <w:p w:rsidR="006E5663" w:rsidRPr="00B13ED8" w:rsidRDefault="006E5663" w:rsidP="00B13ED8">
      <w:pPr>
        <w:pStyle w:val="Sourcecode"/>
        <w:rPr>
          <w:color w:val="000000"/>
        </w:rPr>
      </w:pPr>
      <w:r w:rsidRPr="00B13ED8">
        <w:rPr>
          <w:color w:val="000000"/>
        </w:rPr>
        <w:t>[</w:t>
      </w:r>
      <w:r w:rsidRPr="00B13ED8">
        <w:rPr>
          <w:color w:val="2B91AF"/>
        </w:rPr>
        <w:t>Mandatory</w:t>
      </w:r>
      <w:r w:rsidRPr="00B13ED8">
        <w:rPr>
          <w:color w:val="000000"/>
        </w:rPr>
        <w:t>]</w:t>
      </w:r>
    </w:p>
    <w:p w:rsidR="006E5663" w:rsidRPr="00B13ED8" w:rsidRDefault="006E5663" w:rsidP="00B13ED8">
      <w:pPr>
        <w:pStyle w:val="Sourcecode"/>
        <w:rPr>
          <w:color w:val="000000"/>
        </w:rPr>
      </w:pPr>
      <w:r w:rsidRPr="00B13ED8">
        <w:rPr>
          <w:color w:val="000000"/>
        </w:rPr>
        <w:t>[</w:t>
      </w:r>
      <w:r w:rsidRPr="00B13ED8">
        <w:rPr>
          <w:color w:val="2B91AF"/>
        </w:rPr>
        <w:t>Default</w:t>
      </w:r>
      <w:r w:rsidRPr="00B13ED8">
        <w:rPr>
          <w:color w:val="000000"/>
        </w:rPr>
        <w:t>(</w:t>
      </w:r>
      <w:r w:rsidRPr="00B13ED8">
        <w:rPr>
          <w:color w:val="A31515"/>
        </w:rPr>
        <w:t>"12.02.2017"</w:t>
      </w:r>
      <w:r w:rsidRPr="00B13ED8">
        <w:rPr>
          <w:color w:val="000000"/>
        </w:rPr>
        <w:t>)]</w:t>
      </w:r>
    </w:p>
    <w:p w:rsidR="006E5663" w:rsidRPr="00B13ED8" w:rsidRDefault="006E5663" w:rsidP="00B13ED8">
      <w:pPr>
        <w:pStyle w:val="Sourcecode"/>
        <w:rPr>
          <w:color w:val="000000"/>
        </w:rPr>
      </w:pPr>
      <w:r w:rsidRPr="00B13ED8">
        <w:rPr>
          <w:color w:val="000000"/>
        </w:rPr>
        <w:t>[</w:t>
      </w:r>
      <w:r w:rsidRPr="00B13ED8">
        <w:rPr>
          <w:color w:val="2B91AF"/>
        </w:rPr>
        <w:t>Validation</w:t>
      </w:r>
      <w:r w:rsidRPr="00B13ED8">
        <w:rPr>
          <w:color w:val="000000"/>
        </w:rPr>
        <w:t>(</w:t>
      </w:r>
      <w:r w:rsidRPr="00B13ED8">
        <w:rPr>
          <w:color w:val="800000"/>
        </w:rPr>
        <w:t>@"((0[1-9]|[12][0-9]|3[01])[- /.](0[1-9]|1[012])[-/.]\d\d\d\d)"</w:t>
      </w:r>
      <w:r w:rsidRPr="00B13ED8">
        <w:rPr>
          <w:color w:val="000000"/>
        </w:rPr>
        <w:t>)]</w:t>
      </w:r>
    </w:p>
    <w:p w:rsidR="006E5663" w:rsidRPr="00B13ED8" w:rsidRDefault="006E5663" w:rsidP="00B13ED8">
      <w:pPr>
        <w:pStyle w:val="Sourcecode"/>
        <w:rPr>
          <w:color w:val="000000"/>
          <w:lang w:val="de-CH"/>
        </w:rPr>
      </w:pPr>
      <w:r w:rsidRPr="00B13ED8">
        <w:rPr>
          <w:color w:val="0000FF"/>
          <w:lang w:val="de-CH"/>
        </w:rPr>
        <w:t>public</w:t>
      </w:r>
      <w:r w:rsidRPr="00B13ED8">
        <w:rPr>
          <w:color w:val="000000"/>
          <w:lang w:val="de-CH"/>
        </w:rPr>
        <w:t xml:space="preserve"> </w:t>
      </w:r>
      <w:r w:rsidRPr="00B13ED8">
        <w:rPr>
          <w:color w:val="0000FF"/>
          <w:lang w:val="de-CH"/>
        </w:rPr>
        <w:t>string</w:t>
      </w:r>
      <w:r w:rsidRPr="00B13ED8">
        <w:rPr>
          <w:color w:val="000000"/>
          <w:lang w:val="de-CH"/>
        </w:rPr>
        <w:t xml:space="preserve"> EndeDatum;</w:t>
      </w:r>
    </w:p>
    <w:p w:rsidR="006E5663" w:rsidRPr="00B13ED8" w:rsidRDefault="00B503B0" w:rsidP="00231643">
      <w:pPr>
        <w:pStyle w:val="Heading4"/>
      </w:pPr>
      <w:bookmarkStart w:id="478" w:name="_Toc510196421"/>
      <w:bookmarkStart w:id="479" w:name="_Toc510789397"/>
      <w:r>
        <w:t xml:space="preserve">Property: </w:t>
      </w:r>
      <w:r w:rsidR="00E57F91">
        <w:t>EMailAdress</w:t>
      </w:r>
      <w:bookmarkEnd w:id="478"/>
      <w:bookmarkEnd w:id="479"/>
    </w:p>
    <w:p w:rsidR="006E5663" w:rsidRPr="00B13ED8" w:rsidRDefault="006E5663" w:rsidP="00B13ED8">
      <w:pPr>
        <w:pStyle w:val="Sourcecode"/>
        <w:rPr>
          <w:color w:val="000000"/>
          <w:lang w:val="de-CH"/>
        </w:rPr>
      </w:pPr>
      <w:r w:rsidRPr="00B13ED8">
        <w:rPr>
          <w:color w:val="000000"/>
          <w:lang w:val="de-CH"/>
        </w:rPr>
        <w:t>[</w:t>
      </w:r>
      <w:r w:rsidRPr="00B13ED8">
        <w:rPr>
          <w:color w:val="2B91AF"/>
          <w:lang w:val="de-CH"/>
        </w:rPr>
        <w:t>Description</w:t>
      </w:r>
      <w:r w:rsidRPr="00B13ED8">
        <w:rPr>
          <w:color w:val="000000"/>
          <w:lang w:val="de-CH"/>
        </w:rPr>
        <w:t>(</w:t>
      </w:r>
      <w:r w:rsidRPr="00B13ED8">
        <w:rPr>
          <w:color w:val="A31515"/>
          <w:lang w:val="de-CH"/>
        </w:rPr>
        <w:t>"Diese Email dient nur zu Demonstrationszwecken."</w:t>
      </w:r>
      <w:r w:rsidRPr="00B13ED8">
        <w:rPr>
          <w:color w:val="000000"/>
          <w:lang w:val="de-CH"/>
        </w:rPr>
        <w:t>)]</w:t>
      </w:r>
    </w:p>
    <w:p w:rsidR="006E5663" w:rsidRPr="00B13ED8" w:rsidRDefault="006E5663" w:rsidP="00B13ED8">
      <w:pPr>
        <w:pStyle w:val="Sourcecode"/>
        <w:rPr>
          <w:color w:val="000000"/>
          <w:lang w:val="de-CH"/>
        </w:rPr>
      </w:pPr>
      <w:r w:rsidRPr="00B13ED8">
        <w:rPr>
          <w:color w:val="000000"/>
          <w:lang w:val="de-CH"/>
        </w:rPr>
        <w:t>[</w:t>
      </w:r>
      <w:r w:rsidRPr="00B13ED8">
        <w:rPr>
          <w:color w:val="2B91AF"/>
          <w:lang w:val="de-CH"/>
        </w:rPr>
        <w:t>Validation</w:t>
      </w:r>
      <w:r w:rsidRPr="00B13ED8">
        <w:rPr>
          <w:color w:val="000000"/>
          <w:lang w:val="de-CH"/>
        </w:rPr>
        <w:t>(</w:t>
      </w:r>
      <w:r w:rsidRPr="00B13ED8">
        <w:rPr>
          <w:color w:val="800000"/>
          <w:lang w:val="de-CH"/>
        </w:rPr>
        <w:t>@"([a-zA-Z0-9_.]+@[a-zA-Z0-9-]+\.[a-zA-Z0-9-.])"</w:t>
      </w:r>
      <w:r w:rsidRPr="00B13ED8">
        <w:rPr>
          <w:color w:val="000000"/>
          <w:lang w:val="de-CH"/>
        </w:rPr>
        <w:t>)]</w:t>
      </w:r>
    </w:p>
    <w:p w:rsidR="006E5663" w:rsidRPr="00B13ED8" w:rsidRDefault="006E5663" w:rsidP="00B13ED8">
      <w:pPr>
        <w:pStyle w:val="Sourcecode"/>
        <w:rPr>
          <w:color w:val="000000"/>
        </w:rPr>
      </w:pPr>
      <w:r w:rsidRPr="00B13ED8">
        <w:rPr>
          <w:color w:val="0000FF"/>
        </w:rPr>
        <w:t>public</w:t>
      </w:r>
      <w:r w:rsidRPr="00B13ED8">
        <w:rPr>
          <w:color w:val="000000"/>
        </w:rPr>
        <w:t xml:space="preserve"> </w:t>
      </w:r>
      <w:r w:rsidRPr="00B13ED8">
        <w:rPr>
          <w:color w:val="0000FF"/>
        </w:rPr>
        <w:t>string</w:t>
      </w:r>
      <w:r w:rsidRPr="00B13ED8">
        <w:rPr>
          <w:color w:val="000000"/>
        </w:rPr>
        <w:t xml:space="preserve"> EMailAdress;</w:t>
      </w:r>
    </w:p>
    <w:p w:rsidR="006E5663" w:rsidRPr="00B13ED8" w:rsidRDefault="00B503B0" w:rsidP="00231643">
      <w:pPr>
        <w:pStyle w:val="Heading4"/>
      </w:pPr>
      <w:bookmarkStart w:id="480" w:name="_Toc510196422"/>
      <w:bookmarkStart w:id="481" w:name="_Toc510789398"/>
      <w:r>
        <w:t xml:space="preserve">Property: </w:t>
      </w:r>
      <w:r w:rsidR="00E57F91">
        <w:t>FehlerVerstecken</w:t>
      </w:r>
      <w:bookmarkEnd w:id="480"/>
      <w:bookmarkEnd w:id="481"/>
    </w:p>
    <w:p w:rsidR="006E5663" w:rsidRPr="00B13ED8" w:rsidRDefault="006E5663" w:rsidP="00B13ED8">
      <w:pPr>
        <w:pStyle w:val="Sourcecode"/>
        <w:rPr>
          <w:color w:val="000000"/>
        </w:rPr>
      </w:pPr>
      <w:r w:rsidRPr="00B13ED8">
        <w:rPr>
          <w:color w:val="000000"/>
        </w:rPr>
        <w:t>[</w:t>
      </w:r>
      <w:r w:rsidRPr="00B13ED8">
        <w:rPr>
          <w:color w:val="2B91AF"/>
        </w:rPr>
        <w:t>Default</w:t>
      </w:r>
      <w:r w:rsidRPr="00B13ED8">
        <w:rPr>
          <w:color w:val="000000"/>
        </w:rPr>
        <w:t>(</w:t>
      </w:r>
      <w:r w:rsidRPr="00B13ED8">
        <w:rPr>
          <w:color w:val="A31515"/>
        </w:rPr>
        <w:t>"true"</w:t>
      </w:r>
      <w:r w:rsidRPr="00B13ED8">
        <w:rPr>
          <w:color w:val="000000"/>
        </w:rPr>
        <w:t>)]</w:t>
      </w:r>
    </w:p>
    <w:p w:rsidR="006E5663" w:rsidRDefault="006E5663" w:rsidP="00B13ED8">
      <w:pPr>
        <w:pStyle w:val="Sourcecode"/>
        <w:rPr>
          <w:color w:val="000000"/>
        </w:rPr>
      </w:pPr>
      <w:r>
        <w:rPr>
          <w:color w:val="0000FF"/>
        </w:rPr>
        <w:t>public</w:t>
      </w:r>
      <w:r>
        <w:rPr>
          <w:color w:val="000000"/>
        </w:rPr>
        <w:t xml:space="preserve"> </w:t>
      </w:r>
      <w:r>
        <w:rPr>
          <w:color w:val="0000FF"/>
        </w:rPr>
        <w:t>bool</w:t>
      </w:r>
      <w:r>
        <w:rPr>
          <w:color w:val="000000"/>
        </w:rPr>
        <w:t xml:space="preserve"> FehlerVerstecken;</w:t>
      </w:r>
    </w:p>
    <w:p w:rsidR="006E5663" w:rsidRDefault="00B503B0" w:rsidP="00231643">
      <w:pPr>
        <w:pStyle w:val="Heading4"/>
      </w:pPr>
      <w:bookmarkStart w:id="482" w:name="_Toc510196423"/>
      <w:bookmarkStart w:id="483" w:name="_Toc510789399"/>
      <w:r>
        <w:t xml:space="preserve">Property: </w:t>
      </w:r>
      <w:r w:rsidR="00E57F91">
        <w:t>Sekunden</w:t>
      </w:r>
      <w:bookmarkEnd w:id="482"/>
      <w:bookmarkEnd w:id="483"/>
    </w:p>
    <w:p w:rsidR="006E5663" w:rsidRDefault="006E5663" w:rsidP="00B13ED8">
      <w:pPr>
        <w:pStyle w:val="Sourcecode"/>
        <w:rPr>
          <w:color w:val="000000"/>
        </w:rPr>
      </w:pPr>
      <w:r>
        <w:rPr>
          <w:color w:val="000000"/>
        </w:rPr>
        <w:t>[</w:t>
      </w:r>
      <w:r w:rsidRPr="00B13ED8">
        <w:rPr>
          <w:color w:val="2B91AF"/>
        </w:rPr>
        <w:t>Validation</w:t>
      </w:r>
      <w:r>
        <w:rPr>
          <w:color w:val="000000"/>
        </w:rPr>
        <w:t>(</w:t>
      </w:r>
      <w:r>
        <w:rPr>
          <w:color w:val="800000"/>
        </w:rPr>
        <w:t>@"[0-9]|[0-5][0-9]"</w:t>
      </w:r>
      <w:r>
        <w:rPr>
          <w:color w:val="000000"/>
        </w:rPr>
        <w:t>)]</w:t>
      </w:r>
    </w:p>
    <w:p w:rsidR="006E5663" w:rsidRDefault="006E5663" w:rsidP="00B13ED8">
      <w:pPr>
        <w:pStyle w:val="Sourcecode"/>
        <w:rPr>
          <w:color w:val="000000"/>
        </w:rPr>
      </w:pPr>
      <w:r>
        <w:rPr>
          <w:color w:val="000000"/>
        </w:rPr>
        <w:t>[</w:t>
      </w:r>
      <w:r w:rsidRPr="00B13ED8">
        <w:rPr>
          <w:color w:val="2B91AF"/>
        </w:rPr>
        <w:t>Mandatory</w:t>
      </w:r>
      <w:r>
        <w:rPr>
          <w:color w:val="000000"/>
        </w:rPr>
        <w:t>]</w:t>
      </w:r>
    </w:p>
    <w:p w:rsidR="00AC7494" w:rsidRDefault="006E5663" w:rsidP="00B13ED8">
      <w:pPr>
        <w:pStyle w:val="Sourcecode"/>
        <w:rPr>
          <w:color w:val="000000"/>
        </w:rPr>
      </w:pPr>
      <w:r>
        <w:rPr>
          <w:color w:val="0000FF"/>
        </w:rPr>
        <w:t>public</w:t>
      </w:r>
      <w:r>
        <w:rPr>
          <w:color w:val="000000"/>
        </w:rPr>
        <w:t xml:space="preserve"> </w:t>
      </w:r>
      <w:r>
        <w:rPr>
          <w:color w:val="0000FF"/>
        </w:rPr>
        <w:t>int</w:t>
      </w:r>
      <w:r>
        <w:rPr>
          <w:color w:val="000000"/>
        </w:rPr>
        <w:t xml:space="preserve"> Sekunden;</w:t>
      </w:r>
    </w:p>
    <w:p w:rsidR="003E3181" w:rsidRDefault="00B503B0" w:rsidP="00BC4A61">
      <w:pPr>
        <w:pStyle w:val="Heading2"/>
        <w:rPr>
          <w:lang w:val="en-US"/>
        </w:rPr>
      </w:pPr>
      <w:bookmarkStart w:id="484" w:name="_Toc510196424"/>
      <w:bookmarkStart w:id="485" w:name="_Toc510789400"/>
      <w:r>
        <w:rPr>
          <w:lang w:val="en-US"/>
        </w:rPr>
        <w:lastRenderedPageBreak/>
        <w:t xml:space="preserve">Assembly: </w:t>
      </w:r>
      <w:r w:rsidR="00BC4A61" w:rsidRPr="00BC4A61">
        <w:rPr>
          <w:lang w:val="en-US"/>
        </w:rPr>
        <w:t>CMI.Manager.Parameter</w:t>
      </w:r>
      <w:bookmarkEnd w:id="484"/>
      <w:bookmarkEnd w:id="485"/>
    </w:p>
    <w:p w:rsidR="00BC4A61" w:rsidRDefault="002F7B3F" w:rsidP="003E3181">
      <w:pPr>
        <w:pStyle w:val="Heading3"/>
        <w:rPr>
          <w:lang w:val="en-US"/>
        </w:rPr>
      </w:pPr>
      <w:bookmarkStart w:id="486" w:name="_Toc510196425"/>
      <w:bookmarkStart w:id="487" w:name="_Toc510789401"/>
      <w:r>
        <w:rPr>
          <w:lang w:val="en-US"/>
        </w:rPr>
        <w:t xml:space="preserve">Klasse: </w:t>
      </w:r>
      <w:r w:rsidR="00BC4A61" w:rsidRPr="00BC4A61">
        <w:rPr>
          <w:lang w:val="en-US"/>
        </w:rPr>
        <w:t>GetParameterEventResponseConsumer</w:t>
      </w:r>
      <w:bookmarkEnd w:id="486"/>
      <w:bookmarkEnd w:id="487"/>
    </w:p>
    <w:p w:rsidR="000A3738" w:rsidRDefault="00F427AE" w:rsidP="000A3738">
      <w:pPr>
        <w:pStyle w:val="Text"/>
      </w:pPr>
      <w:r w:rsidRPr="00F427AE">
        <w:t>Dies Klasse enthält die L</w:t>
      </w:r>
      <w:r>
        <w:t xml:space="preserve">ogik, welche im Parameter Service ausgeführt wird, wenn </w:t>
      </w:r>
      <w:r w:rsidR="00140A7A">
        <w:t>eine Event</w:t>
      </w:r>
      <w:r w:rsidR="00A47567">
        <w:t>-</w:t>
      </w:r>
      <w:r w:rsidR="00140A7A">
        <w:t>Antwort eines Get</w:t>
      </w:r>
      <w:r w:rsidR="00C44216">
        <w:t>-</w:t>
      </w:r>
      <w:r w:rsidR="00B85902">
        <w:t>Event</w:t>
      </w:r>
      <w:r w:rsidR="00926BB2">
        <w:t>s</w:t>
      </w:r>
      <w:r w:rsidR="00140A7A">
        <w:t xml:space="preserve"> </w:t>
      </w:r>
      <w:r w:rsidR="000A3738">
        <w:t>im Parameter Service ankommt.</w:t>
      </w:r>
    </w:p>
    <w:p w:rsidR="009D28DB" w:rsidRPr="009D28DB" w:rsidRDefault="000A3738" w:rsidP="000A3738">
      <w:pPr>
        <w:pStyle w:val="Heading4"/>
        <w:rPr>
          <w:lang w:val="en-US"/>
        </w:rPr>
      </w:pPr>
      <w:r>
        <w:t xml:space="preserve"> </w:t>
      </w:r>
      <w:bookmarkStart w:id="488" w:name="_Toc510196426"/>
      <w:bookmarkStart w:id="489" w:name="_Toc510789402"/>
      <w:r w:rsidR="00C20744">
        <w:t xml:space="preserve">Methode: </w:t>
      </w:r>
      <w:r w:rsidR="007D422B">
        <w:t>Consume</w:t>
      </w:r>
      <w:bookmarkEnd w:id="488"/>
      <w:bookmarkEnd w:id="489"/>
    </w:p>
    <w:p w:rsidR="004A4006" w:rsidRDefault="004A4006" w:rsidP="004A4006">
      <w:pPr>
        <w:pStyle w:val="Sourcecode"/>
        <w:rPr>
          <w:color w:val="000000"/>
        </w:rPr>
      </w:pPr>
      <w:r>
        <w:rPr>
          <w:color w:val="0000FF"/>
        </w:rPr>
        <w:t>public</w:t>
      </w:r>
      <w:r>
        <w:rPr>
          <w:color w:val="000000"/>
        </w:rPr>
        <w:t xml:space="preserve"> </w:t>
      </w:r>
      <w:r>
        <w:rPr>
          <w:color w:val="0000FF"/>
        </w:rPr>
        <w:t>async</w:t>
      </w:r>
      <w:r>
        <w:rPr>
          <w:color w:val="000000"/>
        </w:rPr>
        <w:t xml:space="preserve"> </w:t>
      </w:r>
      <w:r>
        <w:t>Task</w:t>
      </w:r>
      <w:r>
        <w:rPr>
          <w:color w:val="000000"/>
        </w:rPr>
        <w:t xml:space="preserve"> Consume(</w:t>
      </w:r>
      <w:r>
        <w:t>ConsumeContext</w:t>
      </w:r>
      <w:r>
        <w:rPr>
          <w:color w:val="000000"/>
        </w:rPr>
        <w:t>&lt;</w:t>
      </w:r>
      <w:r>
        <w:t>GetParameterEventResponse</w:t>
      </w:r>
      <w:r>
        <w:rPr>
          <w:color w:val="000000"/>
        </w:rPr>
        <w:t>&gt; context)</w:t>
      </w:r>
    </w:p>
    <w:p w:rsidR="004A4006" w:rsidRDefault="004A4006" w:rsidP="004A4006">
      <w:pPr>
        <w:pStyle w:val="Sourcecode"/>
        <w:rPr>
          <w:color w:val="000000"/>
        </w:rPr>
      </w:pPr>
      <w:r>
        <w:rPr>
          <w:color w:val="000000"/>
        </w:rPr>
        <w:t>{</w:t>
      </w:r>
    </w:p>
    <w:p w:rsidR="004A4006" w:rsidRPr="004A4006" w:rsidRDefault="004A4006" w:rsidP="004A4006">
      <w:pPr>
        <w:pStyle w:val="Sourcecode"/>
        <w:rPr>
          <w:color w:val="000000"/>
        </w:rPr>
      </w:pPr>
      <w:r>
        <w:tab/>
      </w:r>
      <w:r w:rsidRPr="00463864">
        <w:rPr>
          <w:color w:val="2B91AF"/>
        </w:rPr>
        <w:t>ParameterRequestResponseHelper</w:t>
      </w:r>
      <w:r w:rsidRPr="004A4006">
        <w:rPr>
          <w:color w:val="000000"/>
        </w:rPr>
        <w:t>.Parameters.AddRange(context.Message.Parameters);</w:t>
      </w:r>
    </w:p>
    <w:p w:rsidR="004A4006" w:rsidRPr="004A4006" w:rsidRDefault="004A4006" w:rsidP="004A4006">
      <w:pPr>
        <w:pStyle w:val="Sourcecode"/>
        <w:rPr>
          <w:color w:val="000000"/>
        </w:rPr>
      </w:pPr>
      <w:r>
        <w:rPr>
          <w:color w:val="0000FF"/>
        </w:rPr>
        <w:tab/>
      </w:r>
      <w:r w:rsidRPr="004A4006">
        <w:rPr>
          <w:color w:val="0000FF"/>
        </w:rPr>
        <w:t>await</w:t>
      </w:r>
      <w:r w:rsidRPr="004A4006">
        <w:rPr>
          <w:color w:val="000000"/>
        </w:rPr>
        <w:t xml:space="preserve"> </w:t>
      </w:r>
      <w:r w:rsidRPr="00463864">
        <w:rPr>
          <w:color w:val="2B91AF"/>
        </w:rPr>
        <w:t>Console</w:t>
      </w:r>
      <w:r w:rsidRPr="004A4006">
        <w:rPr>
          <w:color w:val="000000"/>
        </w:rPr>
        <w:t>.Out.WriteLineAsync(</w:t>
      </w:r>
      <w:r w:rsidRPr="004A4006">
        <w:rPr>
          <w:color w:val="A31515"/>
        </w:rPr>
        <w:t>"Parameter Recived"</w:t>
      </w:r>
      <w:r w:rsidRPr="004A4006">
        <w:rPr>
          <w:color w:val="000000"/>
        </w:rPr>
        <w:t>);</w:t>
      </w:r>
    </w:p>
    <w:p w:rsidR="004A4006" w:rsidRDefault="004A4006" w:rsidP="004A4006">
      <w:pPr>
        <w:pStyle w:val="Sourcecode"/>
        <w:rPr>
          <w:color w:val="000000"/>
        </w:rPr>
      </w:pPr>
      <w:r>
        <w:rPr>
          <w:color w:val="000000"/>
        </w:rPr>
        <w:t>}</w:t>
      </w:r>
    </w:p>
    <w:p w:rsidR="009D28DB" w:rsidRDefault="009E2429" w:rsidP="00963316">
      <w:pPr>
        <w:pStyle w:val="Heading3"/>
        <w:rPr>
          <w:lang w:val="en-US"/>
        </w:rPr>
      </w:pPr>
      <w:bookmarkStart w:id="490" w:name="_Toc510196427"/>
      <w:bookmarkStart w:id="491" w:name="_Toc510789403"/>
      <w:r>
        <w:rPr>
          <w:lang w:val="en-US"/>
        </w:rPr>
        <w:t xml:space="preserve">Klasse: </w:t>
      </w:r>
      <w:r w:rsidR="009D28DB" w:rsidRPr="009D28DB">
        <w:rPr>
          <w:lang w:val="en-US"/>
        </w:rPr>
        <w:t>GetParameterRequestConsumer</w:t>
      </w:r>
      <w:bookmarkEnd w:id="490"/>
      <w:bookmarkEnd w:id="491"/>
    </w:p>
    <w:p w:rsidR="009E3A3E" w:rsidRPr="009E3A3E" w:rsidRDefault="009E3A3E" w:rsidP="009E3A3E">
      <w:pPr>
        <w:pStyle w:val="Text"/>
      </w:pPr>
      <w:r w:rsidRPr="009E3A3E">
        <w:t>Diese Klasse enthält die Logik,</w:t>
      </w:r>
      <w:r>
        <w:t xml:space="preserve"> welche im Parameter Service ausgeführt wird, wenn ein</w:t>
      </w:r>
      <w:r w:rsidR="000E143E">
        <w:t xml:space="preserve"> GetAllParameter Request ausgelöst wird.</w:t>
      </w:r>
    </w:p>
    <w:p w:rsidR="00CF6F7D" w:rsidRPr="00CF6F7D" w:rsidRDefault="009E2429" w:rsidP="00963316">
      <w:pPr>
        <w:pStyle w:val="Heading4"/>
        <w:rPr>
          <w:lang w:val="en-US"/>
        </w:rPr>
      </w:pPr>
      <w:bookmarkStart w:id="492" w:name="_Toc510196428"/>
      <w:bookmarkStart w:id="493" w:name="_Toc510789404"/>
      <w:r>
        <w:t xml:space="preserve">Methode: </w:t>
      </w:r>
      <w:r w:rsidR="007D422B">
        <w:t>Consume</w:t>
      </w:r>
      <w:bookmarkEnd w:id="492"/>
      <w:bookmarkEnd w:id="493"/>
    </w:p>
    <w:p w:rsidR="009D28DB" w:rsidRPr="009D28DB" w:rsidRDefault="009D28DB" w:rsidP="009D28DB">
      <w:pPr>
        <w:pStyle w:val="Sourcecode"/>
        <w:rPr>
          <w:color w:val="000000"/>
        </w:rPr>
      </w:pPr>
      <w:r w:rsidRPr="009D28DB">
        <w:rPr>
          <w:color w:val="0000FF"/>
        </w:rPr>
        <w:t>public</w:t>
      </w:r>
      <w:r w:rsidRPr="009D28DB">
        <w:rPr>
          <w:color w:val="000000"/>
        </w:rPr>
        <w:t xml:space="preserve"> </w:t>
      </w:r>
      <w:r w:rsidRPr="00463864">
        <w:t xml:space="preserve">Task </w:t>
      </w:r>
      <w:r w:rsidRPr="009D28DB">
        <w:rPr>
          <w:color w:val="000000"/>
        </w:rPr>
        <w:t>Consume(</w:t>
      </w:r>
      <w:r w:rsidRPr="009D28DB">
        <w:t>ConsumeContext</w:t>
      </w:r>
      <w:r w:rsidRPr="009D28DB">
        <w:rPr>
          <w:color w:val="000000"/>
        </w:rPr>
        <w:t>&lt;</w:t>
      </w:r>
      <w:r w:rsidRPr="009D28DB">
        <w:t>GetParameterRequest</w:t>
      </w:r>
      <w:r w:rsidRPr="009D28DB">
        <w:rPr>
          <w:color w:val="000000"/>
        </w:rPr>
        <w:t>&gt; context)</w:t>
      </w:r>
    </w:p>
    <w:p w:rsidR="009D28DB" w:rsidRPr="009D28DB" w:rsidRDefault="009D28DB" w:rsidP="009D28DB">
      <w:pPr>
        <w:pStyle w:val="Sourcecode"/>
        <w:rPr>
          <w:color w:val="000000"/>
        </w:rPr>
      </w:pPr>
      <w:r w:rsidRPr="009D28DB">
        <w:rPr>
          <w:color w:val="000000"/>
        </w:rPr>
        <w:t>{</w:t>
      </w:r>
    </w:p>
    <w:p w:rsidR="009D28DB" w:rsidRPr="009D28DB" w:rsidRDefault="009D28DB" w:rsidP="009D28DB">
      <w:pPr>
        <w:pStyle w:val="Sourcecode"/>
        <w:rPr>
          <w:color w:val="000000"/>
        </w:rPr>
      </w:pPr>
      <w:r>
        <w:rPr>
          <w:color w:val="000000"/>
        </w:rPr>
        <w:tab/>
      </w:r>
      <w:r w:rsidRPr="009D28DB">
        <w:rPr>
          <w:color w:val="2B91AF"/>
        </w:rPr>
        <w:t>ParameterRequestResponseHelper</w:t>
      </w:r>
      <w:r w:rsidRPr="009D28DB">
        <w:rPr>
          <w:color w:val="000000"/>
        </w:rPr>
        <w:t xml:space="preserve">.Parameters = </w:t>
      </w:r>
      <w:r w:rsidRPr="009D28DB">
        <w:rPr>
          <w:color w:val="0000FF"/>
        </w:rPr>
        <w:t>new</w:t>
      </w:r>
      <w:r w:rsidRPr="009D28DB">
        <w:rPr>
          <w:color w:val="000000"/>
        </w:rPr>
        <w:t xml:space="preserve"> </w:t>
      </w:r>
      <w:r w:rsidRPr="009D28DB">
        <w:rPr>
          <w:color w:val="2B91AF"/>
        </w:rPr>
        <w:t>List</w:t>
      </w:r>
      <w:r w:rsidRPr="009D28DB">
        <w:rPr>
          <w:color w:val="000000"/>
        </w:rPr>
        <w:t>&lt;Contract.Parameter.</w:t>
      </w:r>
      <w:r w:rsidRPr="009D28DB">
        <w:rPr>
          <w:color w:val="2B91AF"/>
        </w:rPr>
        <w:t>Parameter</w:t>
      </w:r>
      <w:r w:rsidRPr="009D28DB">
        <w:rPr>
          <w:color w:val="000000"/>
        </w:rPr>
        <w:t>&gt;();</w:t>
      </w:r>
    </w:p>
    <w:p w:rsidR="009D28DB" w:rsidRPr="009D28DB" w:rsidRDefault="009D28DB" w:rsidP="009D28DB">
      <w:pPr>
        <w:pStyle w:val="Sourcecode"/>
        <w:rPr>
          <w:color w:val="000000"/>
        </w:rPr>
      </w:pPr>
      <w:r>
        <w:rPr>
          <w:color w:val="000000"/>
        </w:rPr>
        <w:tab/>
      </w:r>
      <w:r w:rsidRPr="009D28DB">
        <w:rPr>
          <w:color w:val="2B91AF"/>
        </w:rPr>
        <w:t>ParameterService</w:t>
      </w:r>
      <w:r w:rsidRPr="009D28DB">
        <w:rPr>
          <w:color w:val="000000"/>
        </w:rPr>
        <w:t>.ParameterBus.Publish(</w:t>
      </w:r>
      <w:r w:rsidRPr="009D28DB">
        <w:rPr>
          <w:color w:val="0000FF"/>
        </w:rPr>
        <w:t>new</w:t>
      </w:r>
      <w:r w:rsidRPr="009D28DB">
        <w:rPr>
          <w:color w:val="000000"/>
        </w:rPr>
        <w:t xml:space="preserve"> </w:t>
      </w:r>
      <w:r w:rsidRPr="009D28DB">
        <w:rPr>
          <w:color w:val="2B91AF"/>
        </w:rPr>
        <w:t>GetParameterEvent</w:t>
      </w:r>
      <w:r w:rsidRPr="009D28DB">
        <w:rPr>
          <w:color w:val="000000"/>
        </w:rPr>
        <w:t>());</w:t>
      </w:r>
    </w:p>
    <w:p w:rsidR="009D28DB" w:rsidRPr="009D28DB" w:rsidRDefault="009D28DB" w:rsidP="009D28DB">
      <w:pPr>
        <w:pStyle w:val="Sourcecode"/>
        <w:rPr>
          <w:color w:val="000000"/>
        </w:rPr>
      </w:pPr>
      <w:r>
        <w:rPr>
          <w:color w:val="000000"/>
        </w:rPr>
        <w:tab/>
      </w:r>
      <w:r w:rsidRPr="009D28DB">
        <w:rPr>
          <w:color w:val="2B91AF"/>
        </w:rPr>
        <w:t>Console</w:t>
      </w:r>
      <w:r w:rsidRPr="009D28DB">
        <w:rPr>
          <w:color w:val="000000"/>
        </w:rPr>
        <w:t>.Out.WriteLineAsync(</w:t>
      </w:r>
      <w:r w:rsidRPr="009D28DB">
        <w:rPr>
          <w:color w:val="A31515"/>
        </w:rPr>
        <w:t>"Get Event started"</w:t>
      </w:r>
      <w:r w:rsidRPr="009D28DB">
        <w:rPr>
          <w:color w:val="000000"/>
        </w:rPr>
        <w:t>);</w:t>
      </w:r>
    </w:p>
    <w:p w:rsidR="009D28DB" w:rsidRPr="009D28DB" w:rsidRDefault="009D28DB" w:rsidP="009D28DB">
      <w:pPr>
        <w:pStyle w:val="Sourcecode"/>
        <w:rPr>
          <w:color w:val="000000"/>
        </w:rPr>
      </w:pPr>
      <w:r>
        <w:rPr>
          <w:color w:val="000000"/>
        </w:rPr>
        <w:tab/>
      </w:r>
      <w:r w:rsidRPr="009D28DB">
        <w:rPr>
          <w:color w:val="2B91AF"/>
        </w:rPr>
        <w:t>Thread</w:t>
      </w:r>
      <w:r w:rsidRPr="009D28DB">
        <w:rPr>
          <w:color w:val="000000"/>
        </w:rPr>
        <w:t>.Sleep(400);</w:t>
      </w:r>
    </w:p>
    <w:p w:rsidR="009D28DB" w:rsidRPr="009D28DB" w:rsidRDefault="009D28DB" w:rsidP="009D28DB">
      <w:pPr>
        <w:pStyle w:val="Sourcecode"/>
        <w:rPr>
          <w:color w:val="000000"/>
        </w:rPr>
      </w:pPr>
      <w:r>
        <w:rPr>
          <w:color w:val="000000"/>
        </w:rPr>
        <w:tab/>
      </w:r>
      <w:r w:rsidRPr="009D28DB">
        <w:rPr>
          <w:color w:val="0000FF"/>
        </w:rPr>
        <w:t>if</w:t>
      </w:r>
      <w:r w:rsidRPr="009D28DB">
        <w:rPr>
          <w:color w:val="000000"/>
        </w:rPr>
        <w:t xml:space="preserve"> (</w:t>
      </w:r>
      <w:r w:rsidRPr="00463864">
        <w:rPr>
          <w:color w:val="2B91AF"/>
        </w:rPr>
        <w:t>ParameterRequestResponseHelper</w:t>
      </w:r>
      <w:r w:rsidRPr="009D28DB">
        <w:rPr>
          <w:color w:val="000000"/>
        </w:rPr>
        <w:t>.Parameters.Count == 0)</w:t>
      </w:r>
    </w:p>
    <w:p w:rsidR="009D28DB" w:rsidRPr="009D28DB" w:rsidRDefault="009D28DB" w:rsidP="009D28DB">
      <w:pPr>
        <w:pStyle w:val="Sourcecode"/>
        <w:rPr>
          <w:color w:val="000000"/>
        </w:rPr>
      </w:pPr>
      <w:r>
        <w:rPr>
          <w:color w:val="000000"/>
        </w:rPr>
        <w:tab/>
      </w:r>
      <w:r w:rsidRPr="009D28DB">
        <w:rPr>
          <w:color w:val="000000"/>
        </w:rPr>
        <w:t>{</w:t>
      </w:r>
    </w:p>
    <w:p w:rsidR="009D28DB" w:rsidRPr="009D28DB" w:rsidRDefault="009D28DB" w:rsidP="009D28DB">
      <w:pPr>
        <w:pStyle w:val="Sourcecode"/>
        <w:rPr>
          <w:color w:val="000000"/>
        </w:rPr>
      </w:pPr>
      <w:r>
        <w:rPr>
          <w:color w:val="000000"/>
        </w:rPr>
        <w:tab/>
      </w:r>
      <w:r>
        <w:rPr>
          <w:color w:val="000000"/>
        </w:rPr>
        <w:tab/>
      </w:r>
      <w:r w:rsidRPr="009D28DB">
        <w:rPr>
          <w:color w:val="2B91AF"/>
        </w:rPr>
        <w:t>Thread</w:t>
      </w:r>
      <w:r w:rsidRPr="009D28DB">
        <w:rPr>
          <w:color w:val="000000"/>
        </w:rPr>
        <w:t>.Sleep(6000);</w:t>
      </w:r>
    </w:p>
    <w:p w:rsidR="009D28DB" w:rsidRPr="009D28DB" w:rsidRDefault="009D28DB" w:rsidP="009D28DB">
      <w:pPr>
        <w:pStyle w:val="Sourcecode"/>
        <w:rPr>
          <w:color w:val="000000"/>
        </w:rPr>
      </w:pPr>
      <w:r>
        <w:rPr>
          <w:color w:val="000000"/>
        </w:rPr>
        <w:tab/>
      </w:r>
      <w:r w:rsidRPr="009D28DB">
        <w:rPr>
          <w:color w:val="000000"/>
        </w:rPr>
        <w:t>}</w:t>
      </w:r>
    </w:p>
    <w:p w:rsidR="009D28DB" w:rsidRPr="009D28DB" w:rsidRDefault="009D28DB" w:rsidP="009D28DB">
      <w:pPr>
        <w:pStyle w:val="Sourcecode"/>
        <w:rPr>
          <w:color w:val="000000"/>
        </w:rPr>
      </w:pPr>
      <w:r>
        <w:rPr>
          <w:color w:val="000000"/>
        </w:rPr>
        <w:tab/>
      </w:r>
      <w:r w:rsidRPr="009D28DB">
        <w:rPr>
          <w:color w:val="000000"/>
        </w:rPr>
        <w:t>context.RespondAsync(</w:t>
      </w:r>
      <w:r w:rsidRPr="009D28DB">
        <w:rPr>
          <w:color w:val="0000FF"/>
        </w:rPr>
        <w:t>new</w:t>
      </w:r>
      <w:r w:rsidRPr="009D28DB">
        <w:rPr>
          <w:color w:val="000000"/>
        </w:rPr>
        <w:t xml:space="preserve"> </w:t>
      </w:r>
      <w:r w:rsidRPr="00463864">
        <w:rPr>
          <w:color w:val="2B91AF"/>
        </w:rPr>
        <w:t>GetParameterResponse</w:t>
      </w:r>
      <w:r w:rsidRPr="009D28DB">
        <w:rPr>
          <w:color w:val="000000"/>
        </w:rPr>
        <w:t>()</w:t>
      </w:r>
    </w:p>
    <w:p w:rsidR="009D28DB" w:rsidRPr="009D28DB" w:rsidRDefault="009D28DB" w:rsidP="009D28DB">
      <w:pPr>
        <w:pStyle w:val="Sourcecode"/>
        <w:rPr>
          <w:color w:val="000000"/>
        </w:rPr>
      </w:pPr>
      <w:r>
        <w:rPr>
          <w:color w:val="000000"/>
        </w:rPr>
        <w:tab/>
      </w:r>
      <w:r w:rsidRPr="009D28DB">
        <w:rPr>
          <w:color w:val="000000"/>
        </w:rPr>
        <w:t>{</w:t>
      </w:r>
    </w:p>
    <w:p w:rsidR="009D28DB" w:rsidRPr="009D28DB" w:rsidRDefault="009D28DB" w:rsidP="009D28DB">
      <w:pPr>
        <w:pStyle w:val="Sourcecode"/>
        <w:rPr>
          <w:color w:val="000000"/>
        </w:rPr>
      </w:pPr>
      <w:r>
        <w:rPr>
          <w:color w:val="000000"/>
        </w:rPr>
        <w:tab/>
      </w:r>
      <w:r>
        <w:rPr>
          <w:color w:val="000000"/>
        </w:rPr>
        <w:tab/>
      </w:r>
      <w:r w:rsidRPr="009D28DB">
        <w:rPr>
          <w:color w:val="000000"/>
        </w:rPr>
        <w:t xml:space="preserve">Parameters = </w:t>
      </w:r>
      <w:r w:rsidRPr="009D28DB">
        <w:rPr>
          <w:color w:val="2B91AF"/>
        </w:rPr>
        <w:t>ParameterRequestResponseHelper</w:t>
      </w:r>
      <w:r w:rsidRPr="009D28DB">
        <w:rPr>
          <w:color w:val="000000"/>
        </w:rPr>
        <w:t>.Parameters.ToArray()</w:t>
      </w:r>
    </w:p>
    <w:p w:rsidR="009D28DB" w:rsidRPr="009D28DB" w:rsidRDefault="009D28DB" w:rsidP="009D28DB">
      <w:pPr>
        <w:pStyle w:val="Sourcecode"/>
        <w:rPr>
          <w:color w:val="000000"/>
        </w:rPr>
      </w:pPr>
      <w:r>
        <w:rPr>
          <w:color w:val="000000"/>
        </w:rPr>
        <w:tab/>
      </w:r>
      <w:r w:rsidRPr="009D28DB">
        <w:rPr>
          <w:color w:val="000000"/>
        </w:rPr>
        <w:t>});</w:t>
      </w:r>
    </w:p>
    <w:p w:rsidR="009D28DB" w:rsidRPr="009D28DB" w:rsidRDefault="009D28DB" w:rsidP="009D28DB">
      <w:pPr>
        <w:pStyle w:val="Sourcecode"/>
        <w:rPr>
          <w:color w:val="000000"/>
        </w:rPr>
      </w:pPr>
      <w:r>
        <w:rPr>
          <w:color w:val="000000"/>
        </w:rPr>
        <w:tab/>
      </w:r>
      <w:r w:rsidRPr="009D28DB">
        <w:rPr>
          <w:color w:val="0000FF"/>
        </w:rPr>
        <w:t>return</w:t>
      </w:r>
      <w:r w:rsidRPr="009D28DB">
        <w:rPr>
          <w:color w:val="000000"/>
        </w:rPr>
        <w:t xml:space="preserve"> </w:t>
      </w:r>
      <w:r w:rsidRPr="009D28DB">
        <w:rPr>
          <w:color w:val="2B91AF"/>
        </w:rPr>
        <w:t>Console</w:t>
      </w:r>
      <w:r w:rsidRPr="009D28DB">
        <w:rPr>
          <w:color w:val="000000"/>
        </w:rPr>
        <w:t>.Out.WriteLineAsync(</w:t>
      </w:r>
      <w:r w:rsidRPr="009D28DB">
        <w:rPr>
          <w:color w:val="A31515"/>
        </w:rPr>
        <w:t>"Get Event response sent"</w:t>
      </w:r>
      <w:r w:rsidRPr="009D28DB">
        <w:rPr>
          <w:color w:val="000000"/>
        </w:rPr>
        <w:t>);</w:t>
      </w:r>
    </w:p>
    <w:p w:rsidR="009D28DB" w:rsidRDefault="009D28DB" w:rsidP="009D28DB">
      <w:pPr>
        <w:pStyle w:val="Sourcecode"/>
        <w:rPr>
          <w:color w:val="000000"/>
        </w:rPr>
      </w:pPr>
      <w:r>
        <w:rPr>
          <w:color w:val="000000"/>
        </w:rPr>
        <w:tab/>
        <w:t>}</w:t>
      </w:r>
    </w:p>
    <w:p w:rsidR="009D28DB" w:rsidRDefault="009D28DB" w:rsidP="009D28DB">
      <w:pPr>
        <w:pStyle w:val="Sourcecode"/>
        <w:rPr>
          <w:color w:val="000000"/>
        </w:rPr>
      </w:pPr>
      <w:r>
        <w:rPr>
          <w:color w:val="000000"/>
        </w:rPr>
        <w:t>}</w:t>
      </w:r>
    </w:p>
    <w:p w:rsidR="005D2155" w:rsidRDefault="009E2429" w:rsidP="0060360E">
      <w:pPr>
        <w:pStyle w:val="Heading3"/>
        <w:rPr>
          <w:lang w:val="en-US"/>
        </w:rPr>
      </w:pPr>
      <w:bookmarkStart w:id="494" w:name="_Toc510196429"/>
      <w:bookmarkStart w:id="495" w:name="_Toc510789405"/>
      <w:r>
        <w:rPr>
          <w:lang w:val="en-US"/>
        </w:rPr>
        <w:lastRenderedPageBreak/>
        <w:t xml:space="preserve">Klasse: </w:t>
      </w:r>
      <w:r w:rsidR="00AC2C65" w:rsidRPr="003C39D2">
        <w:rPr>
          <w:lang w:val="en-US"/>
        </w:rPr>
        <w:t>ParameterRequestResponseHelper</w:t>
      </w:r>
      <w:bookmarkEnd w:id="494"/>
      <w:bookmarkEnd w:id="495"/>
    </w:p>
    <w:p w:rsidR="006906D4" w:rsidRPr="006906D4" w:rsidRDefault="006906D4" w:rsidP="006906D4">
      <w:pPr>
        <w:pStyle w:val="Text"/>
      </w:pPr>
      <w:r w:rsidRPr="006906D4">
        <w:t>Dies ist eine Helperklasse f</w:t>
      </w:r>
      <w:r>
        <w:t>ür die Event</w:t>
      </w:r>
      <w:r w:rsidR="00F06BA4">
        <w:t>kommunikation. In RabbitMQ gibt es keine Möglichkeit, eine Antwort eines Events für jede</w:t>
      </w:r>
      <w:r w:rsidR="00F21266">
        <w:t>n Subscriber zu erhalten</w:t>
      </w:r>
      <w:r w:rsidR="00A81DBC">
        <w:t>. Deshalb</w:t>
      </w:r>
      <w:r w:rsidR="00F21266">
        <w:t xml:space="preserve"> </w:t>
      </w:r>
      <w:r w:rsidR="00FF25C2">
        <w:t>gibt</w:t>
      </w:r>
      <w:r w:rsidR="00F21266">
        <w:t xml:space="preserve"> einen Event </w:t>
      </w:r>
      <w:r w:rsidR="007B271C">
        <w:t xml:space="preserve">vom </w:t>
      </w:r>
      <w:r w:rsidR="00981CF1">
        <w:t xml:space="preserve">zu parametrierenden </w:t>
      </w:r>
      <w:r w:rsidR="007B271C">
        <w:t xml:space="preserve">Service aus einen Event </w:t>
      </w:r>
      <w:r w:rsidR="00F21266">
        <w:t xml:space="preserve">zurück, </w:t>
      </w:r>
      <w:r w:rsidR="00046F5C">
        <w:t>welcher dann die Antworten dieser Services im Parameter Service speichern.</w:t>
      </w:r>
    </w:p>
    <w:p w:rsidR="00444E1E" w:rsidRPr="00444E1E" w:rsidRDefault="009B6291" w:rsidP="0060360E">
      <w:pPr>
        <w:pStyle w:val="Heading4"/>
        <w:rPr>
          <w:lang w:val="en-US"/>
        </w:rPr>
      </w:pPr>
      <w:bookmarkStart w:id="496" w:name="_Toc510196430"/>
      <w:bookmarkStart w:id="497" w:name="_Toc510789406"/>
      <w:r>
        <w:rPr>
          <w:lang w:val="en-US"/>
        </w:rPr>
        <w:t>Property</w:t>
      </w:r>
      <w:r w:rsidR="009E2429">
        <w:rPr>
          <w:lang w:val="en-US"/>
        </w:rPr>
        <w:t xml:space="preserve">: </w:t>
      </w:r>
      <w:r w:rsidR="00444E1E">
        <w:rPr>
          <w:lang w:val="en-US"/>
        </w:rPr>
        <w:t>Parameters</w:t>
      </w:r>
      <w:bookmarkEnd w:id="496"/>
      <w:bookmarkEnd w:id="497"/>
    </w:p>
    <w:p w:rsidR="00444E1E" w:rsidRDefault="00444E1E" w:rsidP="00444E1E">
      <w:pPr>
        <w:pStyle w:val="Sourcecode"/>
      </w:pPr>
      <w:r w:rsidRPr="00444E1E">
        <w:rPr>
          <w:color w:val="0000FF"/>
        </w:rPr>
        <w:t>public</w:t>
      </w:r>
      <w:r w:rsidRPr="00444E1E">
        <w:t xml:space="preserve"> </w:t>
      </w:r>
      <w:r w:rsidRPr="00444E1E">
        <w:rPr>
          <w:color w:val="0000FF"/>
        </w:rPr>
        <w:t>static</w:t>
      </w:r>
      <w:r w:rsidRPr="00444E1E">
        <w:t xml:space="preserve"> </w:t>
      </w:r>
      <w:r w:rsidRPr="00444E1E">
        <w:rPr>
          <w:color w:val="2B91AF"/>
        </w:rPr>
        <w:t>List</w:t>
      </w:r>
      <w:r w:rsidRPr="00444E1E">
        <w:t>&lt;Contract.Parameter.</w:t>
      </w:r>
      <w:r w:rsidRPr="00444E1E">
        <w:rPr>
          <w:color w:val="2B91AF"/>
        </w:rPr>
        <w:t>Parameter</w:t>
      </w:r>
      <w:r w:rsidRPr="00444E1E">
        <w:t xml:space="preserve">&gt; Parameters { </w:t>
      </w:r>
      <w:r w:rsidRPr="00444E1E">
        <w:rPr>
          <w:color w:val="0000FF"/>
        </w:rPr>
        <w:t>get</w:t>
      </w:r>
      <w:r w:rsidRPr="00444E1E">
        <w:t xml:space="preserve">; </w:t>
      </w:r>
      <w:r w:rsidRPr="00444E1E">
        <w:rPr>
          <w:color w:val="0000FF"/>
        </w:rPr>
        <w:t>set</w:t>
      </w:r>
      <w:r w:rsidRPr="00444E1E">
        <w:t xml:space="preserve">; } = </w:t>
      </w:r>
      <w:r w:rsidRPr="00444E1E">
        <w:rPr>
          <w:color w:val="0000FF"/>
        </w:rPr>
        <w:t>new</w:t>
      </w:r>
      <w:r w:rsidRPr="00444E1E">
        <w:t xml:space="preserve"> </w:t>
      </w:r>
      <w:r w:rsidRPr="00444E1E">
        <w:rPr>
          <w:color w:val="2B91AF"/>
        </w:rPr>
        <w:t>List</w:t>
      </w:r>
      <w:r w:rsidRPr="00444E1E">
        <w:t>&lt;Contract.Parameter.</w:t>
      </w:r>
      <w:r w:rsidRPr="00444E1E">
        <w:rPr>
          <w:color w:val="2B91AF"/>
        </w:rPr>
        <w:t>Parameter</w:t>
      </w:r>
      <w:r w:rsidRPr="00444E1E">
        <w:t>&gt;();</w:t>
      </w:r>
    </w:p>
    <w:p w:rsidR="00444E1E" w:rsidRPr="00444E1E" w:rsidRDefault="009B6291" w:rsidP="00625468">
      <w:pPr>
        <w:pStyle w:val="Heading4"/>
      </w:pPr>
      <w:bookmarkStart w:id="498" w:name="_Toc510196431"/>
      <w:bookmarkStart w:id="499" w:name="_Toc510789407"/>
      <w:r>
        <w:t>Property</w:t>
      </w:r>
      <w:r w:rsidR="00F20255">
        <w:t xml:space="preserve">: </w:t>
      </w:r>
      <w:r w:rsidR="00444E1E">
        <w:t>SavedSuccessfully</w:t>
      </w:r>
      <w:bookmarkEnd w:id="498"/>
      <w:bookmarkEnd w:id="499"/>
    </w:p>
    <w:p w:rsidR="003C39D2" w:rsidRDefault="00444E1E" w:rsidP="00444E1E">
      <w:pPr>
        <w:pStyle w:val="Sourcecode"/>
      </w:pPr>
      <w:r w:rsidRPr="00444E1E">
        <w:rPr>
          <w:color w:val="0000FF"/>
        </w:rPr>
        <w:t>public</w:t>
      </w:r>
      <w:r w:rsidRPr="00444E1E">
        <w:t xml:space="preserve"> </w:t>
      </w:r>
      <w:r w:rsidRPr="00444E1E">
        <w:rPr>
          <w:color w:val="0000FF"/>
        </w:rPr>
        <w:t>static</w:t>
      </w:r>
      <w:r w:rsidRPr="00444E1E">
        <w:t xml:space="preserve"> </w:t>
      </w:r>
      <w:r w:rsidRPr="00444E1E">
        <w:rPr>
          <w:color w:val="0000FF"/>
        </w:rPr>
        <w:t>bool</w:t>
      </w:r>
      <w:r w:rsidRPr="00444E1E">
        <w:t xml:space="preserve">? SavedSuccessfully { </w:t>
      </w:r>
      <w:r w:rsidRPr="00444E1E">
        <w:rPr>
          <w:color w:val="0000FF"/>
        </w:rPr>
        <w:t>get</w:t>
      </w:r>
      <w:r w:rsidRPr="00444E1E">
        <w:t xml:space="preserve">; </w:t>
      </w:r>
      <w:r w:rsidRPr="00444E1E">
        <w:rPr>
          <w:color w:val="0000FF"/>
        </w:rPr>
        <w:t>set</w:t>
      </w:r>
      <w:r w:rsidRPr="00444E1E">
        <w:t>; }</w:t>
      </w:r>
    </w:p>
    <w:p w:rsidR="00DE7B39" w:rsidRDefault="009B6291" w:rsidP="00E5089E">
      <w:pPr>
        <w:pStyle w:val="Heading3"/>
        <w:rPr>
          <w:lang w:val="en-US"/>
        </w:rPr>
      </w:pPr>
      <w:bookmarkStart w:id="500" w:name="_Toc510196432"/>
      <w:bookmarkStart w:id="501" w:name="_Toc510789408"/>
      <w:r>
        <w:rPr>
          <w:lang w:val="en-US"/>
        </w:rPr>
        <w:t xml:space="preserve">Klasse: </w:t>
      </w:r>
      <w:r w:rsidR="00DE7B39" w:rsidRPr="006E1B2E">
        <w:rPr>
          <w:lang w:val="en-US"/>
        </w:rPr>
        <w:t>ParameterService</w:t>
      </w:r>
      <w:bookmarkEnd w:id="500"/>
      <w:bookmarkEnd w:id="501"/>
    </w:p>
    <w:p w:rsidR="00A614A1" w:rsidRPr="00A614A1" w:rsidRDefault="00A614A1" w:rsidP="00A614A1">
      <w:pPr>
        <w:pStyle w:val="Text"/>
      </w:pPr>
      <w:r w:rsidRPr="00A614A1">
        <w:t>Dies</w:t>
      </w:r>
      <w:r w:rsidR="008327D6">
        <w:t>e</w:t>
      </w:r>
      <w:r w:rsidRPr="00A614A1">
        <w:t xml:space="preserve"> Klasse </w:t>
      </w:r>
      <w:r w:rsidR="009412F6">
        <w:t>r</w:t>
      </w:r>
      <w:r w:rsidRPr="00A614A1">
        <w:t>egelt das S</w:t>
      </w:r>
      <w:r>
        <w:t>tar</w:t>
      </w:r>
      <w:r w:rsidR="00C208F6">
        <w:t>t</w:t>
      </w:r>
      <w:r>
        <w:t>verhalten vom Parameterservice</w:t>
      </w:r>
    </w:p>
    <w:p w:rsidR="006E1B2E" w:rsidRDefault="00CC0A81" w:rsidP="00055FBD">
      <w:pPr>
        <w:pStyle w:val="Heading4"/>
      </w:pPr>
      <w:bookmarkStart w:id="502" w:name="_Toc510196433"/>
      <w:bookmarkStart w:id="503" w:name="_Toc510789409"/>
      <w:r>
        <w:t>Property:</w:t>
      </w:r>
      <w:r w:rsidR="009B6291">
        <w:t xml:space="preserve"> </w:t>
      </w:r>
      <w:r w:rsidR="006E1B2E">
        <w:t>ParameterBus</w:t>
      </w:r>
      <w:bookmarkEnd w:id="502"/>
      <w:bookmarkEnd w:id="503"/>
    </w:p>
    <w:p w:rsidR="00B260AA" w:rsidRPr="00B260AA" w:rsidRDefault="00B260AA" w:rsidP="00B260AA">
      <w:r>
        <w:t>Businstanz für die RabbitMQ Kommunikation.</w:t>
      </w:r>
    </w:p>
    <w:p w:rsidR="006E1B2E" w:rsidRDefault="006E1B2E" w:rsidP="006E1B2E">
      <w:pPr>
        <w:pStyle w:val="Sourcecode"/>
      </w:pPr>
      <w:r>
        <w:rPr>
          <w:color w:val="0000FF"/>
        </w:rPr>
        <w:t>public</w:t>
      </w:r>
      <w:r>
        <w:t xml:space="preserve"> </w:t>
      </w:r>
      <w:r>
        <w:rPr>
          <w:color w:val="0000FF"/>
        </w:rPr>
        <w:t>static</w:t>
      </w:r>
      <w:r>
        <w:t xml:space="preserve"> </w:t>
      </w:r>
      <w:r>
        <w:rPr>
          <w:color w:val="2B91AF"/>
        </w:rPr>
        <w:t>IBusControl</w:t>
      </w:r>
      <w:r>
        <w:t xml:space="preserve"> ParameterBus { </w:t>
      </w:r>
      <w:r>
        <w:rPr>
          <w:color w:val="0000FF"/>
        </w:rPr>
        <w:t>get</w:t>
      </w:r>
      <w:r>
        <w:t xml:space="preserve">; </w:t>
      </w:r>
      <w:r>
        <w:rPr>
          <w:color w:val="0000FF"/>
        </w:rPr>
        <w:t>set</w:t>
      </w:r>
      <w:r>
        <w:t>; }</w:t>
      </w:r>
    </w:p>
    <w:p w:rsidR="00692BA2" w:rsidRPr="00B260AA" w:rsidRDefault="00692BA2">
      <w:pPr>
        <w:spacing w:line="240" w:lineRule="auto"/>
        <w:rPr>
          <w:rFonts w:eastAsia="Times New Roman"/>
          <w:iCs/>
          <w:szCs w:val="24"/>
          <w:lang w:val="en-US"/>
        </w:rPr>
      </w:pPr>
      <w:r w:rsidRPr="00B260AA">
        <w:rPr>
          <w:lang w:val="en-US"/>
        </w:rPr>
        <w:br w:type="page"/>
      </w:r>
    </w:p>
    <w:p w:rsidR="006E1B2E" w:rsidRDefault="00CC0A81" w:rsidP="00055FBD">
      <w:pPr>
        <w:pStyle w:val="Heading4"/>
      </w:pPr>
      <w:bookmarkStart w:id="504" w:name="_Toc510196434"/>
      <w:bookmarkStart w:id="505" w:name="_Toc510789410"/>
      <w:r>
        <w:lastRenderedPageBreak/>
        <w:t xml:space="preserve">Methode: </w:t>
      </w:r>
      <w:r w:rsidR="006E1B2E">
        <w:t>Start</w:t>
      </w:r>
      <w:bookmarkEnd w:id="504"/>
      <w:bookmarkEnd w:id="505"/>
    </w:p>
    <w:p w:rsidR="000350E7" w:rsidRPr="003B06B5" w:rsidRDefault="000350E7" w:rsidP="000350E7">
      <w:r w:rsidRPr="003B06B5">
        <w:t>Diese Methode definiert das S</w:t>
      </w:r>
      <w:r>
        <w:t>tartverhalten des Service.</w:t>
      </w:r>
    </w:p>
    <w:p w:rsidR="006E1B2E" w:rsidRPr="00D20BCD" w:rsidRDefault="006E1B2E" w:rsidP="006E1B2E">
      <w:pPr>
        <w:pStyle w:val="Sourcecode"/>
      </w:pPr>
      <w:r w:rsidRPr="00D20BCD">
        <w:rPr>
          <w:color w:val="0000FF"/>
        </w:rPr>
        <w:t>public</w:t>
      </w:r>
      <w:r w:rsidRPr="00D20BCD">
        <w:t xml:space="preserve"> </w:t>
      </w:r>
      <w:r w:rsidRPr="00D20BCD">
        <w:rPr>
          <w:color w:val="0000FF"/>
        </w:rPr>
        <w:t>void</w:t>
      </w:r>
      <w:r w:rsidRPr="00D20BCD">
        <w:t xml:space="preserve"> Start()</w:t>
      </w:r>
    </w:p>
    <w:p w:rsidR="006E1B2E" w:rsidRPr="00D20BCD" w:rsidRDefault="006E1B2E" w:rsidP="006E1B2E">
      <w:pPr>
        <w:pStyle w:val="Sourcecode"/>
      </w:pPr>
      <w:r w:rsidRPr="00D20BCD">
        <w:t>{</w:t>
      </w:r>
    </w:p>
    <w:p w:rsidR="006E1B2E" w:rsidRPr="00D20BCD" w:rsidRDefault="006E1B2E" w:rsidP="006E1B2E">
      <w:pPr>
        <w:pStyle w:val="Sourcecode"/>
      </w:pPr>
      <w:r w:rsidRPr="00D20BCD">
        <w:tab/>
        <w:t xml:space="preserve">ParameterBus = </w:t>
      </w:r>
      <w:r w:rsidRPr="00D20BCD">
        <w:rPr>
          <w:color w:val="2B91AF"/>
        </w:rPr>
        <w:t>BusConfigurator</w:t>
      </w:r>
      <w:r w:rsidRPr="00D20BCD">
        <w:t>.ConfigureBus((cfg, host) =&gt;</w:t>
      </w:r>
    </w:p>
    <w:p w:rsidR="006E1B2E" w:rsidRPr="00D20BCD" w:rsidRDefault="006E1B2E" w:rsidP="006E1B2E">
      <w:pPr>
        <w:pStyle w:val="Sourcecode"/>
      </w:pPr>
      <w:r w:rsidRPr="00D20BCD">
        <w:tab/>
        <w:t>{</w:t>
      </w:r>
    </w:p>
    <w:p w:rsidR="006E1B2E" w:rsidRPr="00D20BCD" w:rsidRDefault="006E1B2E" w:rsidP="006E1B2E">
      <w:pPr>
        <w:pStyle w:val="Sourcecode"/>
      </w:pPr>
      <w:r w:rsidRPr="00D20BCD">
        <w:tab/>
      </w:r>
      <w:r w:rsidRPr="00D20BCD">
        <w:tab/>
        <w:t>cfg.ReceiveEndpoint(</w:t>
      </w:r>
      <w:r w:rsidRPr="00D20BCD">
        <w:rPr>
          <w:color w:val="A31515"/>
        </w:rPr>
        <w:t>"GetParameterQueue"</w:t>
      </w:r>
      <w:r w:rsidRPr="00D20BCD">
        <w:t>, ec =&gt;</w:t>
      </w:r>
    </w:p>
    <w:p w:rsidR="006E1B2E" w:rsidRPr="00D20BCD" w:rsidRDefault="006E1B2E" w:rsidP="006E1B2E">
      <w:pPr>
        <w:pStyle w:val="Sourcecode"/>
      </w:pPr>
      <w:r w:rsidRPr="00D20BCD">
        <w:tab/>
      </w:r>
      <w:r w:rsidRPr="00D20BCD">
        <w:tab/>
        <w:t>{</w:t>
      </w:r>
    </w:p>
    <w:p w:rsidR="006E1B2E" w:rsidRDefault="006E1B2E" w:rsidP="006E1B2E">
      <w:pPr>
        <w:pStyle w:val="Sourcecode"/>
      </w:pPr>
      <w:r w:rsidRPr="00D20BCD">
        <w:tab/>
      </w:r>
      <w:r w:rsidRPr="00D20BCD">
        <w:tab/>
      </w:r>
      <w:r w:rsidRPr="00D20BCD">
        <w:tab/>
      </w:r>
      <w:r>
        <w:t xml:space="preserve">ec.Consumer(() =&gt; </w:t>
      </w:r>
      <w:r>
        <w:rPr>
          <w:color w:val="0000FF"/>
        </w:rPr>
        <w:t>new</w:t>
      </w:r>
      <w:r>
        <w:t xml:space="preserve"> </w:t>
      </w:r>
      <w:r>
        <w:rPr>
          <w:color w:val="2B91AF"/>
        </w:rPr>
        <w:t>GetParameterRequestConsumer</w:t>
      </w:r>
      <w:r>
        <w:t>());</w:t>
      </w:r>
    </w:p>
    <w:p w:rsidR="006E1B2E" w:rsidRDefault="006E1B2E" w:rsidP="006E1B2E">
      <w:pPr>
        <w:pStyle w:val="Sourcecode"/>
      </w:pPr>
      <w:r>
        <w:tab/>
      </w:r>
      <w:r>
        <w:tab/>
        <w:t>});</w:t>
      </w:r>
    </w:p>
    <w:p w:rsidR="006E1B2E" w:rsidRDefault="006E1B2E" w:rsidP="006E1B2E">
      <w:pPr>
        <w:pStyle w:val="Sourcecode"/>
      </w:pPr>
      <w:r>
        <w:tab/>
      </w:r>
      <w:r>
        <w:tab/>
        <w:t>cfg.ReceiveEndpoint(</w:t>
      </w:r>
      <w:r>
        <w:rPr>
          <w:color w:val="A31515"/>
        </w:rPr>
        <w:t>"GetResponseParameterEventQueue"</w:t>
      </w:r>
      <w:r>
        <w:t>, ec =&gt;</w:t>
      </w:r>
    </w:p>
    <w:p w:rsidR="006E1B2E" w:rsidRDefault="006E1B2E" w:rsidP="006E1B2E">
      <w:pPr>
        <w:pStyle w:val="Sourcecode"/>
      </w:pPr>
      <w:r>
        <w:tab/>
      </w:r>
      <w:r>
        <w:tab/>
        <w:t>{</w:t>
      </w:r>
    </w:p>
    <w:p w:rsidR="006E1B2E" w:rsidRDefault="006E1B2E" w:rsidP="006E1B2E">
      <w:pPr>
        <w:pStyle w:val="Sourcecode"/>
      </w:pPr>
      <w:r>
        <w:tab/>
      </w:r>
      <w:r>
        <w:tab/>
      </w:r>
      <w:r>
        <w:tab/>
        <w:t xml:space="preserve">ec.Consumer(() =&gt; </w:t>
      </w:r>
      <w:r>
        <w:rPr>
          <w:color w:val="0000FF"/>
        </w:rPr>
        <w:t>new</w:t>
      </w:r>
      <w:r>
        <w:t xml:space="preserve"> </w:t>
      </w:r>
      <w:r>
        <w:rPr>
          <w:color w:val="2B91AF"/>
        </w:rPr>
        <w:t>GetParameterEventResponseConsumer</w:t>
      </w:r>
      <w:r>
        <w:t>());</w:t>
      </w:r>
    </w:p>
    <w:p w:rsidR="006E1B2E" w:rsidRDefault="006E1B2E" w:rsidP="006E1B2E">
      <w:pPr>
        <w:pStyle w:val="Sourcecode"/>
      </w:pPr>
      <w:r>
        <w:tab/>
      </w:r>
      <w:r>
        <w:tab/>
        <w:t>});</w:t>
      </w:r>
    </w:p>
    <w:p w:rsidR="006E1B2E" w:rsidRDefault="006E1B2E" w:rsidP="006E1B2E">
      <w:pPr>
        <w:pStyle w:val="Sourcecode"/>
      </w:pPr>
      <w:r>
        <w:tab/>
      </w:r>
      <w:r>
        <w:tab/>
        <w:t>cfg.ReceiveEndpoint(</w:t>
      </w:r>
      <w:r>
        <w:rPr>
          <w:color w:val="A31515"/>
        </w:rPr>
        <w:t>"SaveParameterQueue"</w:t>
      </w:r>
      <w:r>
        <w:t>, ec =&gt;</w:t>
      </w:r>
    </w:p>
    <w:p w:rsidR="006E1B2E" w:rsidRDefault="006E1B2E" w:rsidP="006E1B2E">
      <w:pPr>
        <w:pStyle w:val="Sourcecode"/>
      </w:pPr>
      <w:r>
        <w:tab/>
      </w:r>
      <w:r>
        <w:tab/>
        <w:t>{</w:t>
      </w:r>
    </w:p>
    <w:p w:rsidR="006E1B2E" w:rsidRDefault="006E1B2E" w:rsidP="006E1B2E">
      <w:pPr>
        <w:pStyle w:val="Sourcecode"/>
      </w:pPr>
      <w:r>
        <w:tab/>
      </w:r>
      <w:r>
        <w:tab/>
      </w:r>
      <w:r>
        <w:tab/>
        <w:t xml:space="preserve">ec.Consumer(() =&gt; </w:t>
      </w:r>
      <w:r>
        <w:rPr>
          <w:color w:val="0000FF"/>
        </w:rPr>
        <w:t>new</w:t>
      </w:r>
      <w:r>
        <w:t xml:space="preserve"> </w:t>
      </w:r>
      <w:r>
        <w:rPr>
          <w:color w:val="2B91AF"/>
        </w:rPr>
        <w:t>SaveParameterRequestConsumer</w:t>
      </w:r>
      <w:r>
        <w:t>());</w:t>
      </w:r>
    </w:p>
    <w:p w:rsidR="006E1B2E" w:rsidRDefault="006E1B2E" w:rsidP="006E1B2E">
      <w:pPr>
        <w:pStyle w:val="Sourcecode"/>
      </w:pPr>
      <w:r>
        <w:tab/>
      </w:r>
      <w:r>
        <w:tab/>
        <w:t>});</w:t>
      </w:r>
    </w:p>
    <w:p w:rsidR="006E1B2E" w:rsidRDefault="006E1B2E" w:rsidP="006E1B2E">
      <w:pPr>
        <w:pStyle w:val="Sourcecode"/>
      </w:pPr>
      <w:r>
        <w:tab/>
      </w:r>
      <w:r>
        <w:tab/>
        <w:t>cfg.ReceiveEndpoint(</w:t>
      </w:r>
      <w:r>
        <w:rPr>
          <w:color w:val="A31515"/>
        </w:rPr>
        <w:t>"SaveResponseParameterEventQueue"</w:t>
      </w:r>
      <w:r>
        <w:t>, ec =&gt;</w:t>
      </w:r>
    </w:p>
    <w:p w:rsidR="006E1B2E" w:rsidRDefault="006E1B2E" w:rsidP="006E1B2E">
      <w:pPr>
        <w:pStyle w:val="Sourcecode"/>
      </w:pPr>
      <w:r>
        <w:tab/>
      </w:r>
      <w:r>
        <w:tab/>
        <w:t>{</w:t>
      </w:r>
    </w:p>
    <w:p w:rsidR="006E1B2E" w:rsidRDefault="006E1B2E" w:rsidP="006E1B2E">
      <w:pPr>
        <w:pStyle w:val="Sourcecode"/>
      </w:pPr>
      <w:r>
        <w:tab/>
      </w:r>
      <w:r>
        <w:tab/>
      </w:r>
      <w:r>
        <w:tab/>
        <w:t xml:space="preserve">ec.Consumer(() =&gt; </w:t>
      </w:r>
      <w:r>
        <w:rPr>
          <w:color w:val="0000FF"/>
        </w:rPr>
        <w:t>new</w:t>
      </w:r>
      <w:r>
        <w:t xml:space="preserve"> </w:t>
      </w:r>
      <w:r>
        <w:rPr>
          <w:color w:val="2B91AF"/>
        </w:rPr>
        <w:t>SaveParameterEventResponseConsumer</w:t>
      </w:r>
      <w:r>
        <w:t>());</w:t>
      </w:r>
    </w:p>
    <w:p w:rsidR="006E1B2E" w:rsidRDefault="006E1B2E" w:rsidP="006E1B2E">
      <w:pPr>
        <w:pStyle w:val="Sourcecode"/>
      </w:pPr>
      <w:r>
        <w:tab/>
      </w:r>
      <w:r>
        <w:tab/>
        <w:t>});</w:t>
      </w:r>
    </w:p>
    <w:p w:rsidR="006E1B2E" w:rsidRDefault="006E1B2E" w:rsidP="006E1B2E">
      <w:pPr>
        <w:pStyle w:val="Sourcecode"/>
      </w:pPr>
      <w:r>
        <w:tab/>
        <w:t>});</w:t>
      </w:r>
    </w:p>
    <w:p w:rsidR="006E1B2E" w:rsidRDefault="006E1B2E" w:rsidP="006E1B2E">
      <w:pPr>
        <w:pStyle w:val="Sourcecode"/>
      </w:pPr>
      <w:r>
        <w:tab/>
        <w:t>ParameterBus.Start();</w:t>
      </w:r>
    </w:p>
    <w:p w:rsidR="006E1B2E" w:rsidRDefault="006E1B2E" w:rsidP="006E1B2E">
      <w:pPr>
        <w:pStyle w:val="Sourcecode"/>
      </w:pPr>
      <w:r>
        <w:t>}</w:t>
      </w:r>
    </w:p>
    <w:p w:rsidR="006E1B2E" w:rsidRDefault="00D364D4" w:rsidP="00B47A9E">
      <w:pPr>
        <w:pStyle w:val="Heading4"/>
      </w:pPr>
      <w:bookmarkStart w:id="506" w:name="_Toc510196435"/>
      <w:bookmarkStart w:id="507" w:name="_Toc510789411"/>
      <w:r>
        <w:t xml:space="preserve">Methode: </w:t>
      </w:r>
      <w:r w:rsidR="006E1B2E">
        <w:t>Stop</w:t>
      </w:r>
      <w:bookmarkEnd w:id="506"/>
      <w:bookmarkEnd w:id="507"/>
    </w:p>
    <w:p w:rsidR="006E1B2E" w:rsidRDefault="006E1B2E" w:rsidP="006E1B2E">
      <w:pPr>
        <w:pStyle w:val="Sourcecode"/>
      </w:pPr>
      <w:r>
        <w:rPr>
          <w:color w:val="0000FF"/>
        </w:rPr>
        <w:t>public</w:t>
      </w:r>
      <w:r>
        <w:t xml:space="preserve"> </w:t>
      </w:r>
      <w:r>
        <w:rPr>
          <w:color w:val="0000FF"/>
        </w:rPr>
        <w:t>void</w:t>
      </w:r>
      <w:r>
        <w:t xml:space="preserve"> Stop()</w:t>
      </w:r>
    </w:p>
    <w:p w:rsidR="006E1B2E" w:rsidRDefault="006E1B2E" w:rsidP="006E1B2E">
      <w:pPr>
        <w:pStyle w:val="Sourcecode"/>
      </w:pPr>
      <w:r>
        <w:t>{</w:t>
      </w:r>
    </w:p>
    <w:p w:rsidR="006E1B2E" w:rsidRDefault="006E1B2E" w:rsidP="006E1B2E">
      <w:pPr>
        <w:pStyle w:val="Sourcecode"/>
      </w:pPr>
      <w:r>
        <w:tab/>
        <w:t>ParameterBus.Stop();</w:t>
      </w:r>
    </w:p>
    <w:p w:rsidR="006E1B2E" w:rsidRDefault="006E1B2E" w:rsidP="006E1B2E">
      <w:pPr>
        <w:pStyle w:val="Sourcecode"/>
      </w:pPr>
      <w:r>
        <w:t>}</w:t>
      </w:r>
    </w:p>
    <w:p w:rsidR="00621089" w:rsidRDefault="00621089">
      <w:pPr>
        <w:spacing w:line="240" w:lineRule="auto"/>
        <w:rPr>
          <w:rFonts w:eastAsia="Times New Roman"/>
          <w:b/>
          <w:szCs w:val="24"/>
        </w:rPr>
      </w:pPr>
      <w:r>
        <w:br w:type="page"/>
      </w:r>
    </w:p>
    <w:p w:rsidR="00E70ECD" w:rsidRDefault="00583F29" w:rsidP="006E10C3">
      <w:pPr>
        <w:pStyle w:val="Heading3"/>
      </w:pPr>
      <w:bookmarkStart w:id="508" w:name="_Toc510196436"/>
      <w:bookmarkStart w:id="509" w:name="_Toc510789412"/>
      <w:r>
        <w:lastRenderedPageBreak/>
        <w:t xml:space="preserve">Klasse: </w:t>
      </w:r>
      <w:r w:rsidR="00DA4759">
        <w:t>SaveParameterEventResponseConsumer</w:t>
      </w:r>
      <w:bookmarkEnd w:id="508"/>
      <w:bookmarkEnd w:id="509"/>
    </w:p>
    <w:p w:rsidR="008F3579" w:rsidRDefault="008F3579" w:rsidP="008F3579">
      <w:pPr>
        <w:pStyle w:val="Text"/>
      </w:pPr>
      <w:r w:rsidRPr="00F427AE">
        <w:t>Dies</w:t>
      </w:r>
      <w:r w:rsidR="0028007A">
        <w:t>e</w:t>
      </w:r>
      <w:r w:rsidRPr="00F427AE">
        <w:t xml:space="preserve"> Klasse enthält die L</w:t>
      </w:r>
      <w:r>
        <w:t xml:space="preserve">ogik, welche im Parameter Service ausgeführt wird, wenn eine Event-Antwort eines </w:t>
      </w:r>
      <w:r w:rsidR="008E1FE5">
        <w:t>Save</w:t>
      </w:r>
      <w:r>
        <w:t>-Events im Parameter Service ankommt.</w:t>
      </w:r>
    </w:p>
    <w:p w:rsidR="00C925CE" w:rsidRPr="00C925CE" w:rsidRDefault="00B80475" w:rsidP="006E10C3">
      <w:pPr>
        <w:pStyle w:val="Heading4"/>
      </w:pPr>
      <w:bookmarkStart w:id="510" w:name="_Toc510196437"/>
      <w:bookmarkStart w:id="511" w:name="_Toc510789413"/>
      <w:r>
        <w:t xml:space="preserve">Methode: </w:t>
      </w:r>
      <w:r w:rsidR="00C925CE">
        <w:t>Consume</w:t>
      </w:r>
      <w:bookmarkEnd w:id="510"/>
      <w:bookmarkEnd w:id="511"/>
    </w:p>
    <w:p w:rsidR="00DA4759" w:rsidRPr="00DA4759" w:rsidRDefault="00DA4759" w:rsidP="00DA4759">
      <w:pPr>
        <w:pStyle w:val="Sourcecode"/>
        <w:rPr>
          <w:color w:val="000000"/>
        </w:rPr>
      </w:pPr>
      <w:r w:rsidRPr="00DA4759">
        <w:rPr>
          <w:color w:val="0000FF"/>
        </w:rPr>
        <w:t>public</w:t>
      </w:r>
      <w:r w:rsidRPr="00DA4759">
        <w:rPr>
          <w:color w:val="000000"/>
        </w:rPr>
        <w:t xml:space="preserve"> </w:t>
      </w:r>
      <w:r w:rsidRPr="00DA4759">
        <w:rPr>
          <w:color w:val="0000FF"/>
        </w:rPr>
        <w:t>async</w:t>
      </w:r>
      <w:r w:rsidRPr="00DA4759">
        <w:rPr>
          <w:color w:val="000000"/>
        </w:rPr>
        <w:t xml:space="preserve"> </w:t>
      </w:r>
      <w:r w:rsidRPr="00DA4759">
        <w:t>Task</w:t>
      </w:r>
      <w:r w:rsidRPr="00DA4759">
        <w:rPr>
          <w:color w:val="000000"/>
        </w:rPr>
        <w:t xml:space="preserve"> Consume(</w:t>
      </w:r>
      <w:r w:rsidRPr="00DA4759">
        <w:t>ConsumeContext</w:t>
      </w:r>
      <w:r w:rsidRPr="00DA4759">
        <w:rPr>
          <w:color w:val="000000"/>
        </w:rPr>
        <w:t>&lt;</w:t>
      </w:r>
      <w:r w:rsidRPr="00DA4759">
        <w:t>SaveParameterEventResponse</w:t>
      </w:r>
      <w:r w:rsidRPr="00DA4759">
        <w:rPr>
          <w:color w:val="000000"/>
        </w:rPr>
        <w:t>&gt; context)</w:t>
      </w:r>
    </w:p>
    <w:p w:rsidR="00DA4759" w:rsidRPr="00DA4759" w:rsidRDefault="00DA4759" w:rsidP="00DA4759">
      <w:pPr>
        <w:pStyle w:val="Sourcecode"/>
        <w:rPr>
          <w:color w:val="000000"/>
        </w:rPr>
      </w:pPr>
      <w:r w:rsidRPr="00DA4759">
        <w:rPr>
          <w:color w:val="000000"/>
        </w:rPr>
        <w:t>{</w:t>
      </w:r>
    </w:p>
    <w:p w:rsidR="00DA4759" w:rsidRPr="00DA4759" w:rsidRDefault="00DA4759" w:rsidP="00DA4759">
      <w:pPr>
        <w:pStyle w:val="Sourcecode"/>
        <w:rPr>
          <w:color w:val="000000"/>
        </w:rPr>
      </w:pPr>
      <w:r>
        <w:rPr>
          <w:color w:val="000000"/>
        </w:rPr>
        <w:tab/>
      </w:r>
      <w:r w:rsidRPr="00153703">
        <w:rPr>
          <w:color w:val="2B91AF"/>
        </w:rPr>
        <w:t>ParameterRequestResponseHelper</w:t>
      </w:r>
      <w:r w:rsidRPr="00DA4759">
        <w:rPr>
          <w:color w:val="000000"/>
        </w:rPr>
        <w:t>.SavedSuccessfully = context.Message.Success;</w:t>
      </w:r>
    </w:p>
    <w:p w:rsidR="00DA4759" w:rsidRPr="00DA4759" w:rsidRDefault="00DA4759" w:rsidP="00DA4759">
      <w:pPr>
        <w:pStyle w:val="Sourcecode"/>
        <w:rPr>
          <w:color w:val="000000"/>
        </w:rPr>
      </w:pPr>
      <w:r>
        <w:rPr>
          <w:color w:val="000000"/>
        </w:rPr>
        <w:tab/>
      </w:r>
      <w:r w:rsidRPr="00DA4759">
        <w:rPr>
          <w:color w:val="0000FF"/>
        </w:rPr>
        <w:t>if</w:t>
      </w:r>
      <w:r w:rsidRPr="00DA4759">
        <w:rPr>
          <w:color w:val="000000"/>
        </w:rPr>
        <w:t xml:space="preserve"> (context.Message.Success)</w:t>
      </w:r>
    </w:p>
    <w:p w:rsidR="00DA4759" w:rsidRPr="00DA4759" w:rsidRDefault="00DA4759" w:rsidP="00DA4759">
      <w:pPr>
        <w:pStyle w:val="Sourcecode"/>
        <w:rPr>
          <w:color w:val="000000"/>
        </w:rPr>
      </w:pPr>
      <w:r>
        <w:rPr>
          <w:color w:val="000000"/>
        </w:rPr>
        <w:tab/>
      </w:r>
      <w:r w:rsidRPr="00DA4759">
        <w:rPr>
          <w:color w:val="000000"/>
        </w:rPr>
        <w:t>{</w:t>
      </w:r>
    </w:p>
    <w:p w:rsidR="00DA4759" w:rsidRPr="00DA4759" w:rsidRDefault="00DA4759" w:rsidP="00DA4759">
      <w:pPr>
        <w:pStyle w:val="Sourcecode"/>
        <w:rPr>
          <w:color w:val="000000"/>
        </w:rPr>
      </w:pPr>
      <w:r>
        <w:rPr>
          <w:color w:val="000000"/>
        </w:rPr>
        <w:tab/>
      </w:r>
      <w:r>
        <w:rPr>
          <w:color w:val="000000"/>
        </w:rPr>
        <w:tab/>
      </w:r>
      <w:r w:rsidRPr="00DA4759">
        <w:rPr>
          <w:color w:val="0000FF"/>
        </w:rPr>
        <w:t>await</w:t>
      </w:r>
      <w:r w:rsidRPr="00DA4759">
        <w:rPr>
          <w:color w:val="000000"/>
        </w:rPr>
        <w:t xml:space="preserve"> </w:t>
      </w:r>
      <w:r w:rsidRPr="00153703">
        <w:rPr>
          <w:color w:val="2B91AF"/>
        </w:rPr>
        <w:t>Console</w:t>
      </w:r>
      <w:r w:rsidRPr="00DA4759">
        <w:rPr>
          <w:color w:val="000000"/>
        </w:rPr>
        <w:t>.Out.WriteLineAsync(</w:t>
      </w:r>
      <w:r w:rsidRPr="00DA4759">
        <w:rPr>
          <w:color w:val="A31515"/>
        </w:rPr>
        <w:t>"Saved Successfully"</w:t>
      </w:r>
      <w:r w:rsidRPr="00DA4759">
        <w:rPr>
          <w:color w:val="000000"/>
        </w:rPr>
        <w:t>);</w:t>
      </w:r>
    </w:p>
    <w:p w:rsidR="00DA4759" w:rsidRPr="00DA4759" w:rsidRDefault="00DA4759" w:rsidP="00DA4759">
      <w:pPr>
        <w:pStyle w:val="Sourcecode"/>
        <w:rPr>
          <w:color w:val="000000"/>
        </w:rPr>
      </w:pPr>
      <w:r>
        <w:rPr>
          <w:color w:val="000000"/>
        </w:rPr>
        <w:tab/>
      </w:r>
      <w:r w:rsidRPr="00DA4759">
        <w:rPr>
          <w:color w:val="000000"/>
        </w:rPr>
        <w:t>}</w:t>
      </w:r>
    </w:p>
    <w:p w:rsidR="00DA4759" w:rsidRPr="00DA4759" w:rsidRDefault="00DA4759" w:rsidP="00DA4759">
      <w:pPr>
        <w:pStyle w:val="Sourcecode"/>
        <w:rPr>
          <w:color w:val="000000"/>
        </w:rPr>
      </w:pPr>
      <w:r>
        <w:rPr>
          <w:color w:val="000000"/>
        </w:rPr>
        <w:tab/>
      </w:r>
      <w:r w:rsidRPr="00DA4759">
        <w:rPr>
          <w:color w:val="0000FF"/>
        </w:rPr>
        <w:t>else</w:t>
      </w:r>
    </w:p>
    <w:p w:rsidR="00DA4759" w:rsidRPr="00DA4759" w:rsidRDefault="00DA4759" w:rsidP="00DA4759">
      <w:pPr>
        <w:pStyle w:val="Sourcecode"/>
        <w:rPr>
          <w:color w:val="000000"/>
        </w:rPr>
      </w:pPr>
      <w:r>
        <w:rPr>
          <w:color w:val="000000"/>
        </w:rPr>
        <w:tab/>
      </w:r>
      <w:r w:rsidRPr="00DA4759">
        <w:rPr>
          <w:color w:val="000000"/>
        </w:rPr>
        <w:t>{</w:t>
      </w:r>
    </w:p>
    <w:p w:rsidR="00DA4759" w:rsidRPr="00DA4759" w:rsidRDefault="00DA4759" w:rsidP="00DA4759">
      <w:pPr>
        <w:pStyle w:val="Sourcecode"/>
        <w:rPr>
          <w:color w:val="000000"/>
        </w:rPr>
      </w:pPr>
      <w:r>
        <w:rPr>
          <w:color w:val="000000"/>
        </w:rPr>
        <w:tab/>
      </w:r>
      <w:r>
        <w:rPr>
          <w:color w:val="000000"/>
        </w:rPr>
        <w:tab/>
      </w:r>
      <w:r w:rsidRPr="00DA4759">
        <w:rPr>
          <w:color w:val="0000FF"/>
        </w:rPr>
        <w:t>await</w:t>
      </w:r>
      <w:r w:rsidRPr="00DA4759">
        <w:rPr>
          <w:color w:val="000000"/>
        </w:rPr>
        <w:t xml:space="preserve"> </w:t>
      </w:r>
      <w:r w:rsidRPr="00153703">
        <w:rPr>
          <w:color w:val="2B91AF"/>
        </w:rPr>
        <w:t>Console</w:t>
      </w:r>
      <w:r w:rsidRPr="00DA4759">
        <w:rPr>
          <w:color w:val="000000"/>
        </w:rPr>
        <w:t>.Out.WriteLineAsync(</w:t>
      </w:r>
      <w:r w:rsidRPr="00DA4759">
        <w:rPr>
          <w:color w:val="A31515"/>
        </w:rPr>
        <w:t>"An Error has occured while saving!"</w:t>
      </w:r>
      <w:r w:rsidRPr="00DA4759">
        <w:rPr>
          <w:color w:val="000000"/>
        </w:rPr>
        <w:t>);</w:t>
      </w:r>
    </w:p>
    <w:p w:rsidR="00DA4759" w:rsidRDefault="00DA4759" w:rsidP="00DA4759">
      <w:pPr>
        <w:pStyle w:val="Sourcecode"/>
        <w:rPr>
          <w:color w:val="000000"/>
        </w:rPr>
      </w:pPr>
      <w:r>
        <w:rPr>
          <w:color w:val="000000"/>
        </w:rPr>
        <w:tab/>
        <w:t>}</w:t>
      </w:r>
    </w:p>
    <w:p w:rsidR="00DA4759" w:rsidRDefault="00DA4759" w:rsidP="00DA4759">
      <w:pPr>
        <w:pStyle w:val="Sourcecode"/>
        <w:rPr>
          <w:color w:val="000000"/>
        </w:rPr>
      </w:pPr>
      <w:r>
        <w:rPr>
          <w:color w:val="000000"/>
        </w:rPr>
        <w:t>}</w:t>
      </w:r>
    </w:p>
    <w:p w:rsidR="000D17F4" w:rsidRDefault="000D17F4">
      <w:pPr>
        <w:spacing w:line="240" w:lineRule="auto"/>
        <w:rPr>
          <w:rFonts w:eastAsia="Times New Roman"/>
          <w:b/>
          <w:szCs w:val="24"/>
        </w:rPr>
      </w:pPr>
      <w:r>
        <w:br w:type="page"/>
      </w:r>
    </w:p>
    <w:p w:rsidR="002850E4" w:rsidRDefault="00FD508D" w:rsidP="00FD508D">
      <w:pPr>
        <w:pStyle w:val="Heading3"/>
      </w:pPr>
      <w:bookmarkStart w:id="512" w:name="_Toc510196438"/>
      <w:bookmarkStart w:id="513" w:name="_Toc510789414"/>
      <w:r>
        <w:lastRenderedPageBreak/>
        <w:t xml:space="preserve">Klasse: </w:t>
      </w:r>
      <w:r w:rsidRPr="00FD508D">
        <w:t>SaveParameterRequestConsumer</w:t>
      </w:r>
      <w:bookmarkEnd w:id="512"/>
      <w:bookmarkEnd w:id="513"/>
    </w:p>
    <w:p w:rsidR="000D17F4" w:rsidRPr="000D17F4" w:rsidRDefault="000D17F4" w:rsidP="000D17F4">
      <w:pPr>
        <w:pStyle w:val="Text"/>
      </w:pPr>
      <w:r w:rsidRPr="006906D4">
        <w:t>Dies ist eine Helperklasse f</w:t>
      </w:r>
      <w:r>
        <w:t>ür die Eventkommunikation. In RabbitMQ gibt es keine Möglichkeit, eine Antwort eines Events für jeden Subscriber zu erhalten</w:t>
      </w:r>
      <w:r w:rsidR="0042442B">
        <w:t>.</w:t>
      </w:r>
      <w:r w:rsidR="00C66843">
        <w:t xml:space="preserve"> </w:t>
      </w:r>
      <w:r w:rsidR="00C1035F">
        <w:t xml:space="preserve">Deshalb gibt </w:t>
      </w:r>
      <w:r w:rsidR="00420BD9">
        <w:t>der</w:t>
      </w:r>
      <w:r w:rsidR="00C1035F">
        <w:t xml:space="preserve"> </w:t>
      </w:r>
      <w:r w:rsidR="0006681C">
        <w:t>Save-</w:t>
      </w:r>
      <w:r w:rsidR="00C1035F">
        <w:t>Event vom zu parametrierenden Service aus einen Event zurück, welche</w:t>
      </w:r>
      <w:r w:rsidR="00BD0F8C">
        <w:t>r</w:t>
      </w:r>
      <w:r w:rsidR="00CA7366">
        <w:t xml:space="preserve"> dann</w:t>
      </w:r>
      <w:r w:rsidR="00C1035F">
        <w:t xml:space="preserve"> die Antworten dieser </w:t>
      </w:r>
      <w:r w:rsidR="00AB7C86">
        <w:t>Services</w:t>
      </w:r>
      <w:r w:rsidR="00C1035F">
        <w:t xml:space="preserve"> im Parameter Service speichern.</w:t>
      </w:r>
    </w:p>
    <w:p w:rsidR="00F50484" w:rsidRPr="00F50484" w:rsidRDefault="00F50484" w:rsidP="00F50484">
      <w:pPr>
        <w:pStyle w:val="Heading4"/>
      </w:pPr>
      <w:bookmarkStart w:id="514" w:name="_Toc510196439"/>
      <w:bookmarkStart w:id="515" w:name="_Toc510789415"/>
      <w:r>
        <w:t>Consume</w:t>
      </w:r>
      <w:bookmarkEnd w:id="514"/>
      <w:bookmarkEnd w:id="515"/>
    </w:p>
    <w:p w:rsidR="002850E4" w:rsidRDefault="002850E4" w:rsidP="00F15079">
      <w:pPr>
        <w:pStyle w:val="Sourcecode"/>
        <w:rPr>
          <w:color w:val="000000"/>
        </w:rPr>
      </w:pPr>
      <w:r>
        <w:rPr>
          <w:color w:val="0000FF"/>
        </w:rPr>
        <w:t>public</w:t>
      </w:r>
      <w:r>
        <w:rPr>
          <w:color w:val="000000"/>
        </w:rPr>
        <w:t xml:space="preserve"> </w:t>
      </w:r>
      <w:r>
        <w:t>Task</w:t>
      </w:r>
      <w:r>
        <w:rPr>
          <w:color w:val="000000"/>
        </w:rPr>
        <w:t xml:space="preserve"> Consume(</w:t>
      </w:r>
      <w:r>
        <w:t>ConsumeContext</w:t>
      </w:r>
      <w:r>
        <w:rPr>
          <w:color w:val="000000"/>
        </w:rPr>
        <w:t>&lt;</w:t>
      </w:r>
      <w:r>
        <w:t>SaveParameterRequest</w:t>
      </w:r>
      <w:r>
        <w:rPr>
          <w:color w:val="000000"/>
        </w:rPr>
        <w:t>&gt; context)</w:t>
      </w:r>
    </w:p>
    <w:p w:rsidR="002850E4" w:rsidRDefault="002850E4" w:rsidP="00F15079">
      <w:pPr>
        <w:pStyle w:val="Sourcecode"/>
        <w:rPr>
          <w:color w:val="000000"/>
        </w:rPr>
      </w:pPr>
      <w:r>
        <w:rPr>
          <w:color w:val="000000"/>
        </w:rPr>
        <w:t>{</w:t>
      </w:r>
    </w:p>
    <w:p w:rsidR="002850E4" w:rsidRDefault="00F15079" w:rsidP="00F15079">
      <w:pPr>
        <w:pStyle w:val="Sourcecode"/>
        <w:rPr>
          <w:color w:val="000000"/>
        </w:rPr>
      </w:pPr>
      <w:r>
        <w:rPr>
          <w:color w:val="000000"/>
        </w:rPr>
        <w:tab/>
      </w:r>
      <w:r w:rsidR="002850E4" w:rsidRPr="000851B2">
        <w:rPr>
          <w:color w:val="2B91AF"/>
        </w:rPr>
        <w:t>ParameterRequestResponseHelper</w:t>
      </w:r>
      <w:r w:rsidR="002850E4">
        <w:rPr>
          <w:color w:val="000000"/>
        </w:rPr>
        <w:t xml:space="preserve">.SavedSuccessfully = </w:t>
      </w:r>
      <w:r w:rsidR="002850E4">
        <w:rPr>
          <w:color w:val="0000FF"/>
        </w:rPr>
        <w:t>null</w:t>
      </w:r>
      <w:r w:rsidR="002850E4">
        <w:rPr>
          <w:color w:val="000000"/>
        </w:rPr>
        <w:t>;</w:t>
      </w:r>
    </w:p>
    <w:p w:rsidR="002850E4" w:rsidRDefault="00F15079" w:rsidP="00F15079">
      <w:pPr>
        <w:pStyle w:val="Sourcecode"/>
        <w:rPr>
          <w:color w:val="000000"/>
        </w:rPr>
      </w:pPr>
      <w:r>
        <w:rPr>
          <w:color w:val="000000"/>
        </w:rPr>
        <w:tab/>
      </w:r>
      <w:r w:rsidR="002850E4" w:rsidRPr="00153703">
        <w:rPr>
          <w:color w:val="2B91AF"/>
        </w:rPr>
        <w:t>ParameterService</w:t>
      </w:r>
      <w:r w:rsidR="002850E4">
        <w:rPr>
          <w:color w:val="000000"/>
        </w:rPr>
        <w:t>.ParameterBus.Publish(</w:t>
      </w:r>
      <w:r w:rsidR="002850E4">
        <w:rPr>
          <w:color w:val="0000FF"/>
        </w:rPr>
        <w:t>new</w:t>
      </w:r>
      <w:r w:rsidR="002850E4">
        <w:rPr>
          <w:color w:val="000000"/>
        </w:rPr>
        <w:t xml:space="preserve"> </w:t>
      </w:r>
      <w:r w:rsidR="002850E4" w:rsidRPr="00153703">
        <w:rPr>
          <w:color w:val="2B91AF"/>
        </w:rPr>
        <w:t>SaveParameterEvent</w:t>
      </w:r>
      <w:r w:rsidR="002850E4">
        <w:rPr>
          <w:color w:val="000000"/>
        </w:rPr>
        <w:t>(context.Message.Parameter));</w:t>
      </w:r>
    </w:p>
    <w:p w:rsidR="002850E4" w:rsidRDefault="00F15079" w:rsidP="00F15079">
      <w:pPr>
        <w:pStyle w:val="Sourcecode"/>
        <w:rPr>
          <w:color w:val="000000"/>
        </w:rPr>
      </w:pPr>
      <w:r>
        <w:rPr>
          <w:color w:val="000000"/>
        </w:rPr>
        <w:tab/>
      </w:r>
      <w:r w:rsidR="002850E4" w:rsidRPr="00153703">
        <w:rPr>
          <w:color w:val="2B91AF"/>
        </w:rPr>
        <w:t>Console</w:t>
      </w:r>
      <w:r w:rsidR="002850E4">
        <w:rPr>
          <w:color w:val="000000"/>
        </w:rPr>
        <w:t>.Out.WriteLineAsync(</w:t>
      </w:r>
      <w:r w:rsidR="002850E4">
        <w:rPr>
          <w:color w:val="A31515"/>
        </w:rPr>
        <w:t>"Save Event started"</w:t>
      </w:r>
      <w:r w:rsidR="002850E4">
        <w:rPr>
          <w:color w:val="000000"/>
        </w:rPr>
        <w:t>);</w:t>
      </w:r>
    </w:p>
    <w:p w:rsidR="002850E4" w:rsidRDefault="00F15079" w:rsidP="00F15079">
      <w:pPr>
        <w:pStyle w:val="Sourcecode"/>
        <w:rPr>
          <w:color w:val="000000"/>
        </w:rPr>
      </w:pPr>
      <w:r>
        <w:rPr>
          <w:color w:val="000000"/>
        </w:rPr>
        <w:tab/>
      </w:r>
      <w:r w:rsidR="002850E4" w:rsidRPr="00153703">
        <w:rPr>
          <w:color w:val="2B91AF"/>
        </w:rPr>
        <w:t>Thread</w:t>
      </w:r>
      <w:r w:rsidR="002850E4">
        <w:rPr>
          <w:color w:val="000000"/>
        </w:rPr>
        <w:t>.Sleep(400);</w:t>
      </w:r>
    </w:p>
    <w:p w:rsidR="002850E4" w:rsidRDefault="00F15079" w:rsidP="00F15079">
      <w:pPr>
        <w:pStyle w:val="Sourcecode"/>
        <w:rPr>
          <w:color w:val="000000"/>
        </w:rPr>
      </w:pPr>
      <w:r>
        <w:rPr>
          <w:color w:val="000000"/>
        </w:rPr>
        <w:tab/>
      </w:r>
      <w:r w:rsidR="002850E4">
        <w:rPr>
          <w:color w:val="0000FF"/>
        </w:rPr>
        <w:t>if</w:t>
      </w:r>
      <w:r w:rsidR="002850E4">
        <w:rPr>
          <w:color w:val="000000"/>
        </w:rPr>
        <w:t xml:space="preserve"> (</w:t>
      </w:r>
      <w:r w:rsidR="002850E4" w:rsidRPr="00153703">
        <w:rPr>
          <w:color w:val="2B91AF"/>
        </w:rPr>
        <w:t>ParameterRequestResponseHelper</w:t>
      </w:r>
      <w:r w:rsidR="002850E4">
        <w:rPr>
          <w:color w:val="000000"/>
        </w:rPr>
        <w:t xml:space="preserve">.SavedSuccessfully == </w:t>
      </w:r>
      <w:r w:rsidR="002850E4">
        <w:rPr>
          <w:color w:val="0000FF"/>
        </w:rPr>
        <w:t>null</w:t>
      </w:r>
      <w:r w:rsidR="002850E4">
        <w:rPr>
          <w:color w:val="000000"/>
        </w:rPr>
        <w:t>)</w:t>
      </w:r>
    </w:p>
    <w:p w:rsidR="002850E4" w:rsidRDefault="00F15079" w:rsidP="00F15079">
      <w:pPr>
        <w:pStyle w:val="Sourcecode"/>
        <w:rPr>
          <w:color w:val="000000"/>
        </w:rPr>
      </w:pPr>
      <w:r>
        <w:rPr>
          <w:color w:val="000000"/>
        </w:rPr>
        <w:tab/>
      </w:r>
      <w:r w:rsidR="002850E4">
        <w:rPr>
          <w:color w:val="000000"/>
        </w:rPr>
        <w:t>{</w:t>
      </w:r>
    </w:p>
    <w:p w:rsidR="002850E4" w:rsidRDefault="00F15079" w:rsidP="00F15079">
      <w:pPr>
        <w:pStyle w:val="Sourcecode"/>
        <w:rPr>
          <w:color w:val="000000"/>
        </w:rPr>
      </w:pPr>
      <w:r>
        <w:rPr>
          <w:color w:val="000000"/>
        </w:rPr>
        <w:tab/>
      </w:r>
      <w:r>
        <w:rPr>
          <w:color w:val="000000"/>
        </w:rPr>
        <w:tab/>
      </w:r>
      <w:r w:rsidR="002850E4" w:rsidRPr="00153703">
        <w:rPr>
          <w:color w:val="2B91AF"/>
        </w:rPr>
        <w:t>Thread</w:t>
      </w:r>
      <w:r w:rsidR="002850E4">
        <w:rPr>
          <w:color w:val="000000"/>
        </w:rPr>
        <w:t>.Sleep(6000);</w:t>
      </w:r>
    </w:p>
    <w:p w:rsidR="002850E4" w:rsidRDefault="00F15079" w:rsidP="00F15079">
      <w:pPr>
        <w:pStyle w:val="Sourcecode"/>
        <w:rPr>
          <w:color w:val="000000"/>
        </w:rPr>
      </w:pPr>
      <w:r>
        <w:rPr>
          <w:color w:val="000000"/>
        </w:rPr>
        <w:tab/>
      </w:r>
      <w:r w:rsidR="002850E4">
        <w:rPr>
          <w:color w:val="000000"/>
        </w:rPr>
        <w:t>}</w:t>
      </w:r>
    </w:p>
    <w:p w:rsidR="002850E4" w:rsidRDefault="00F15079" w:rsidP="00F15079">
      <w:pPr>
        <w:pStyle w:val="Sourcecode"/>
        <w:rPr>
          <w:color w:val="000000"/>
        </w:rPr>
      </w:pPr>
      <w:r>
        <w:rPr>
          <w:color w:val="000000"/>
        </w:rPr>
        <w:tab/>
      </w:r>
      <w:r w:rsidR="002850E4">
        <w:rPr>
          <w:color w:val="000000"/>
        </w:rPr>
        <w:t>context.RespondAsync(</w:t>
      </w:r>
      <w:r w:rsidR="002850E4">
        <w:rPr>
          <w:color w:val="0000FF"/>
        </w:rPr>
        <w:t>new</w:t>
      </w:r>
      <w:r w:rsidR="002850E4">
        <w:rPr>
          <w:color w:val="000000"/>
        </w:rPr>
        <w:t xml:space="preserve"> </w:t>
      </w:r>
      <w:r w:rsidR="002850E4" w:rsidRPr="00153703">
        <w:rPr>
          <w:color w:val="2B91AF"/>
        </w:rPr>
        <w:t>SaveParameterResponse</w:t>
      </w:r>
      <w:r w:rsidR="002850E4">
        <w:rPr>
          <w:color w:val="000000"/>
        </w:rPr>
        <w:t>()</w:t>
      </w:r>
    </w:p>
    <w:p w:rsidR="002850E4" w:rsidRDefault="00F15079" w:rsidP="00F15079">
      <w:pPr>
        <w:pStyle w:val="Sourcecode"/>
        <w:rPr>
          <w:color w:val="000000"/>
        </w:rPr>
      </w:pPr>
      <w:r>
        <w:rPr>
          <w:color w:val="000000"/>
        </w:rPr>
        <w:tab/>
      </w:r>
      <w:r w:rsidR="002850E4">
        <w:rPr>
          <w:color w:val="000000"/>
        </w:rPr>
        <w:t>{</w:t>
      </w:r>
    </w:p>
    <w:p w:rsidR="002850E4" w:rsidRDefault="00F15079" w:rsidP="00F15079">
      <w:pPr>
        <w:pStyle w:val="Sourcecode"/>
        <w:rPr>
          <w:color w:val="000000"/>
        </w:rPr>
      </w:pPr>
      <w:r>
        <w:rPr>
          <w:color w:val="000000"/>
        </w:rPr>
        <w:tab/>
      </w:r>
      <w:r>
        <w:rPr>
          <w:color w:val="000000"/>
        </w:rPr>
        <w:tab/>
      </w:r>
      <w:r w:rsidR="002850E4">
        <w:rPr>
          <w:color w:val="000000"/>
        </w:rPr>
        <w:t xml:space="preserve">Success = </w:t>
      </w:r>
      <w:r w:rsidR="002850E4" w:rsidRPr="00153703">
        <w:rPr>
          <w:color w:val="2B91AF"/>
        </w:rPr>
        <w:t>ParameterRequestResponseHelper</w:t>
      </w:r>
      <w:r w:rsidR="002850E4">
        <w:rPr>
          <w:color w:val="000000"/>
        </w:rPr>
        <w:t xml:space="preserve">.SavedSuccessfully == </w:t>
      </w:r>
      <w:r w:rsidR="002850E4">
        <w:rPr>
          <w:color w:val="0000FF"/>
        </w:rPr>
        <w:t>true</w:t>
      </w:r>
    </w:p>
    <w:p w:rsidR="002850E4" w:rsidRDefault="00F15079" w:rsidP="00F15079">
      <w:pPr>
        <w:pStyle w:val="Sourcecode"/>
        <w:rPr>
          <w:color w:val="000000"/>
        </w:rPr>
      </w:pPr>
      <w:r>
        <w:rPr>
          <w:color w:val="000000"/>
        </w:rPr>
        <w:tab/>
      </w:r>
      <w:r w:rsidR="002850E4">
        <w:rPr>
          <w:color w:val="000000"/>
        </w:rPr>
        <w:t>});</w:t>
      </w:r>
    </w:p>
    <w:p w:rsidR="002850E4" w:rsidRDefault="00F15079" w:rsidP="00F15079">
      <w:pPr>
        <w:pStyle w:val="Sourcecode"/>
        <w:rPr>
          <w:color w:val="000000"/>
        </w:rPr>
      </w:pPr>
      <w:r>
        <w:rPr>
          <w:color w:val="000000"/>
        </w:rPr>
        <w:tab/>
      </w:r>
      <w:r>
        <w:rPr>
          <w:color w:val="000000"/>
        </w:rPr>
        <w:tab/>
      </w:r>
      <w:r w:rsidR="002850E4">
        <w:rPr>
          <w:color w:val="0000FF"/>
        </w:rPr>
        <w:t>return</w:t>
      </w:r>
      <w:r w:rsidR="002850E4">
        <w:rPr>
          <w:color w:val="000000"/>
        </w:rPr>
        <w:t xml:space="preserve"> </w:t>
      </w:r>
      <w:r w:rsidR="002850E4" w:rsidRPr="00153703">
        <w:rPr>
          <w:color w:val="2B91AF"/>
        </w:rPr>
        <w:t>Console</w:t>
      </w:r>
      <w:r w:rsidR="002850E4">
        <w:rPr>
          <w:color w:val="000000"/>
        </w:rPr>
        <w:t>.Out.WriteLineAsync(</w:t>
      </w:r>
      <w:r w:rsidR="002850E4">
        <w:rPr>
          <w:color w:val="A31515"/>
        </w:rPr>
        <w:t>"Save Event response sent"</w:t>
      </w:r>
      <w:r w:rsidR="002850E4">
        <w:rPr>
          <w:color w:val="000000"/>
        </w:rPr>
        <w:t>);</w:t>
      </w:r>
    </w:p>
    <w:p w:rsidR="002850E4" w:rsidRDefault="002850E4" w:rsidP="00F15079">
      <w:pPr>
        <w:pStyle w:val="Sourcecode"/>
        <w:rPr>
          <w:color w:val="000000"/>
        </w:rPr>
      </w:pPr>
      <w:r>
        <w:rPr>
          <w:color w:val="000000"/>
        </w:rPr>
        <w:t>}</w:t>
      </w:r>
    </w:p>
    <w:p w:rsidR="00AD07F5" w:rsidRDefault="00AD07F5">
      <w:pPr>
        <w:spacing w:line="240" w:lineRule="auto"/>
        <w:rPr>
          <w:rFonts w:eastAsia="Times New Roman"/>
          <w:b/>
          <w:sz w:val="24"/>
          <w:szCs w:val="26"/>
        </w:rPr>
      </w:pPr>
      <w:r>
        <w:br w:type="page"/>
      </w:r>
    </w:p>
    <w:p w:rsidR="006E10C3" w:rsidRDefault="00F439C4" w:rsidP="00C925CE">
      <w:pPr>
        <w:pStyle w:val="Heading2"/>
      </w:pPr>
      <w:bookmarkStart w:id="516" w:name="_Toc510196440"/>
      <w:bookmarkStart w:id="517" w:name="_Toc510789416"/>
      <w:r>
        <w:lastRenderedPageBreak/>
        <w:t xml:space="preserve">Assembly: </w:t>
      </w:r>
      <w:r w:rsidR="00C925CE">
        <w:t>CMI.Web.Management</w:t>
      </w:r>
      <w:bookmarkEnd w:id="516"/>
      <w:bookmarkEnd w:id="517"/>
    </w:p>
    <w:p w:rsidR="00C925CE" w:rsidRDefault="006E10C3" w:rsidP="006E10C3">
      <w:pPr>
        <w:pStyle w:val="Heading3"/>
      </w:pPr>
      <w:bookmarkStart w:id="518" w:name="_Toc510196441"/>
      <w:bookmarkStart w:id="519" w:name="_Toc510789417"/>
      <w:r>
        <w:t>Ordner</w:t>
      </w:r>
      <w:r w:rsidR="00F439C4">
        <w:t>:</w:t>
      </w:r>
      <w:r>
        <w:t xml:space="preserve"> </w:t>
      </w:r>
      <w:r w:rsidR="00C925CE">
        <w:t>Controllers</w:t>
      </w:r>
      <w:bookmarkEnd w:id="518"/>
      <w:bookmarkEnd w:id="519"/>
    </w:p>
    <w:p w:rsidR="00A57E6A" w:rsidRDefault="00F439C4" w:rsidP="00A57E6A">
      <w:pPr>
        <w:pStyle w:val="Heading4"/>
      </w:pPr>
      <w:bookmarkStart w:id="520" w:name="_Toc510196442"/>
      <w:bookmarkStart w:id="521" w:name="_Toc510789418"/>
      <w:r>
        <w:t xml:space="preserve">Klasse: </w:t>
      </w:r>
      <w:r w:rsidR="009C6423">
        <w:t>ParameterController</w:t>
      </w:r>
      <w:bookmarkEnd w:id="520"/>
      <w:bookmarkEnd w:id="521"/>
    </w:p>
    <w:p w:rsidR="00E90B21" w:rsidRPr="00E90B21" w:rsidRDefault="00E90B21" w:rsidP="00E90B21">
      <w:r>
        <w:t>Diese Klasse enthält die API Controllers.</w:t>
      </w:r>
    </w:p>
    <w:p w:rsidR="00CB799C" w:rsidRPr="00CB799C" w:rsidRDefault="00F439C4" w:rsidP="00A57E6A">
      <w:pPr>
        <w:pStyle w:val="Heading5"/>
      </w:pPr>
      <w:bookmarkStart w:id="522" w:name="_Toc510196443"/>
      <w:bookmarkStart w:id="523" w:name="_Toc510789419"/>
      <w:r>
        <w:t xml:space="preserve">Methode: </w:t>
      </w:r>
      <w:r w:rsidR="00CB799C">
        <w:t>GetAllParameters</w:t>
      </w:r>
      <w:bookmarkEnd w:id="522"/>
      <w:bookmarkEnd w:id="523"/>
    </w:p>
    <w:p w:rsidR="00A9599B" w:rsidRDefault="00A9599B" w:rsidP="00A9599B">
      <w:pPr>
        <w:pStyle w:val="Sourcecode"/>
        <w:rPr>
          <w:color w:val="000000"/>
        </w:rPr>
      </w:pPr>
      <w:r>
        <w:rPr>
          <w:color w:val="000000"/>
        </w:rPr>
        <w:t>[</w:t>
      </w:r>
      <w:r>
        <w:rPr>
          <w:color w:val="2B91AF"/>
        </w:rPr>
        <w:t>Route</w:t>
      </w:r>
      <w:r>
        <w:rPr>
          <w:color w:val="000000"/>
        </w:rPr>
        <w:t>(</w:t>
      </w:r>
      <w:r>
        <w:t>@"~/Controllers/GetAllParameters"</w:t>
      </w:r>
      <w:r>
        <w:rPr>
          <w:color w:val="000000"/>
        </w:rPr>
        <w:t>)]</w:t>
      </w:r>
    </w:p>
    <w:p w:rsidR="00A9599B" w:rsidRDefault="00A9599B" w:rsidP="00A9599B">
      <w:pPr>
        <w:pStyle w:val="Sourcecode"/>
        <w:rPr>
          <w:color w:val="000000"/>
        </w:rPr>
      </w:pPr>
      <w:r>
        <w:rPr>
          <w:color w:val="000000"/>
        </w:rPr>
        <w:t>[</w:t>
      </w:r>
      <w:r>
        <w:rPr>
          <w:color w:val="2B91AF"/>
        </w:rPr>
        <w:t>HttpGet</w:t>
      </w:r>
      <w:r>
        <w:rPr>
          <w:color w:val="000000"/>
        </w:rPr>
        <w:t>]</w:t>
      </w:r>
    </w:p>
    <w:p w:rsidR="00A9599B" w:rsidRDefault="00A9599B" w:rsidP="00A9599B">
      <w:pPr>
        <w:pStyle w:val="Sourcecode"/>
        <w:rPr>
          <w:color w:val="000000"/>
        </w:rPr>
      </w:pPr>
      <w:r>
        <w:rPr>
          <w:color w:val="0000FF"/>
        </w:rPr>
        <w:t>public</w:t>
      </w:r>
      <w:r>
        <w:rPr>
          <w:color w:val="000000"/>
        </w:rPr>
        <w:t xml:space="preserve"> </w:t>
      </w:r>
      <w:r>
        <w:rPr>
          <w:color w:val="2B91AF"/>
        </w:rPr>
        <w:t>IHttpActionResult</w:t>
      </w:r>
      <w:r>
        <w:rPr>
          <w:color w:val="000000"/>
        </w:rPr>
        <w:t xml:space="preserve"> GetAllParameters()</w:t>
      </w:r>
    </w:p>
    <w:p w:rsidR="00A9599B" w:rsidRPr="00A9599B" w:rsidRDefault="00A9599B" w:rsidP="00A9599B">
      <w:pPr>
        <w:pStyle w:val="Sourcecode"/>
        <w:rPr>
          <w:color w:val="000000"/>
        </w:rPr>
      </w:pPr>
      <w:r w:rsidRPr="00A9599B">
        <w:rPr>
          <w:color w:val="000000"/>
        </w:rPr>
        <w:t>{</w:t>
      </w:r>
    </w:p>
    <w:p w:rsidR="00A9599B" w:rsidRPr="00A9599B" w:rsidRDefault="00A9599B" w:rsidP="00A9599B">
      <w:pPr>
        <w:pStyle w:val="Sourcecode"/>
        <w:rPr>
          <w:color w:val="000000"/>
        </w:rPr>
      </w:pPr>
      <w:r>
        <w:rPr>
          <w:color w:val="000000"/>
        </w:rPr>
        <w:tab/>
      </w:r>
      <w:r w:rsidRPr="00A9599B">
        <w:rPr>
          <w:color w:val="0000FF"/>
        </w:rPr>
        <w:t>var</w:t>
      </w:r>
      <w:r w:rsidRPr="00A9599B">
        <w:rPr>
          <w:color w:val="000000"/>
        </w:rPr>
        <w:t xml:space="preserve"> uri = </w:t>
      </w:r>
      <w:r w:rsidRPr="00A9599B">
        <w:rPr>
          <w:color w:val="0000FF"/>
        </w:rPr>
        <w:t>new</w:t>
      </w:r>
      <w:r w:rsidRPr="00A9599B">
        <w:rPr>
          <w:color w:val="000000"/>
        </w:rPr>
        <w:t xml:space="preserve"> </w:t>
      </w:r>
      <w:r w:rsidRPr="00A9599B">
        <w:rPr>
          <w:color w:val="2B91AF"/>
        </w:rPr>
        <w:t>Uri</w:t>
      </w:r>
      <w:r w:rsidRPr="00A9599B">
        <w:rPr>
          <w:color w:val="000000"/>
        </w:rPr>
        <w:t>(</w:t>
      </w:r>
      <w:r w:rsidRPr="00A9599B">
        <w:rPr>
          <w:color w:val="2B91AF"/>
        </w:rPr>
        <w:t>BusHelper</w:t>
      </w:r>
      <w:r w:rsidRPr="00A9599B">
        <w:rPr>
          <w:color w:val="000000"/>
        </w:rPr>
        <w:t xml:space="preserve">.ParameterBus.Address, </w:t>
      </w:r>
      <w:r w:rsidRPr="00A9599B">
        <w:rPr>
          <w:color w:val="A31515"/>
        </w:rPr>
        <w:t>"GetParameterQueue"</w:t>
      </w:r>
      <w:r w:rsidRPr="00A9599B">
        <w:rPr>
          <w:color w:val="000000"/>
        </w:rPr>
        <w:t>);</w:t>
      </w:r>
    </w:p>
    <w:p w:rsidR="00A9599B" w:rsidRPr="00A9599B" w:rsidRDefault="00A9599B" w:rsidP="00A9599B">
      <w:pPr>
        <w:pStyle w:val="Sourcecode"/>
        <w:rPr>
          <w:color w:val="000000"/>
        </w:rPr>
      </w:pPr>
      <w:r>
        <w:rPr>
          <w:color w:val="000000"/>
        </w:rPr>
        <w:tab/>
      </w:r>
      <w:r w:rsidRPr="00A9599B">
        <w:rPr>
          <w:color w:val="0000FF"/>
        </w:rPr>
        <w:t>var</w:t>
      </w:r>
      <w:r w:rsidRPr="00A9599B">
        <w:rPr>
          <w:color w:val="000000"/>
        </w:rPr>
        <w:t xml:space="preserve"> requestClient = </w:t>
      </w:r>
      <w:r w:rsidRPr="00A9599B">
        <w:rPr>
          <w:color w:val="2B91AF"/>
        </w:rPr>
        <w:t>BusHelper</w:t>
      </w:r>
      <w:r w:rsidRPr="00A9599B">
        <w:rPr>
          <w:color w:val="000000"/>
        </w:rPr>
        <w:t>.ParameterBus.CreateRequestClient&lt;</w:t>
      </w:r>
      <w:r w:rsidRPr="00A9599B">
        <w:rPr>
          <w:color w:val="2B91AF"/>
        </w:rPr>
        <w:t>GetParameterRequest</w:t>
      </w:r>
      <w:r w:rsidRPr="00A9599B">
        <w:rPr>
          <w:color w:val="000000"/>
        </w:rPr>
        <w:t xml:space="preserve">, </w:t>
      </w:r>
      <w:r w:rsidRPr="00A9599B">
        <w:rPr>
          <w:color w:val="2B91AF"/>
        </w:rPr>
        <w:t>GetParameterResponse</w:t>
      </w:r>
      <w:r w:rsidRPr="00A9599B">
        <w:rPr>
          <w:color w:val="000000"/>
        </w:rPr>
        <w:t xml:space="preserve">&gt;(uri, </w:t>
      </w:r>
      <w:r w:rsidRPr="00A9599B">
        <w:rPr>
          <w:color w:val="2B91AF"/>
        </w:rPr>
        <w:t>TimeSpan</w:t>
      </w:r>
      <w:r w:rsidRPr="00A9599B">
        <w:rPr>
          <w:color w:val="000000"/>
        </w:rPr>
        <w:t>.FromSeconds(20));</w:t>
      </w:r>
    </w:p>
    <w:p w:rsidR="00A9599B" w:rsidRDefault="00A9599B" w:rsidP="00A9599B">
      <w:pPr>
        <w:pStyle w:val="Sourcecode"/>
        <w:rPr>
          <w:color w:val="000000"/>
        </w:rPr>
      </w:pPr>
      <w:r>
        <w:rPr>
          <w:color w:val="000000"/>
        </w:rPr>
        <w:tab/>
      </w:r>
      <w:r>
        <w:rPr>
          <w:color w:val="0000FF"/>
        </w:rPr>
        <w:t>var</w:t>
      </w:r>
      <w:r>
        <w:rPr>
          <w:color w:val="000000"/>
        </w:rPr>
        <w:t xml:space="preserve"> result = requestClient.Request(</w:t>
      </w:r>
      <w:r>
        <w:rPr>
          <w:color w:val="0000FF"/>
        </w:rPr>
        <w:t>new</w:t>
      </w:r>
      <w:r>
        <w:rPr>
          <w:color w:val="000000"/>
        </w:rPr>
        <w:t xml:space="preserve"> </w:t>
      </w:r>
      <w:r>
        <w:rPr>
          <w:color w:val="2B91AF"/>
        </w:rPr>
        <w:t>GetParameterRequest</w:t>
      </w:r>
      <w:r>
        <w:rPr>
          <w:color w:val="000000"/>
        </w:rPr>
        <w:t>()).GetAwaiter().GetResult();</w:t>
      </w:r>
    </w:p>
    <w:p w:rsidR="00A9599B" w:rsidRDefault="00A9599B" w:rsidP="00A9599B">
      <w:pPr>
        <w:pStyle w:val="Sourcecode"/>
        <w:rPr>
          <w:color w:val="000000"/>
        </w:rPr>
      </w:pPr>
      <w:r>
        <w:rPr>
          <w:color w:val="000000"/>
        </w:rPr>
        <w:t xml:space="preserve">            </w:t>
      </w:r>
    </w:p>
    <w:p w:rsidR="00A9599B" w:rsidRDefault="00A9599B" w:rsidP="00A9599B">
      <w:pPr>
        <w:pStyle w:val="Sourcecode"/>
        <w:rPr>
          <w:color w:val="000000"/>
        </w:rPr>
      </w:pPr>
      <w:r>
        <w:rPr>
          <w:color w:val="000000"/>
        </w:rPr>
        <w:tab/>
      </w:r>
      <w:r>
        <w:rPr>
          <w:color w:val="0000FF"/>
        </w:rPr>
        <w:t>return</w:t>
      </w:r>
      <w:r>
        <w:rPr>
          <w:color w:val="000000"/>
        </w:rPr>
        <w:t xml:space="preserve"> Ok(result.Parameters);</w:t>
      </w:r>
    </w:p>
    <w:p w:rsidR="00A9599B" w:rsidRDefault="00A9599B" w:rsidP="00A9599B">
      <w:pPr>
        <w:pStyle w:val="Sourcecode"/>
        <w:rPr>
          <w:color w:val="000000"/>
        </w:rPr>
      </w:pPr>
      <w:r>
        <w:rPr>
          <w:color w:val="000000"/>
        </w:rPr>
        <w:t>}</w:t>
      </w:r>
    </w:p>
    <w:p w:rsidR="00A9599B" w:rsidRDefault="00F439C4" w:rsidP="00A57E6A">
      <w:pPr>
        <w:pStyle w:val="Heading5"/>
      </w:pPr>
      <w:bookmarkStart w:id="524" w:name="_Toc510196444"/>
      <w:bookmarkStart w:id="525" w:name="_Toc510789420"/>
      <w:r>
        <w:t xml:space="preserve">Methode: </w:t>
      </w:r>
      <w:r w:rsidR="00CB799C">
        <w:t>SaveParameter</w:t>
      </w:r>
      <w:bookmarkEnd w:id="524"/>
      <w:bookmarkEnd w:id="525"/>
    </w:p>
    <w:p w:rsidR="00A9599B" w:rsidRDefault="00A9599B" w:rsidP="00A9599B">
      <w:pPr>
        <w:pStyle w:val="Sourcecode"/>
        <w:rPr>
          <w:color w:val="000000"/>
        </w:rPr>
      </w:pPr>
      <w:r>
        <w:rPr>
          <w:color w:val="000000"/>
        </w:rPr>
        <w:t>[</w:t>
      </w:r>
      <w:r>
        <w:rPr>
          <w:color w:val="2B91AF"/>
        </w:rPr>
        <w:t>Route</w:t>
      </w:r>
      <w:r>
        <w:rPr>
          <w:color w:val="000000"/>
        </w:rPr>
        <w:t>(</w:t>
      </w:r>
      <w:r>
        <w:t>@"~/Controllers/SaveParameter"</w:t>
      </w:r>
      <w:r>
        <w:rPr>
          <w:color w:val="000000"/>
        </w:rPr>
        <w:t>)]</w:t>
      </w:r>
    </w:p>
    <w:p w:rsidR="00A9599B" w:rsidRDefault="00A9599B" w:rsidP="00A9599B">
      <w:pPr>
        <w:pStyle w:val="Sourcecode"/>
        <w:rPr>
          <w:color w:val="000000"/>
        </w:rPr>
      </w:pPr>
      <w:r>
        <w:rPr>
          <w:color w:val="000000"/>
        </w:rPr>
        <w:t>[</w:t>
      </w:r>
      <w:r>
        <w:rPr>
          <w:color w:val="2B91AF"/>
        </w:rPr>
        <w:t>HttpPost</w:t>
      </w:r>
      <w:r>
        <w:rPr>
          <w:color w:val="000000"/>
        </w:rPr>
        <w:t>]</w:t>
      </w:r>
    </w:p>
    <w:p w:rsidR="00A9599B" w:rsidRDefault="00A9599B" w:rsidP="00A9599B">
      <w:pPr>
        <w:pStyle w:val="Sourcecode"/>
        <w:rPr>
          <w:color w:val="000000"/>
        </w:rPr>
      </w:pPr>
      <w:r>
        <w:rPr>
          <w:color w:val="0000FF"/>
        </w:rPr>
        <w:t>public</w:t>
      </w:r>
      <w:r>
        <w:rPr>
          <w:color w:val="000000"/>
        </w:rPr>
        <w:t xml:space="preserve"> </w:t>
      </w:r>
      <w:r>
        <w:rPr>
          <w:color w:val="2B91AF"/>
        </w:rPr>
        <w:t>IHttpActionResult</w:t>
      </w:r>
      <w:r>
        <w:rPr>
          <w:color w:val="000000"/>
        </w:rPr>
        <w:t xml:space="preserve"> SaveParameter(</w:t>
      </w:r>
      <w:r>
        <w:rPr>
          <w:color w:val="2B91AF"/>
        </w:rPr>
        <w:t>Parameter</w:t>
      </w:r>
      <w:r>
        <w:rPr>
          <w:color w:val="000000"/>
        </w:rPr>
        <w:t xml:space="preserve"> parameter)</w:t>
      </w:r>
    </w:p>
    <w:p w:rsidR="00A9599B" w:rsidRDefault="00A9599B" w:rsidP="00A9599B">
      <w:pPr>
        <w:pStyle w:val="Sourcecode"/>
        <w:rPr>
          <w:color w:val="000000"/>
        </w:rPr>
      </w:pPr>
      <w:r>
        <w:rPr>
          <w:color w:val="000000"/>
        </w:rPr>
        <w:t>{</w:t>
      </w:r>
    </w:p>
    <w:p w:rsidR="00A9599B" w:rsidRDefault="00A9599B" w:rsidP="00A9599B">
      <w:pPr>
        <w:pStyle w:val="Sourcecode"/>
        <w:rPr>
          <w:color w:val="000000"/>
        </w:rPr>
      </w:pPr>
      <w:r>
        <w:rPr>
          <w:color w:val="000000"/>
        </w:rPr>
        <w:tab/>
      </w:r>
      <w:r>
        <w:rPr>
          <w:color w:val="0000FF"/>
        </w:rPr>
        <w:t>var</w:t>
      </w:r>
      <w:r>
        <w:rPr>
          <w:color w:val="000000"/>
        </w:rPr>
        <w:t xml:space="preserve"> uri = </w:t>
      </w:r>
      <w:r>
        <w:rPr>
          <w:color w:val="0000FF"/>
        </w:rPr>
        <w:t>new</w:t>
      </w:r>
      <w:r>
        <w:rPr>
          <w:color w:val="000000"/>
        </w:rPr>
        <w:t xml:space="preserve"> </w:t>
      </w:r>
      <w:r>
        <w:rPr>
          <w:color w:val="2B91AF"/>
        </w:rPr>
        <w:t>Uri</w:t>
      </w:r>
      <w:r>
        <w:rPr>
          <w:color w:val="000000"/>
        </w:rPr>
        <w:t>(</w:t>
      </w:r>
      <w:r>
        <w:rPr>
          <w:color w:val="2B91AF"/>
        </w:rPr>
        <w:t>BusHelper</w:t>
      </w:r>
      <w:r>
        <w:rPr>
          <w:color w:val="000000"/>
        </w:rPr>
        <w:t xml:space="preserve">.ParameterBus.Address, </w:t>
      </w:r>
      <w:r>
        <w:rPr>
          <w:color w:val="A31515"/>
        </w:rPr>
        <w:t>"SaveParameterQueue"</w:t>
      </w:r>
      <w:r>
        <w:rPr>
          <w:color w:val="000000"/>
        </w:rPr>
        <w:t>);</w:t>
      </w:r>
    </w:p>
    <w:p w:rsidR="00A9599B" w:rsidRDefault="00A9599B" w:rsidP="00A9599B">
      <w:pPr>
        <w:pStyle w:val="Sourcecode"/>
        <w:rPr>
          <w:color w:val="000000"/>
        </w:rPr>
      </w:pPr>
      <w:r>
        <w:rPr>
          <w:color w:val="000000"/>
        </w:rPr>
        <w:tab/>
      </w:r>
      <w:r>
        <w:rPr>
          <w:color w:val="0000FF"/>
        </w:rPr>
        <w:t>var</w:t>
      </w:r>
      <w:r>
        <w:rPr>
          <w:color w:val="000000"/>
        </w:rPr>
        <w:t xml:space="preserve"> requestClient = </w:t>
      </w:r>
      <w:r>
        <w:rPr>
          <w:color w:val="2B91AF"/>
        </w:rPr>
        <w:t>BusHelper</w:t>
      </w:r>
      <w:r>
        <w:rPr>
          <w:color w:val="000000"/>
        </w:rPr>
        <w:t>.ParameterBus.CreateRequestClient&lt;</w:t>
      </w:r>
      <w:r>
        <w:rPr>
          <w:color w:val="2B91AF"/>
        </w:rPr>
        <w:t>SaveParameterRequest</w:t>
      </w:r>
      <w:r>
        <w:rPr>
          <w:color w:val="000000"/>
        </w:rPr>
        <w:t xml:space="preserve">, </w:t>
      </w:r>
      <w:r>
        <w:rPr>
          <w:color w:val="2B91AF"/>
        </w:rPr>
        <w:t>SaveParameterResponse</w:t>
      </w:r>
      <w:r>
        <w:rPr>
          <w:color w:val="000000"/>
        </w:rPr>
        <w:t xml:space="preserve">&gt;(uri, </w:t>
      </w:r>
      <w:r>
        <w:rPr>
          <w:color w:val="2B91AF"/>
        </w:rPr>
        <w:t>TimeSpan</w:t>
      </w:r>
      <w:r>
        <w:rPr>
          <w:color w:val="000000"/>
        </w:rPr>
        <w:t>.FromSeconds(20));</w:t>
      </w:r>
    </w:p>
    <w:p w:rsidR="00A9599B" w:rsidRDefault="00A9599B" w:rsidP="00A9599B">
      <w:pPr>
        <w:pStyle w:val="Sourcecode"/>
        <w:rPr>
          <w:color w:val="000000"/>
        </w:rPr>
      </w:pPr>
      <w:r>
        <w:rPr>
          <w:color w:val="000000"/>
        </w:rPr>
        <w:tab/>
      </w:r>
      <w:r>
        <w:rPr>
          <w:color w:val="0000FF"/>
        </w:rPr>
        <w:t>var</w:t>
      </w:r>
      <w:r>
        <w:rPr>
          <w:color w:val="000000"/>
        </w:rPr>
        <w:t xml:space="preserve"> result = requestClient.Request(</w:t>
      </w:r>
      <w:r>
        <w:rPr>
          <w:color w:val="0000FF"/>
        </w:rPr>
        <w:t>new</w:t>
      </w:r>
      <w:r>
        <w:rPr>
          <w:color w:val="000000"/>
        </w:rPr>
        <w:t xml:space="preserve"> </w:t>
      </w:r>
      <w:r>
        <w:rPr>
          <w:color w:val="2B91AF"/>
        </w:rPr>
        <w:t>SaveParameterRequest</w:t>
      </w:r>
      <w:r>
        <w:rPr>
          <w:color w:val="000000"/>
        </w:rPr>
        <w:t>(parameter)).GetAwaiter().GetResult();</w:t>
      </w:r>
    </w:p>
    <w:p w:rsidR="00A9599B" w:rsidRDefault="00A9599B" w:rsidP="00A9599B">
      <w:pPr>
        <w:pStyle w:val="Sourcecode"/>
        <w:rPr>
          <w:color w:val="000000"/>
        </w:rPr>
      </w:pPr>
      <w:r>
        <w:rPr>
          <w:color w:val="000000"/>
        </w:rPr>
        <w:tab/>
      </w:r>
      <w:r>
        <w:rPr>
          <w:color w:val="0000FF"/>
        </w:rPr>
        <w:t>return</w:t>
      </w:r>
      <w:r>
        <w:rPr>
          <w:color w:val="000000"/>
        </w:rPr>
        <w:t xml:space="preserve"> Ok(result.Success);</w:t>
      </w:r>
    </w:p>
    <w:p w:rsidR="00A9599B" w:rsidRDefault="00A9599B" w:rsidP="00A9599B">
      <w:pPr>
        <w:pStyle w:val="Sourcecode"/>
      </w:pPr>
      <w:r w:rsidRPr="00294519">
        <w:t>}</w:t>
      </w:r>
    </w:p>
    <w:p w:rsidR="008E7F31" w:rsidRDefault="008E7F31">
      <w:pPr>
        <w:spacing w:line="240" w:lineRule="auto"/>
        <w:rPr>
          <w:rFonts w:eastAsia="Times New Roman"/>
          <w:b/>
          <w:szCs w:val="24"/>
          <w:lang w:val="en-US"/>
        </w:rPr>
      </w:pPr>
      <w:r>
        <w:rPr>
          <w:lang w:val="en-US"/>
        </w:rPr>
        <w:br w:type="page"/>
      </w:r>
    </w:p>
    <w:p w:rsidR="00372CFF" w:rsidRDefault="00980E73" w:rsidP="00980E73">
      <w:pPr>
        <w:pStyle w:val="Heading3"/>
        <w:rPr>
          <w:lang w:val="en-US"/>
        </w:rPr>
      </w:pPr>
      <w:bookmarkStart w:id="526" w:name="_Toc510196445"/>
      <w:bookmarkStart w:id="527" w:name="_Toc510789421"/>
      <w:r>
        <w:rPr>
          <w:lang w:val="en-US"/>
        </w:rPr>
        <w:lastRenderedPageBreak/>
        <w:t>Ordner</w:t>
      </w:r>
      <w:r w:rsidR="009407D0">
        <w:rPr>
          <w:lang w:val="en-US"/>
        </w:rPr>
        <w:t>:</w:t>
      </w:r>
      <w:r>
        <w:rPr>
          <w:lang w:val="en-US"/>
        </w:rPr>
        <w:t xml:space="preserve"> </w:t>
      </w:r>
      <w:r w:rsidR="00F479EB" w:rsidRPr="0068201A">
        <w:rPr>
          <w:lang w:val="en-US"/>
        </w:rPr>
        <w:t>Helpers</w:t>
      </w:r>
      <w:bookmarkEnd w:id="526"/>
      <w:bookmarkEnd w:id="527"/>
    </w:p>
    <w:p w:rsidR="00F479EB" w:rsidRDefault="009407D0" w:rsidP="00372CFF">
      <w:pPr>
        <w:pStyle w:val="Heading4"/>
        <w:rPr>
          <w:lang w:val="en-US"/>
        </w:rPr>
      </w:pPr>
      <w:bookmarkStart w:id="528" w:name="_Toc510196446"/>
      <w:bookmarkStart w:id="529" w:name="_Toc510789422"/>
      <w:r>
        <w:rPr>
          <w:lang w:val="en-US"/>
        </w:rPr>
        <w:t xml:space="preserve">Klasse: </w:t>
      </w:r>
      <w:r w:rsidR="00F479EB" w:rsidRPr="0068201A">
        <w:rPr>
          <w:lang w:val="en-US"/>
        </w:rPr>
        <w:t>BusHelper</w:t>
      </w:r>
      <w:bookmarkEnd w:id="528"/>
      <w:bookmarkEnd w:id="529"/>
    </w:p>
    <w:p w:rsidR="008E7F31" w:rsidRPr="008E7F31" w:rsidRDefault="008E7F31" w:rsidP="008E7F31">
      <w:r w:rsidRPr="008E7F31">
        <w:t xml:space="preserve">Diese Klasse stellt </w:t>
      </w:r>
      <w:r>
        <w:t>die RabbitMQ Bus Instanz zur Kommunikation mit dem Parameterservice zur Verfügung.</w:t>
      </w:r>
    </w:p>
    <w:p w:rsidR="00213AB6" w:rsidRDefault="009407D0" w:rsidP="001A6650">
      <w:pPr>
        <w:pStyle w:val="Heading5"/>
      </w:pPr>
      <w:bookmarkStart w:id="530" w:name="_Toc510196447"/>
      <w:bookmarkStart w:id="531" w:name="_Toc510789423"/>
      <w:r>
        <w:t xml:space="preserve">Property: </w:t>
      </w:r>
      <w:r w:rsidR="00213AB6">
        <w:t>ParameterBus</w:t>
      </w:r>
      <w:bookmarkEnd w:id="530"/>
      <w:bookmarkEnd w:id="531"/>
    </w:p>
    <w:p w:rsidR="00B260AA" w:rsidRPr="00B260AA" w:rsidRDefault="00B260AA" w:rsidP="00CC2125">
      <w:r>
        <w:t>Businstanz für die RabbitMQ Kommunikation.</w:t>
      </w:r>
    </w:p>
    <w:p w:rsidR="0068201A" w:rsidRPr="00660F03" w:rsidRDefault="0068201A" w:rsidP="007F7E5B">
      <w:pPr>
        <w:pStyle w:val="Sourcecode"/>
      </w:pPr>
      <w:r w:rsidRPr="00660F03">
        <w:rPr>
          <w:color w:val="0000FF"/>
        </w:rPr>
        <w:t>public</w:t>
      </w:r>
      <w:r w:rsidRPr="00660F03">
        <w:t xml:space="preserve"> </w:t>
      </w:r>
      <w:r w:rsidRPr="00660F03">
        <w:rPr>
          <w:color w:val="0000FF"/>
        </w:rPr>
        <w:t>static</w:t>
      </w:r>
      <w:r w:rsidRPr="00660F03">
        <w:t xml:space="preserve"> </w:t>
      </w:r>
      <w:r w:rsidRPr="00660F03">
        <w:rPr>
          <w:color w:val="2B91AF"/>
        </w:rPr>
        <w:t>IBusControl</w:t>
      </w:r>
      <w:r w:rsidRPr="00660F03">
        <w:t xml:space="preserve"> ParameterBus { </w:t>
      </w:r>
      <w:r w:rsidRPr="00660F03">
        <w:rPr>
          <w:color w:val="0000FF"/>
        </w:rPr>
        <w:t>get</w:t>
      </w:r>
      <w:r w:rsidRPr="00660F03">
        <w:t>; }</w:t>
      </w:r>
    </w:p>
    <w:p w:rsidR="0068201A" w:rsidRPr="00660F03" w:rsidRDefault="009407D0" w:rsidP="001A6650">
      <w:pPr>
        <w:pStyle w:val="Heading5"/>
      </w:pPr>
      <w:bookmarkStart w:id="532" w:name="_Toc510196448"/>
      <w:bookmarkStart w:id="533" w:name="_Toc510789424"/>
      <w:r>
        <w:t xml:space="preserve">Klasse: </w:t>
      </w:r>
      <w:r w:rsidR="00213AB6">
        <w:t>BusHelper</w:t>
      </w:r>
      <w:bookmarkEnd w:id="532"/>
      <w:bookmarkEnd w:id="533"/>
    </w:p>
    <w:p w:rsidR="0068201A" w:rsidRPr="00660F03" w:rsidRDefault="0068201A" w:rsidP="007F7E5B">
      <w:pPr>
        <w:pStyle w:val="Sourcecode"/>
      </w:pPr>
      <w:r w:rsidRPr="00660F03">
        <w:rPr>
          <w:color w:val="0000FF"/>
        </w:rPr>
        <w:t>static</w:t>
      </w:r>
      <w:r w:rsidRPr="00660F03">
        <w:t xml:space="preserve"> BusHelper()</w:t>
      </w:r>
    </w:p>
    <w:p w:rsidR="0068201A" w:rsidRPr="00660F03" w:rsidRDefault="0068201A" w:rsidP="007F7E5B">
      <w:pPr>
        <w:pStyle w:val="Sourcecode"/>
      </w:pPr>
      <w:r w:rsidRPr="00660F03">
        <w:t>{</w:t>
      </w:r>
    </w:p>
    <w:p w:rsidR="0068201A" w:rsidRPr="00660F03" w:rsidRDefault="007F7E5B" w:rsidP="007F7E5B">
      <w:pPr>
        <w:pStyle w:val="Sourcecode"/>
      </w:pPr>
      <w:r>
        <w:tab/>
      </w:r>
      <w:r w:rsidR="0068201A" w:rsidRPr="00660F03">
        <w:t xml:space="preserve">ParameterBus = </w:t>
      </w:r>
      <w:r w:rsidR="0068201A" w:rsidRPr="00660F03">
        <w:rPr>
          <w:color w:val="2B91AF"/>
        </w:rPr>
        <w:t>BusConfigurator</w:t>
      </w:r>
      <w:r w:rsidR="0068201A" w:rsidRPr="00660F03">
        <w:t>.ConfigureBus((cfg, host) =&gt;</w:t>
      </w:r>
    </w:p>
    <w:p w:rsidR="0068201A" w:rsidRDefault="007F7E5B" w:rsidP="007F7E5B">
      <w:pPr>
        <w:pStyle w:val="Sourcecode"/>
      </w:pPr>
      <w:r>
        <w:tab/>
      </w:r>
      <w:r w:rsidR="0068201A">
        <w:t>{</w:t>
      </w:r>
    </w:p>
    <w:p w:rsidR="0016511D" w:rsidRDefault="0016511D" w:rsidP="007F7E5B">
      <w:pPr>
        <w:pStyle w:val="Sourcecode"/>
      </w:pPr>
    </w:p>
    <w:p w:rsidR="0068201A" w:rsidRDefault="007F7E5B" w:rsidP="007F7E5B">
      <w:pPr>
        <w:pStyle w:val="Sourcecode"/>
      </w:pPr>
      <w:r>
        <w:tab/>
      </w:r>
      <w:r w:rsidR="0068201A">
        <w:t>});</w:t>
      </w:r>
    </w:p>
    <w:p w:rsidR="0068201A" w:rsidRDefault="0016511D" w:rsidP="007F7E5B">
      <w:pPr>
        <w:pStyle w:val="Sourcecode"/>
      </w:pPr>
      <w:r>
        <w:tab/>
      </w:r>
      <w:r w:rsidR="0068201A">
        <w:t>ParameterBus.Start();</w:t>
      </w:r>
    </w:p>
    <w:p w:rsidR="0068201A" w:rsidRDefault="0068201A" w:rsidP="007F7E5B">
      <w:pPr>
        <w:pStyle w:val="Sourcecode"/>
      </w:pPr>
      <w:r>
        <w:t>}</w:t>
      </w:r>
    </w:p>
    <w:p w:rsidR="00BF4AC2" w:rsidRDefault="00BF4AC2" w:rsidP="00BF4AC2">
      <w:pPr>
        <w:pStyle w:val="Heading2"/>
        <w:rPr>
          <w:lang w:val="en-US"/>
        </w:rPr>
      </w:pPr>
      <w:bookmarkStart w:id="534" w:name="_Toc510789425"/>
      <w:r w:rsidRPr="00BF4AC2">
        <w:rPr>
          <w:lang w:val="en-US"/>
        </w:rPr>
        <w:t>Assembly: CMI.Contract.Parameter.T</w:t>
      </w:r>
      <w:r>
        <w:rPr>
          <w:lang w:val="en-US"/>
        </w:rPr>
        <w:t>ests</w:t>
      </w:r>
      <w:bookmarkEnd w:id="534"/>
    </w:p>
    <w:p w:rsidR="00BF4AC2" w:rsidRDefault="00BF4AC2" w:rsidP="00BF4AC2">
      <w:pPr>
        <w:pStyle w:val="Heading3"/>
      </w:pPr>
      <w:bookmarkStart w:id="535" w:name="_Toc510789426"/>
      <w:r>
        <w:t>Klasse: TestSetting</w:t>
      </w:r>
      <w:bookmarkEnd w:id="535"/>
    </w:p>
    <w:p w:rsidR="00BF4AC2" w:rsidRDefault="00BF4AC2" w:rsidP="00BF4AC2">
      <w:pPr>
        <w:pStyle w:val="Text"/>
      </w:pPr>
      <w:r>
        <w:t>Die Klasse erbt von ISetting. Sie dient zum Testen mit Unittests.</w:t>
      </w:r>
    </w:p>
    <w:p w:rsidR="00BF4AC2" w:rsidRDefault="00BF4AC2" w:rsidP="00BF4AC2">
      <w:pPr>
        <w:pStyle w:val="Heading4"/>
      </w:pPr>
      <w:bookmarkStart w:id="536" w:name="_Toc510789427"/>
      <w:r>
        <w:t>Property: TestFlag</w:t>
      </w:r>
      <w:bookmarkEnd w:id="536"/>
    </w:p>
    <w:p w:rsidR="00BF4AC2" w:rsidRPr="00E620FF" w:rsidRDefault="00BF4AC2" w:rsidP="00BF4AC2">
      <w:pPr>
        <w:pStyle w:val="Sourcecode"/>
        <w:rPr>
          <w:rFonts w:eastAsia="Times New Roman" w:cs="Consolas"/>
          <w:color w:val="000000"/>
          <w:sz w:val="19"/>
        </w:rPr>
      </w:pPr>
      <w:r w:rsidRPr="00E620FF">
        <w:rPr>
          <w:rFonts w:eastAsia="Times New Roman" w:cs="Consolas"/>
          <w:color w:val="000000"/>
          <w:sz w:val="19"/>
        </w:rPr>
        <w:t>[</w:t>
      </w:r>
      <w:r w:rsidRPr="00E620FF">
        <w:rPr>
          <w:rFonts w:eastAsia="Times New Roman" w:cs="Consolas"/>
          <w:color w:val="2B91AF"/>
          <w:sz w:val="19"/>
        </w:rPr>
        <w:t>Default</w:t>
      </w:r>
      <w:r w:rsidRPr="00E620FF">
        <w:rPr>
          <w:rFonts w:eastAsia="Times New Roman" w:cs="Consolas"/>
          <w:color w:val="000000"/>
          <w:sz w:val="19"/>
        </w:rPr>
        <w:t>(</w:t>
      </w:r>
      <w:r w:rsidRPr="00E620FF">
        <w:rPr>
          <w:rFonts w:eastAsia="Times New Roman" w:cs="Consolas"/>
          <w:color w:val="A31515"/>
          <w:sz w:val="19"/>
        </w:rPr>
        <w:t>"false"</w:t>
      </w:r>
      <w:r w:rsidRPr="00E620FF">
        <w:rPr>
          <w:rFonts w:eastAsia="Times New Roman" w:cs="Consolas"/>
          <w:color w:val="000000"/>
          <w:sz w:val="19"/>
        </w:rPr>
        <w:t>)]</w:t>
      </w:r>
    </w:p>
    <w:p w:rsidR="00BF4AC2" w:rsidRPr="00E620FF" w:rsidRDefault="00BF4AC2" w:rsidP="00BF4AC2">
      <w:pPr>
        <w:pStyle w:val="Sourcecode"/>
        <w:rPr>
          <w:rFonts w:eastAsia="Times New Roman" w:cs="Consolas"/>
          <w:color w:val="000000"/>
          <w:sz w:val="19"/>
        </w:rPr>
      </w:pPr>
      <w:r w:rsidRPr="00E620FF">
        <w:rPr>
          <w:rFonts w:eastAsia="Times New Roman" w:cs="Consolas"/>
          <w:color w:val="000000"/>
          <w:sz w:val="19"/>
        </w:rPr>
        <w:t>[</w:t>
      </w:r>
      <w:r w:rsidRPr="00E620FF">
        <w:rPr>
          <w:rFonts w:eastAsia="Times New Roman" w:cs="Consolas"/>
          <w:color w:val="2B91AF"/>
          <w:sz w:val="19"/>
        </w:rPr>
        <w:t>Description</w:t>
      </w:r>
      <w:r w:rsidRPr="00E620FF">
        <w:rPr>
          <w:rFonts w:eastAsia="Times New Roman" w:cs="Consolas"/>
          <w:color w:val="000000"/>
          <w:sz w:val="19"/>
        </w:rPr>
        <w:t>(</w:t>
      </w:r>
      <w:r w:rsidRPr="00E620FF">
        <w:rPr>
          <w:rFonts w:eastAsia="Times New Roman" w:cs="Consolas"/>
          <w:color w:val="A31515"/>
          <w:sz w:val="19"/>
        </w:rPr>
        <w:t>"Some Test"</w:t>
      </w:r>
      <w:r w:rsidRPr="00E620FF">
        <w:rPr>
          <w:rFonts w:eastAsia="Times New Roman" w:cs="Consolas"/>
          <w:color w:val="000000"/>
          <w:sz w:val="19"/>
        </w:rPr>
        <w:t>)]</w:t>
      </w:r>
    </w:p>
    <w:p w:rsidR="00BF4AC2" w:rsidRPr="00E620FF" w:rsidRDefault="00BF4AC2" w:rsidP="00BF4AC2">
      <w:pPr>
        <w:pStyle w:val="Sourcecode"/>
        <w:rPr>
          <w:rFonts w:eastAsia="Times New Roman" w:cs="Consolas"/>
          <w:color w:val="000000"/>
          <w:sz w:val="19"/>
        </w:rPr>
      </w:pPr>
      <w:r w:rsidRPr="00E620FF">
        <w:rPr>
          <w:rFonts w:eastAsia="Times New Roman" w:cs="Consolas"/>
          <w:color w:val="0000FF"/>
          <w:sz w:val="19"/>
        </w:rPr>
        <w:t>public</w:t>
      </w:r>
      <w:r w:rsidRPr="00E620FF">
        <w:rPr>
          <w:rFonts w:eastAsia="Times New Roman" w:cs="Consolas"/>
          <w:color w:val="000000"/>
          <w:sz w:val="19"/>
        </w:rPr>
        <w:t xml:space="preserve"> </w:t>
      </w:r>
      <w:r w:rsidRPr="00E620FF">
        <w:rPr>
          <w:rFonts w:eastAsia="Times New Roman" w:cs="Consolas"/>
          <w:color w:val="0000FF"/>
          <w:sz w:val="19"/>
        </w:rPr>
        <w:t>bool</w:t>
      </w:r>
      <w:r w:rsidRPr="00E620FF">
        <w:rPr>
          <w:rFonts w:eastAsia="Times New Roman" w:cs="Consolas"/>
          <w:color w:val="000000"/>
          <w:sz w:val="19"/>
        </w:rPr>
        <w:t xml:space="preserve"> TestFlag;</w:t>
      </w:r>
    </w:p>
    <w:p w:rsidR="00BF4AC2" w:rsidRPr="00E620FF" w:rsidRDefault="00BF4AC2" w:rsidP="00BF4AC2">
      <w:pPr>
        <w:pStyle w:val="Heading5"/>
      </w:pPr>
      <w:bookmarkStart w:id="537" w:name="_Toc510789428"/>
      <w:r>
        <w:t xml:space="preserve">Property: </w:t>
      </w:r>
      <w:r w:rsidRPr="00E620FF">
        <w:t>TestMailAdress</w:t>
      </w:r>
      <w:bookmarkEnd w:id="537"/>
    </w:p>
    <w:p w:rsidR="00BF4AC2" w:rsidRPr="00137345" w:rsidRDefault="00BF4AC2" w:rsidP="00BF4AC2">
      <w:pPr>
        <w:pStyle w:val="Sourcecode"/>
        <w:rPr>
          <w:rFonts w:eastAsia="Times New Roman" w:cs="Consolas"/>
          <w:color w:val="000000"/>
          <w:sz w:val="19"/>
          <w:lang w:val="de-CH"/>
        </w:rPr>
      </w:pPr>
      <w:r w:rsidRPr="00137345">
        <w:rPr>
          <w:rFonts w:eastAsia="Times New Roman" w:cs="Consolas"/>
          <w:color w:val="000000"/>
          <w:sz w:val="19"/>
          <w:lang w:val="de-CH"/>
        </w:rPr>
        <w:t>[</w:t>
      </w:r>
      <w:r w:rsidRPr="00137345">
        <w:rPr>
          <w:rFonts w:eastAsia="Times New Roman" w:cs="Consolas"/>
          <w:color w:val="2B91AF"/>
          <w:sz w:val="19"/>
          <w:lang w:val="de-CH"/>
        </w:rPr>
        <w:t>Default</w:t>
      </w:r>
      <w:r w:rsidRPr="00137345">
        <w:rPr>
          <w:rFonts w:eastAsia="Times New Roman" w:cs="Consolas"/>
          <w:color w:val="000000"/>
          <w:sz w:val="19"/>
          <w:lang w:val="de-CH"/>
        </w:rPr>
        <w:t>(</w:t>
      </w:r>
      <w:r w:rsidRPr="00137345">
        <w:rPr>
          <w:rFonts w:eastAsia="Times New Roman" w:cs="Consolas"/>
          <w:color w:val="A31515"/>
          <w:sz w:val="19"/>
          <w:lang w:val="de-CH"/>
        </w:rPr>
        <w:t>"max.muster@supermail.ch"</w:t>
      </w:r>
      <w:r w:rsidRPr="00137345">
        <w:rPr>
          <w:rFonts w:eastAsia="Times New Roman" w:cs="Consolas"/>
          <w:color w:val="000000"/>
          <w:sz w:val="19"/>
          <w:lang w:val="de-CH"/>
        </w:rPr>
        <w:t>)]</w:t>
      </w:r>
    </w:p>
    <w:p w:rsidR="00BF4AC2" w:rsidRPr="00137345" w:rsidRDefault="00BF4AC2" w:rsidP="00BF4AC2">
      <w:pPr>
        <w:pStyle w:val="Sourcecode"/>
        <w:rPr>
          <w:rFonts w:eastAsia="Times New Roman" w:cs="Consolas"/>
          <w:color w:val="000000"/>
          <w:sz w:val="19"/>
          <w:lang w:val="de-CH"/>
        </w:rPr>
      </w:pPr>
      <w:r w:rsidRPr="00137345">
        <w:rPr>
          <w:rFonts w:eastAsia="Times New Roman" w:cs="Consolas"/>
          <w:color w:val="000000"/>
          <w:sz w:val="19"/>
          <w:lang w:val="de-CH"/>
        </w:rPr>
        <w:t>[</w:t>
      </w:r>
      <w:r w:rsidRPr="00137345">
        <w:rPr>
          <w:rFonts w:eastAsia="Times New Roman" w:cs="Consolas"/>
          <w:color w:val="2B91AF"/>
          <w:sz w:val="19"/>
          <w:lang w:val="de-CH"/>
        </w:rPr>
        <w:t>Mandatory</w:t>
      </w:r>
      <w:r w:rsidRPr="00137345">
        <w:rPr>
          <w:rFonts w:eastAsia="Times New Roman" w:cs="Consolas"/>
          <w:color w:val="000000"/>
          <w:sz w:val="19"/>
          <w:lang w:val="de-CH"/>
        </w:rPr>
        <w:t>]</w:t>
      </w:r>
    </w:p>
    <w:p w:rsidR="00BF4AC2" w:rsidRPr="00137345" w:rsidRDefault="00BF4AC2" w:rsidP="00BF4AC2">
      <w:pPr>
        <w:pStyle w:val="Sourcecode"/>
        <w:rPr>
          <w:rFonts w:eastAsia="Times New Roman" w:cs="Consolas"/>
          <w:color w:val="000000"/>
          <w:sz w:val="19"/>
          <w:lang w:val="de-CH"/>
        </w:rPr>
      </w:pPr>
      <w:r w:rsidRPr="00137345">
        <w:rPr>
          <w:rFonts w:eastAsia="Times New Roman" w:cs="Consolas"/>
          <w:color w:val="000000"/>
          <w:sz w:val="19"/>
          <w:lang w:val="de-CH"/>
        </w:rPr>
        <w:t>[</w:t>
      </w:r>
      <w:r w:rsidRPr="00137345">
        <w:rPr>
          <w:rFonts w:eastAsia="Times New Roman" w:cs="Consolas"/>
          <w:color w:val="2B91AF"/>
          <w:sz w:val="19"/>
          <w:lang w:val="de-CH"/>
        </w:rPr>
        <w:t>Validation</w:t>
      </w:r>
      <w:r w:rsidRPr="00137345">
        <w:rPr>
          <w:rFonts w:eastAsia="Times New Roman" w:cs="Consolas"/>
          <w:color w:val="000000"/>
          <w:sz w:val="19"/>
          <w:lang w:val="de-CH"/>
        </w:rPr>
        <w:t>(</w:t>
      </w:r>
      <w:r w:rsidRPr="00137345">
        <w:rPr>
          <w:rFonts w:eastAsia="Times New Roman" w:cs="Consolas"/>
          <w:color w:val="800000"/>
          <w:sz w:val="19"/>
          <w:lang w:val="de-CH"/>
        </w:rPr>
        <w:t>@"([a-zA-Z0-9_.]+@[a-zA-Z0-9-]+\.[a-zA-Z0-9-.])"</w:t>
      </w:r>
      <w:r w:rsidRPr="00137345">
        <w:rPr>
          <w:rFonts w:eastAsia="Times New Roman" w:cs="Consolas"/>
          <w:color w:val="000000"/>
          <w:sz w:val="19"/>
          <w:lang w:val="de-CH"/>
        </w:rPr>
        <w:t>)]</w:t>
      </w:r>
    </w:p>
    <w:p w:rsidR="00BF4AC2" w:rsidRPr="00E620FF" w:rsidRDefault="00BF4AC2" w:rsidP="00BF4AC2">
      <w:pPr>
        <w:pStyle w:val="Sourcecode"/>
        <w:rPr>
          <w:rFonts w:eastAsia="Times New Roman" w:cs="Consolas"/>
          <w:color w:val="000000"/>
          <w:sz w:val="19"/>
        </w:rPr>
      </w:pPr>
      <w:r w:rsidRPr="00E620FF">
        <w:rPr>
          <w:rFonts w:eastAsia="Times New Roman" w:cs="Consolas"/>
          <w:color w:val="0000FF"/>
          <w:sz w:val="19"/>
        </w:rPr>
        <w:t>public</w:t>
      </w:r>
      <w:r w:rsidRPr="00E620FF">
        <w:rPr>
          <w:rFonts w:eastAsia="Times New Roman" w:cs="Consolas"/>
          <w:color w:val="000000"/>
          <w:sz w:val="19"/>
        </w:rPr>
        <w:t xml:space="preserve"> </w:t>
      </w:r>
      <w:r w:rsidRPr="00E620FF">
        <w:rPr>
          <w:rFonts w:eastAsia="Times New Roman" w:cs="Consolas"/>
          <w:color w:val="0000FF"/>
          <w:sz w:val="19"/>
        </w:rPr>
        <w:t>string</w:t>
      </w:r>
      <w:r w:rsidRPr="00E620FF">
        <w:rPr>
          <w:rFonts w:eastAsia="Times New Roman" w:cs="Consolas"/>
          <w:color w:val="000000"/>
          <w:sz w:val="19"/>
        </w:rPr>
        <w:t xml:space="preserve"> TestMailAdress;</w:t>
      </w:r>
    </w:p>
    <w:p w:rsidR="00BF4AC2" w:rsidRPr="00E620FF" w:rsidRDefault="00BF4AC2" w:rsidP="00BF4AC2">
      <w:pPr>
        <w:pStyle w:val="Heading4"/>
      </w:pPr>
      <w:bookmarkStart w:id="538" w:name="_Toc510789429"/>
      <w:r>
        <w:lastRenderedPageBreak/>
        <w:t xml:space="preserve">Property: </w:t>
      </w:r>
      <w:r w:rsidRPr="00E620FF">
        <w:t>TestDate</w:t>
      </w:r>
      <w:bookmarkEnd w:id="538"/>
    </w:p>
    <w:p w:rsidR="00BF4AC2" w:rsidRPr="00137345" w:rsidRDefault="00BF4AC2" w:rsidP="00BF4AC2">
      <w:pPr>
        <w:pStyle w:val="Sourcecode"/>
        <w:rPr>
          <w:rFonts w:eastAsia="Times New Roman" w:cs="Consolas"/>
          <w:color w:val="000000"/>
          <w:sz w:val="19"/>
          <w:lang w:val="de-CH"/>
        </w:rPr>
      </w:pPr>
      <w:r w:rsidRPr="00137345">
        <w:rPr>
          <w:rFonts w:eastAsia="Times New Roman" w:cs="Consolas"/>
          <w:color w:val="000000"/>
          <w:sz w:val="19"/>
          <w:lang w:val="de-CH"/>
        </w:rPr>
        <w:t>[</w:t>
      </w:r>
      <w:r w:rsidRPr="00137345">
        <w:rPr>
          <w:rFonts w:eastAsia="Times New Roman" w:cs="Consolas"/>
          <w:color w:val="2B91AF"/>
          <w:sz w:val="19"/>
          <w:lang w:val="de-CH"/>
        </w:rPr>
        <w:t>Validation</w:t>
      </w:r>
      <w:r w:rsidRPr="00137345">
        <w:rPr>
          <w:rFonts w:eastAsia="Times New Roman" w:cs="Consolas"/>
          <w:color w:val="000000"/>
          <w:sz w:val="19"/>
          <w:lang w:val="de-CH"/>
        </w:rPr>
        <w:t>(</w:t>
      </w:r>
      <w:r w:rsidRPr="00137345">
        <w:rPr>
          <w:rFonts w:eastAsia="Times New Roman" w:cs="Consolas"/>
          <w:color w:val="800000"/>
          <w:sz w:val="19"/>
          <w:lang w:val="de-CH"/>
        </w:rPr>
        <w:t>@"((0[1-9]|[12][0-9]|3[01])[- /.](0[1-9]|1[012])[- /.]\d\d\d\d)"</w:t>
      </w:r>
      <w:r w:rsidRPr="00137345">
        <w:rPr>
          <w:rFonts w:eastAsia="Times New Roman" w:cs="Consolas"/>
          <w:color w:val="000000"/>
          <w:sz w:val="19"/>
          <w:lang w:val="de-CH"/>
        </w:rPr>
        <w:t>)]</w:t>
      </w:r>
    </w:p>
    <w:p w:rsidR="00BF4AC2" w:rsidRPr="00E620FF" w:rsidRDefault="00BF4AC2" w:rsidP="00BF4AC2">
      <w:pPr>
        <w:pStyle w:val="Sourcecode"/>
        <w:rPr>
          <w:rFonts w:eastAsia="Times New Roman" w:cs="Consolas"/>
          <w:color w:val="000000"/>
          <w:sz w:val="19"/>
        </w:rPr>
      </w:pPr>
      <w:r w:rsidRPr="00E620FF">
        <w:rPr>
          <w:rFonts w:eastAsia="Times New Roman" w:cs="Consolas"/>
          <w:color w:val="0000FF"/>
          <w:sz w:val="19"/>
        </w:rPr>
        <w:t>public</w:t>
      </w:r>
      <w:r w:rsidRPr="00E620FF">
        <w:rPr>
          <w:rFonts w:eastAsia="Times New Roman" w:cs="Consolas"/>
          <w:color w:val="000000"/>
          <w:sz w:val="19"/>
        </w:rPr>
        <w:t xml:space="preserve"> </w:t>
      </w:r>
      <w:r w:rsidRPr="00E620FF">
        <w:rPr>
          <w:rFonts w:eastAsia="Times New Roman" w:cs="Consolas"/>
          <w:color w:val="0000FF"/>
          <w:sz w:val="19"/>
        </w:rPr>
        <w:t>string</w:t>
      </w:r>
      <w:r w:rsidRPr="00E620FF">
        <w:rPr>
          <w:rFonts w:eastAsia="Times New Roman" w:cs="Consolas"/>
          <w:color w:val="000000"/>
          <w:sz w:val="19"/>
        </w:rPr>
        <w:t xml:space="preserve"> TestDate;</w:t>
      </w:r>
    </w:p>
    <w:p w:rsidR="00BF4AC2" w:rsidRPr="00E620FF" w:rsidRDefault="00BF4AC2" w:rsidP="00BF4AC2">
      <w:pPr>
        <w:pStyle w:val="Heading4"/>
      </w:pPr>
      <w:bookmarkStart w:id="539" w:name="_Toc510789430"/>
      <w:r>
        <w:t xml:space="preserve">Property: </w:t>
      </w:r>
      <w:r w:rsidRPr="00E620FF">
        <w:t>TestNumber</w:t>
      </w:r>
      <w:bookmarkEnd w:id="539"/>
    </w:p>
    <w:p w:rsidR="00BF4AC2" w:rsidRPr="00E620FF" w:rsidRDefault="00BF4AC2" w:rsidP="00BF4AC2">
      <w:pPr>
        <w:pStyle w:val="Sourcecode"/>
        <w:rPr>
          <w:rFonts w:eastAsia="Times New Roman" w:cs="Consolas"/>
          <w:color w:val="000000"/>
          <w:sz w:val="19"/>
        </w:rPr>
      </w:pPr>
      <w:r w:rsidRPr="00E620FF">
        <w:rPr>
          <w:rFonts w:eastAsia="Times New Roman" w:cs="Consolas"/>
          <w:color w:val="000000"/>
          <w:sz w:val="19"/>
        </w:rPr>
        <w:t>[</w:t>
      </w:r>
      <w:r w:rsidRPr="00E620FF">
        <w:rPr>
          <w:rFonts w:eastAsia="Times New Roman" w:cs="Consolas"/>
          <w:color w:val="2B91AF"/>
          <w:sz w:val="19"/>
        </w:rPr>
        <w:t>Description</w:t>
      </w:r>
      <w:r w:rsidRPr="00E620FF">
        <w:rPr>
          <w:rFonts w:eastAsia="Times New Roman" w:cs="Consolas"/>
          <w:color w:val="000000"/>
          <w:sz w:val="19"/>
        </w:rPr>
        <w:t>(</w:t>
      </w:r>
      <w:r w:rsidRPr="00E620FF">
        <w:rPr>
          <w:rFonts w:eastAsia="Times New Roman" w:cs="Consolas"/>
          <w:color w:val="A31515"/>
          <w:sz w:val="19"/>
        </w:rPr>
        <w:t>"Testwert"</w:t>
      </w:r>
      <w:r w:rsidRPr="00E620FF">
        <w:rPr>
          <w:rFonts w:eastAsia="Times New Roman" w:cs="Consolas"/>
          <w:color w:val="000000"/>
          <w:sz w:val="19"/>
        </w:rPr>
        <w:t>)]</w:t>
      </w:r>
    </w:p>
    <w:p w:rsidR="00BF4AC2" w:rsidRPr="00E620FF" w:rsidRDefault="00BF4AC2" w:rsidP="00BF4AC2">
      <w:pPr>
        <w:pStyle w:val="Sourcecode"/>
        <w:rPr>
          <w:rFonts w:eastAsia="Times New Roman" w:cs="Consolas"/>
          <w:color w:val="000000"/>
          <w:sz w:val="19"/>
        </w:rPr>
      </w:pPr>
      <w:r w:rsidRPr="00E620FF">
        <w:rPr>
          <w:rFonts w:eastAsia="Times New Roman" w:cs="Consolas"/>
          <w:color w:val="0000FF"/>
          <w:sz w:val="19"/>
        </w:rPr>
        <w:t>public</w:t>
      </w:r>
      <w:r w:rsidRPr="00E620FF">
        <w:rPr>
          <w:rFonts w:eastAsia="Times New Roman" w:cs="Consolas"/>
          <w:color w:val="000000"/>
          <w:sz w:val="19"/>
        </w:rPr>
        <w:t xml:space="preserve"> </w:t>
      </w:r>
      <w:r w:rsidRPr="00E620FF">
        <w:rPr>
          <w:rFonts w:eastAsia="Times New Roman" w:cs="Consolas"/>
          <w:color w:val="0000FF"/>
          <w:sz w:val="19"/>
        </w:rPr>
        <w:t>int</w:t>
      </w:r>
      <w:r w:rsidRPr="00E620FF">
        <w:rPr>
          <w:rFonts w:eastAsia="Times New Roman" w:cs="Consolas"/>
          <w:color w:val="000000"/>
          <w:sz w:val="19"/>
        </w:rPr>
        <w:t xml:space="preserve"> TestNumber;</w:t>
      </w:r>
    </w:p>
    <w:p w:rsidR="00BF4AC2" w:rsidRPr="00E620FF" w:rsidRDefault="00BF4AC2" w:rsidP="00BF4AC2">
      <w:pPr>
        <w:pStyle w:val="Heading4"/>
      </w:pPr>
      <w:bookmarkStart w:id="540" w:name="_Toc510789431"/>
      <w:r>
        <w:t xml:space="preserve">Property: </w:t>
      </w:r>
      <w:r w:rsidRPr="00E620FF">
        <w:t>TestUnknownType</w:t>
      </w:r>
      <w:bookmarkEnd w:id="540"/>
    </w:p>
    <w:p w:rsidR="00BF4AC2" w:rsidRDefault="00BF4AC2" w:rsidP="00BF4AC2">
      <w:pPr>
        <w:pStyle w:val="Sourcecode"/>
        <w:rPr>
          <w:rFonts w:eastAsia="Times New Roman" w:cs="Consolas"/>
          <w:color w:val="000000"/>
          <w:sz w:val="19"/>
        </w:rPr>
      </w:pPr>
      <w:r w:rsidRPr="00E620FF">
        <w:rPr>
          <w:rFonts w:eastAsia="Times New Roman" w:cs="Consolas"/>
          <w:color w:val="0000FF"/>
          <w:sz w:val="19"/>
        </w:rPr>
        <w:t>public</w:t>
      </w:r>
      <w:r w:rsidRPr="00E620FF">
        <w:rPr>
          <w:rFonts w:eastAsia="Times New Roman" w:cs="Consolas"/>
          <w:color w:val="000000"/>
          <w:sz w:val="19"/>
        </w:rPr>
        <w:t xml:space="preserve"> </w:t>
      </w:r>
      <w:r w:rsidRPr="00E620FF">
        <w:rPr>
          <w:rFonts w:eastAsia="Times New Roman" w:cs="Consolas"/>
          <w:color w:val="0000FF"/>
          <w:sz w:val="19"/>
        </w:rPr>
        <w:t>char</w:t>
      </w:r>
      <w:r w:rsidRPr="00E620FF">
        <w:rPr>
          <w:rFonts w:eastAsia="Times New Roman" w:cs="Consolas"/>
          <w:color w:val="000000"/>
          <w:sz w:val="19"/>
        </w:rPr>
        <w:t xml:space="preserve"> TestUnknownType;</w:t>
      </w:r>
    </w:p>
    <w:p w:rsidR="00BF4AC2" w:rsidRPr="00E620FF" w:rsidRDefault="00BF4AC2" w:rsidP="00BF4AC2">
      <w:pPr>
        <w:pStyle w:val="Heading4"/>
      </w:pPr>
      <w:bookmarkStart w:id="541" w:name="_Toc510789432"/>
      <w:r>
        <w:t>Property: TestMandatory</w:t>
      </w:r>
      <w:bookmarkEnd w:id="541"/>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Mandatory</w:t>
      </w:r>
      <w:r>
        <w:rPr>
          <w:rFonts w:eastAsia="Times New Roman" w:cs="Consolas"/>
          <w:color w:val="000000"/>
          <w:sz w:val="19"/>
        </w:rPr>
        <w:t>]</w:t>
      </w:r>
    </w:p>
    <w:p w:rsidR="00BF4AC2" w:rsidRPr="00267E87"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string</w:t>
      </w:r>
      <w:r>
        <w:rPr>
          <w:rFonts w:eastAsia="Times New Roman" w:cs="Consolas"/>
          <w:color w:val="000000"/>
          <w:sz w:val="19"/>
        </w:rPr>
        <w:t xml:space="preserve"> TestMandatory;</w:t>
      </w:r>
    </w:p>
    <w:p w:rsidR="00BF4AC2" w:rsidRDefault="00BF4AC2" w:rsidP="00BF4AC2">
      <w:pPr>
        <w:pStyle w:val="Heading3"/>
      </w:pPr>
      <w:bookmarkStart w:id="542" w:name="_Toc510789433"/>
      <w:r>
        <w:t>ParameterSerializerTests</w:t>
      </w:r>
      <w:bookmarkEnd w:id="542"/>
    </w:p>
    <w:p w:rsidR="00BF4AC2" w:rsidRPr="009D385C" w:rsidRDefault="00BF4AC2" w:rsidP="00BF4AC2">
      <w:pPr>
        <w:pStyle w:val="Text"/>
      </w:pPr>
      <w:r>
        <w:t>Diese Klasse testet das Serialisieren, Deserialisieren, Speichern und Lesen der Parameter.</w:t>
      </w:r>
    </w:p>
    <w:p w:rsidR="00BF4AC2" w:rsidRPr="009D385C" w:rsidRDefault="00BF4AC2" w:rsidP="00BF4AC2">
      <w:pPr>
        <w:pStyle w:val="Heading4"/>
        <w:rPr>
          <w:lang w:val="en-US"/>
        </w:rPr>
      </w:pPr>
      <w:bookmarkStart w:id="543" w:name="_Toc510789434"/>
      <w:r w:rsidRPr="009D385C">
        <w:rPr>
          <w:lang w:val="en-US"/>
        </w:rPr>
        <w:t>Methode: An_empty_setting_can_be_serialized</w:t>
      </w:r>
      <w:bookmarkEnd w:id="543"/>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An_empty_setting_can_be_serialized()</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.AreEqual(parameterList.Length, 6);</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pPr>
        <w:spacing w:line="240" w:lineRule="auto"/>
        <w:rPr>
          <w:rFonts w:eastAsia="Times New Roman"/>
          <w:iCs/>
          <w:szCs w:val="24"/>
          <w:lang w:val="en-US"/>
        </w:rPr>
      </w:pPr>
      <w:r>
        <w:rPr>
          <w:lang w:val="en-US"/>
        </w:rPr>
        <w:br w:type="page"/>
      </w:r>
    </w:p>
    <w:p w:rsidR="00BF4AC2" w:rsidRPr="0076789F" w:rsidRDefault="00BF4AC2" w:rsidP="00BF4AC2">
      <w:pPr>
        <w:pStyle w:val="Heading4"/>
        <w:rPr>
          <w:lang w:val="en-US"/>
        </w:rPr>
      </w:pPr>
      <w:bookmarkStart w:id="544" w:name="_Toc510789435"/>
      <w:r w:rsidRPr="0076789F">
        <w:rPr>
          <w:lang w:val="en-US"/>
        </w:rPr>
        <w:lastRenderedPageBreak/>
        <w:t>Methode: Name_can_be_serialized_correclty</w:t>
      </w:r>
      <w:bookmarkEnd w:id="544"/>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Name_can_be_serialized_correclty()</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pl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.IsTrue(pl.Any(p =&gt; p.Name == </w:t>
      </w:r>
      <w:r>
        <w:rPr>
          <w:rFonts w:eastAsia="Times New Roman" w:cs="Consolas"/>
          <w:color w:val="A31515"/>
          <w:sz w:val="19"/>
        </w:rPr>
        <w:t>"CMI.Contract.Parameter.Tests.TestDate"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.IsTrue(pl.Any(p =&gt; p.Name == </w:t>
      </w:r>
      <w:r>
        <w:rPr>
          <w:rFonts w:eastAsia="Times New Roman" w:cs="Consolas"/>
          <w:color w:val="A31515"/>
          <w:sz w:val="19"/>
        </w:rPr>
        <w:t>"CMI.Contract.Parameter.Tests.TestMailAdress"</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.IsTrue(pl.Any(p =&gt; p.Name == </w:t>
      </w:r>
      <w:r>
        <w:rPr>
          <w:rFonts w:eastAsia="Times New Roman" w:cs="Consolas"/>
          <w:color w:val="A31515"/>
          <w:sz w:val="19"/>
        </w:rPr>
        <w:t>"CMI.Contract.Parameter.Tests.TestNumber"</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 xml:space="preserve">.IsTrue(pl.Any(p =&gt; p.Name == </w:t>
      </w:r>
      <w:r>
        <w:rPr>
          <w:rFonts w:eastAsia="Times New Roman" w:cs="Consolas"/>
          <w:color w:val="A31515"/>
          <w:sz w:val="19"/>
        </w:rPr>
        <w:t>"CMI.Contract.Parameter.Tests.TestMandatory"</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.IsTrue(pl.Any(p =&gt; p.Name == </w:t>
      </w:r>
      <w:r>
        <w:rPr>
          <w:rFonts w:eastAsia="Times New Roman" w:cs="Consolas"/>
          <w:color w:val="A31515"/>
          <w:sz w:val="19"/>
        </w:rPr>
        <w:t>"CMI.Contract.Parameter.Tests.TestFlag"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.IsTrue(pl.Any(p =&gt; p.Name == </w:t>
      </w:r>
      <w:r>
        <w:rPr>
          <w:rFonts w:eastAsia="Times New Roman" w:cs="Consolas"/>
          <w:color w:val="A31515"/>
          <w:sz w:val="19"/>
        </w:rPr>
        <w:t>"CMI.Contract.Parameter.Tests.TestUnknownType"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50086E" w:rsidRPr="00A570CC" w:rsidRDefault="0050086E" w:rsidP="0050086E">
      <w:pPr>
        <w:pStyle w:val="Heading4"/>
        <w:rPr>
          <w:lang w:val="en-US"/>
        </w:rPr>
      </w:pPr>
      <w:bookmarkStart w:id="545" w:name="_Toc510789436"/>
      <w:r w:rsidRPr="00A570CC">
        <w:rPr>
          <w:lang w:val="en-US"/>
        </w:rPr>
        <w:t>Methode: Type_can_be_serialized_correctly</w:t>
      </w:r>
      <w:bookmarkEnd w:id="545"/>
    </w:p>
    <w:p w:rsidR="0050086E" w:rsidRDefault="0050086E" w:rsidP="0050086E">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50086E" w:rsidRDefault="0050086E" w:rsidP="0050086E">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Type_can_be_serialized_correctly()</w:t>
      </w:r>
    </w:p>
    <w:p w:rsidR="0050086E" w:rsidRDefault="0050086E" w:rsidP="0050086E">
      <w:pPr>
        <w:pStyle w:val="Sourcecode"/>
        <w:rPr>
          <w:rFonts w:eastAsia="Times New Roman" w:cs="Consolas"/>
          <w:color w:val="000000"/>
          <w:sz w:val="19"/>
        </w:rPr>
      </w:pPr>
      <w:r>
        <w:rPr>
          <w:rFonts w:eastAsia="Times New Roman" w:cs="Consolas"/>
          <w:color w:val="000000"/>
          <w:sz w:val="19"/>
        </w:rPr>
        <w:t>{</w:t>
      </w:r>
    </w:p>
    <w:p w:rsidR="0050086E" w:rsidRDefault="0050086E" w:rsidP="0050086E">
      <w:pPr>
        <w:pStyle w:val="Sourcecode"/>
        <w:rPr>
          <w:rFonts w:eastAsia="Times New Roman" w:cs="Consolas"/>
          <w:color w:val="000000"/>
          <w:sz w:val="19"/>
        </w:rPr>
      </w:pPr>
      <w:r>
        <w:rPr>
          <w:rFonts w:eastAsia="Times New Roman" w:cs="Consolas"/>
          <w:color w:val="0000FF"/>
          <w:sz w:val="19"/>
        </w:rPr>
        <w:tab/>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50086E" w:rsidRDefault="0050086E" w:rsidP="0050086E">
      <w:pPr>
        <w:pStyle w:val="Sourcecode"/>
        <w:rPr>
          <w:rFonts w:eastAsia="Times New Roman" w:cs="Consolas"/>
          <w:color w:val="000000"/>
          <w:sz w:val="19"/>
        </w:rPr>
      </w:pPr>
      <w:r>
        <w:rPr>
          <w:rFonts w:eastAsia="Times New Roman" w:cs="Consolas"/>
          <w:color w:val="0000FF"/>
          <w:sz w:val="19"/>
        </w:rPr>
        <w:tab/>
        <w:t>var</w:t>
      </w:r>
      <w:r>
        <w:rPr>
          <w:rFonts w:eastAsia="Times New Roman" w:cs="Consolas"/>
          <w:color w:val="000000"/>
          <w:sz w:val="19"/>
        </w:rPr>
        <w:t xml:space="preserve"> pl = </w:t>
      </w:r>
      <w:r>
        <w:rPr>
          <w:rFonts w:eastAsia="Times New Roman" w:cs="Consolas"/>
          <w:color w:val="2B91AF"/>
          <w:sz w:val="19"/>
        </w:rPr>
        <w:t>ParameterHelper</w:t>
      </w:r>
      <w:r>
        <w:rPr>
          <w:rFonts w:eastAsia="Times New Roman" w:cs="Consolas"/>
          <w:color w:val="000000"/>
          <w:sz w:val="19"/>
        </w:rPr>
        <w:t>.GetParameterListFromSetting(testSetting);</w:t>
      </w:r>
    </w:p>
    <w:p w:rsidR="0050086E" w:rsidRDefault="0050086E" w:rsidP="0050086E">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.IsTrue(pl.Any(p =&gt; p.Name.EndsWith(</w:t>
      </w:r>
      <w:r>
        <w:rPr>
          <w:rFonts w:eastAsia="Times New Roman" w:cs="Consolas"/>
          <w:color w:val="A31515"/>
          <w:sz w:val="19"/>
        </w:rPr>
        <w:t>"TestFlag"</w:t>
      </w:r>
      <w:r>
        <w:rPr>
          <w:rFonts w:eastAsia="Times New Roman" w:cs="Consolas"/>
          <w:color w:val="000000"/>
          <w:sz w:val="19"/>
        </w:rPr>
        <w:t xml:space="preserve">) &amp;&amp; p.Type == </w:t>
      </w:r>
      <w:r>
        <w:rPr>
          <w:rFonts w:eastAsia="Times New Roman" w:cs="Consolas"/>
          <w:color w:val="A31515"/>
          <w:sz w:val="19"/>
        </w:rPr>
        <w:t>"checkbox"</w:t>
      </w:r>
      <w:r>
        <w:rPr>
          <w:rFonts w:eastAsia="Times New Roman" w:cs="Consolas"/>
          <w:color w:val="000000"/>
          <w:sz w:val="19"/>
        </w:rPr>
        <w:t>));</w:t>
      </w:r>
    </w:p>
    <w:p w:rsidR="0050086E" w:rsidRDefault="0050086E" w:rsidP="0050086E">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.IsTrue(pl.Any(p =&gt; p.Name.EndsWith(</w:t>
      </w:r>
      <w:r>
        <w:rPr>
          <w:rFonts w:eastAsia="Times New Roman" w:cs="Consolas"/>
          <w:color w:val="A31515"/>
          <w:sz w:val="19"/>
        </w:rPr>
        <w:t>"TestMailAdress"</w:t>
      </w:r>
      <w:r>
        <w:rPr>
          <w:rFonts w:eastAsia="Times New Roman" w:cs="Consolas"/>
          <w:color w:val="000000"/>
          <w:sz w:val="19"/>
        </w:rPr>
        <w:t xml:space="preserve">) &amp;&amp; p.Type == </w:t>
      </w:r>
      <w:r>
        <w:rPr>
          <w:rFonts w:eastAsia="Times New Roman" w:cs="Consolas"/>
          <w:color w:val="A31515"/>
          <w:sz w:val="19"/>
        </w:rPr>
        <w:t>"text"</w:t>
      </w:r>
      <w:r>
        <w:rPr>
          <w:rFonts w:eastAsia="Times New Roman" w:cs="Consolas"/>
          <w:color w:val="000000"/>
          <w:sz w:val="19"/>
        </w:rPr>
        <w:t>));</w:t>
      </w:r>
    </w:p>
    <w:p w:rsidR="0050086E" w:rsidRDefault="0050086E" w:rsidP="0050086E">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"TestDate"</w:t>
      </w:r>
      <w:r>
        <w:rPr>
          <w:rFonts w:eastAsia="Times New Roman" w:cs="Consolas"/>
          <w:color w:val="000000"/>
          <w:sz w:val="19"/>
        </w:rPr>
        <w:t xml:space="preserve">) &amp;&amp; p.Type == </w:t>
      </w:r>
      <w:r>
        <w:rPr>
          <w:rFonts w:eastAsia="Times New Roman" w:cs="Consolas"/>
          <w:color w:val="A31515"/>
          <w:sz w:val="19"/>
        </w:rPr>
        <w:t>"text"</w:t>
      </w:r>
      <w:r>
        <w:rPr>
          <w:rFonts w:eastAsia="Times New Roman" w:cs="Consolas"/>
          <w:color w:val="000000"/>
          <w:sz w:val="19"/>
        </w:rPr>
        <w:t>));</w:t>
      </w:r>
    </w:p>
    <w:p w:rsidR="0050086E" w:rsidRDefault="0050086E" w:rsidP="0050086E">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"TestUnknownType"</w:t>
      </w:r>
      <w:r>
        <w:rPr>
          <w:rFonts w:eastAsia="Times New Roman" w:cs="Consolas"/>
          <w:color w:val="000000"/>
          <w:sz w:val="19"/>
        </w:rPr>
        <w:t xml:space="preserve">) &amp;&amp; p.Type == </w:t>
      </w:r>
      <w:r>
        <w:rPr>
          <w:rFonts w:eastAsia="Times New Roman" w:cs="Consolas"/>
          <w:color w:val="A31515"/>
          <w:sz w:val="19"/>
        </w:rPr>
        <w:t>"text"</w:t>
      </w:r>
      <w:r>
        <w:rPr>
          <w:rFonts w:eastAsia="Times New Roman" w:cs="Consolas"/>
          <w:color w:val="000000"/>
          <w:sz w:val="19"/>
        </w:rPr>
        <w:t>));</w:t>
      </w:r>
    </w:p>
    <w:p w:rsidR="0050086E" w:rsidRDefault="0050086E" w:rsidP="0050086E">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"TestNumber"</w:t>
      </w:r>
      <w:r>
        <w:rPr>
          <w:rFonts w:eastAsia="Times New Roman" w:cs="Consolas"/>
          <w:color w:val="000000"/>
          <w:sz w:val="19"/>
        </w:rPr>
        <w:t xml:space="preserve">) &amp;&amp; p.Type == </w:t>
      </w:r>
      <w:r>
        <w:rPr>
          <w:rFonts w:eastAsia="Times New Roman" w:cs="Consolas"/>
          <w:color w:val="A31515"/>
          <w:sz w:val="19"/>
        </w:rPr>
        <w:t>"number"</w:t>
      </w:r>
      <w:r>
        <w:rPr>
          <w:rFonts w:eastAsia="Times New Roman" w:cs="Consolas"/>
          <w:color w:val="000000"/>
          <w:sz w:val="19"/>
        </w:rPr>
        <w:t>));</w:t>
      </w:r>
    </w:p>
    <w:p w:rsidR="0050086E" w:rsidRDefault="0050086E" w:rsidP="0050086E">
      <w:pPr>
        <w:pStyle w:val="Sourcecode"/>
        <w:rPr>
          <w:rFonts w:eastAsia="Times New Roman" w:cs="Consolas"/>
          <w:color w:val="000000"/>
          <w:sz w:val="19"/>
        </w:rPr>
      </w:pPr>
      <w:r>
        <w:rPr>
          <w:rFonts w:eastAsia="Times New Roman" w:cs="Consolas"/>
          <w:color w:val="000000"/>
          <w:sz w:val="19"/>
        </w:rPr>
        <w:t>}</w:t>
      </w:r>
    </w:p>
    <w:p w:rsidR="0050086E" w:rsidRDefault="0050086E">
      <w:pPr>
        <w:spacing w:line="240" w:lineRule="auto"/>
        <w:rPr>
          <w:rFonts w:eastAsia="Times New Roman"/>
          <w:iCs/>
          <w:szCs w:val="24"/>
          <w:lang w:val="en-US"/>
        </w:rPr>
      </w:pPr>
      <w:r>
        <w:rPr>
          <w:lang w:val="en-US"/>
        </w:rPr>
        <w:br w:type="page"/>
      </w:r>
    </w:p>
    <w:p w:rsidR="00BF4AC2" w:rsidRPr="00A570CC" w:rsidRDefault="00BF4AC2" w:rsidP="00BF4AC2">
      <w:pPr>
        <w:pStyle w:val="Heading4"/>
        <w:rPr>
          <w:lang w:val="en-US"/>
        </w:rPr>
      </w:pPr>
      <w:bookmarkStart w:id="546" w:name="_Toc510789437"/>
      <w:r w:rsidRPr="00A570CC">
        <w:rPr>
          <w:lang w:val="en-US"/>
        </w:rPr>
        <w:lastRenderedPageBreak/>
        <w:t>Methode: Default_can_be_serialized_correctly</w:t>
      </w:r>
      <w:bookmarkEnd w:id="546"/>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Default_can_be_serialized_correctly()</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pl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"TestFlag"</w:t>
      </w:r>
      <w:r>
        <w:rPr>
          <w:rFonts w:eastAsia="Times New Roman" w:cs="Consolas"/>
          <w:color w:val="000000"/>
          <w:sz w:val="19"/>
        </w:rPr>
        <w:t xml:space="preserve">) &amp;&amp; p.Default == </w:t>
      </w:r>
      <w:r>
        <w:rPr>
          <w:rFonts w:eastAsia="Times New Roman" w:cs="Consolas"/>
          <w:color w:val="A31515"/>
          <w:sz w:val="19"/>
        </w:rPr>
        <w:t>"false"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"TestMailAdress"</w:t>
      </w:r>
      <w:r>
        <w:rPr>
          <w:rFonts w:eastAsia="Times New Roman" w:cs="Consolas"/>
          <w:color w:val="000000"/>
          <w:sz w:val="19"/>
        </w:rPr>
        <w:t xml:space="preserve">) &amp;&amp; p.Default == </w:t>
      </w:r>
      <w:r>
        <w:rPr>
          <w:rFonts w:eastAsia="Times New Roman" w:cs="Consolas"/>
          <w:color w:val="A31515"/>
          <w:sz w:val="19"/>
        </w:rPr>
        <w:t>"max.muster@supermail.ch"</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.AreEqual(pl.Count(p =&gt; p.Default != </w:t>
      </w:r>
      <w:r>
        <w:rPr>
          <w:rFonts w:eastAsia="Times New Roman" w:cs="Consolas"/>
          <w:color w:val="0000FF"/>
          <w:sz w:val="19"/>
        </w:rPr>
        <w:t>null</w:t>
      </w:r>
      <w:r>
        <w:rPr>
          <w:rFonts w:eastAsia="Times New Roman" w:cs="Consolas"/>
          <w:color w:val="000000"/>
          <w:sz w:val="19"/>
        </w:rPr>
        <w:t>), 2);</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.AreEqual(pl.Count(p =&gt; p.Default == </w:t>
      </w:r>
      <w:r>
        <w:rPr>
          <w:rFonts w:eastAsia="Times New Roman" w:cs="Consolas"/>
          <w:color w:val="0000FF"/>
          <w:sz w:val="19"/>
        </w:rPr>
        <w:t>null</w:t>
      </w:r>
      <w:r>
        <w:rPr>
          <w:rFonts w:eastAsia="Times New Roman" w:cs="Consolas"/>
          <w:color w:val="000000"/>
          <w:sz w:val="19"/>
        </w:rPr>
        <w:t>), 4);</w:t>
      </w:r>
    </w:p>
    <w:p w:rsidR="00BF4AC2" w:rsidRPr="0050086E" w:rsidRDefault="00BF4AC2" w:rsidP="0050086E">
      <w:pPr>
        <w:pStyle w:val="Sourcecode"/>
        <w:rPr>
          <w:rFonts w:eastAsia="Times New Roman" w:cs="Consolas"/>
          <w:color w:val="000000"/>
          <w:sz w:val="19"/>
        </w:rPr>
      </w:pPr>
      <w:r>
        <w:rPr>
          <w:rFonts w:eastAsia="Times New Roman" w:cs="Consolas"/>
          <w:color w:val="000000"/>
          <w:sz w:val="19"/>
        </w:rPr>
        <w:t>}</w:t>
      </w:r>
    </w:p>
    <w:p w:rsidR="00BF4AC2" w:rsidRPr="00C74837" w:rsidRDefault="00BF4AC2" w:rsidP="00BF4AC2">
      <w:pPr>
        <w:pStyle w:val="Heading4"/>
        <w:rPr>
          <w:lang w:val="en-US"/>
        </w:rPr>
      </w:pPr>
      <w:bookmarkStart w:id="547" w:name="_Toc510789438"/>
      <w:r w:rsidRPr="00C74837">
        <w:rPr>
          <w:lang w:val="en-US"/>
        </w:rPr>
        <w:t>Methode: Value_can_be_serialized_correctly</w:t>
      </w:r>
      <w:bookmarkEnd w:id="547"/>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Value_can_be_serialized_correctly()</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ab/>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TestDate = </w:t>
      </w:r>
      <w:r>
        <w:rPr>
          <w:rFonts w:eastAsia="Times New Roman" w:cs="Consolas"/>
          <w:color w:val="A31515"/>
          <w:sz w:val="19"/>
        </w:rPr>
        <w:t>"03.04.2018"</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TestFlag = </w:t>
      </w:r>
      <w:r>
        <w:rPr>
          <w:rFonts w:eastAsia="Times New Roman" w:cs="Consolas"/>
          <w:color w:val="0000FF"/>
          <w:sz w:val="19"/>
        </w:rPr>
        <w:t>true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TestMailAdress = </w:t>
      </w:r>
      <w:r>
        <w:rPr>
          <w:rFonts w:eastAsia="Times New Roman" w:cs="Consolas"/>
          <w:color w:val="A31515"/>
          <w:sz w:val="19"/>
        </w:rPr>
        <w:t>"testmail@mail.ch"</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TestNumber = 20,</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TestMandatory = </w:t>
      </w:r>
      <w:r>
        <w:rPr>
          <w:rFonts w:eastAsia="Times New Roman" w:cs="Consolas"/>
          <w:color w:val="A31515"/>
          <w:sz w:val="19"/>
        </w:rPr>
        <w:t>"Test"</w:t>
      </w:r>
    </w:p>
    <w:p w:rsidR="00BF4AC2" w:rsidRDefault="00BF4AC2" w:rsidP="00BF4AC2">
      <w:pPr>
        <w:pStyle w:val="Sourcecode"/>
        <w:rPr>
          <w:rFonts w:eastAsia="Times New Roman" w:cs="Consolas"/>
          <w:color w:val="000000"/>
          <w:sz w:val="19"/>
        </w:rPr>
      </w:pPr>
      <w:r>
        <w:rPr>
          <w:rFonts w:eastAsia="Times New Roman" w:cs="Consolas"/>
          <w:color w:val="000000"/>
          <w:sz w:val="19"/>
        </w:rPr>
        <w:tab/>
        <w:t>};</w:t>
      </w:r>
    </w:p>
    <w:p w:rsidR="00BF4AC2" w:rsidRDefault="00BF4AC2" w:rsidP="00BF4AC2">
      <w:pPr>
        <w:pStyle w:val="Sourcecode"/>
        <w:rPr>
          <w:rFonts w:eastAsia="Times New Roman" w:cs="Consolas"/>
          <w:color w:val="000000"/>
          <w:sz w:val="19"/>
        </w:rPr>
      </w:pPr>
      <w:r>
        <w:rPr>
          <w:rFonts w:eastAsia="Times New Roman" w:cs="Consolas"/>
          <w:color w:val="0000FF"/>
          <w:sz w:val="19"/>
        </w:rPr>
        <w:tab/>
        <w:t>var</w:t>
      </w:r>
      <w:r>
        <w:rPr>
          <w:rFonts w:eastAsia="Times New Roman" w:cs="Consolas"/>
          <w:color w:val="000000"/>
          <w:sz w:val="19"/>
        </w:rPr>
        <w:t xml:space="preserve"> pl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.IsTrue(pl.Any(p =&gt; p.Name.EndsWith(</w:t>
      </w:r>
      <w:r>
        <w:rPr>
          <w:rFonts w:eastAsia="Times New Roman" w:cs="Consolas"/>
          <w:color w:val="A31515"/>
          <w:sz w:val="19"/>
        </w:rPr>
        <w:t>"TestDate"</w:t>
      </w:r>
      <w:r>
        <w:rPr>
          <w:rFonts w:eastAsia="Times New Roman" w:cs="Consolas"/>
          <w:color w:val="000000"/>
          <w:sz w:val="19"/>
        </w:rPr>
        <w:t xml:space="preserve">) &amp;&amp; p.Value == </w:t>
      </w:r>
      <w:r>
        <w:rPr>
          <w:rFonts w:eastAsia="Times New Roman" w:cs="Consolas"/>
          <w:color w:val="A31515"/>
          <w:sz w:val="19"/>
        </w:rPr>
        <w:t>"03.04.2018"</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.IsTrue(pl.Any(p =&gt; p.Name.EndsWith(</w:t>
      </w:r>
      <w:r>
        <w:rPr>
          <w:rFonts w:eastAsia="Times New Roman" w:cs="Consolas"/>
          <w:color w:val="A31515"/>
          <w:sz w:val="19"/>
        </w:rPr>
        <w:t>"TestFlag"</w:t>
      </w:r>
      <w:r>
        <w:rPr>
          <w:rFonts w:eastAsia="Times New Roman" w:cs="Consolas"/>
          <w:color w:val="000000"/>
          <w:sz w:val="19"/>
        </w:rPr>
        <w:t xml:space="preserve">) &amp;&amp; p.Value == </w:t>
      </w:r>
      <w:r>
        <w:rPr>
          <w:rFonts w:eastAsia="Times New Roman" w:cs="Consolas"/>
          <w:color w:val="A31515"/>
          <w:sz w:val="19"/>
        </w:rPr>
        <w:t>"True"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.IsTrue(pl.Any(p =&gt; p.Name.EndsWith(</w:t>
      </w:r>
      <w:r>
        <w:rPr>
          <w:rFonts w:eastAsia="Times New Roman" w:cs="Consolas"/>
          <w:color w:val="A31515"/>
          <w:sz w:val="19"/>
        </w:rPr>
        <w:t>"TestMailAdress"</w:t>
      </w:r>
      <w:r>
        <w:rPr>
          <w:rFonts w:eastAsia="Times New Roman" w:cs="Consolas"/>
          <w:color w:val="000000"/>
          <w:sz w:val="19"/>
        </w:rPr>
        <w:t xml:space="preserve">) &amp;&amp; p.Value == </w:t>
      </w:r>
      <w:r>
        <w:rPr>
          <w:rFonts w:eastAsia="Times New Roman" w:cs="Consolas"/>
          <w:color w:val="A31515"/>
          <w:sz w:val="19"/>
        </w:rPr>
        <w:t>"testmail@mail.ch"</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.IsTrue(pl.Any(p =&gt; p.Name.EndsWith(</w:t>
      </w:r>
      <w:r>
        <w:rPr>
          <w:rFonts w:eastAsia="Times New Roman" w:cs="Consolas"/>
          <w:color w:val="A31515"/>
          <w:sz w:val="19"/>
        </w:rPr>
        <w:t>"TestNumber"</w:t>
      </w:r>
      <w:r>
        <w:rPr>
          <w:rFonts w:eastAsia="Times New Roman" w:cs="Consolas"/>
          <w:color w:val="000000"/>
          <w:sz w:val="19"/>
        </w:rPr>
        <w:t xml:space="preserve">) &amp;&amp; p.Value == </w:t>
      </w:r>
      <w:r>
        <w:rPr>
          <w:rFonts w:eastAsia="Times New Roman" w:cs="Consolas"/>
          <w:color w:val="A31515"/>
          <w:sz w:val="19"/>
        </w:rPr>
        <w:t>"20"</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.IsTrue(pl.Any(p =&gt; p.Name.EndsWith(</w:t>
      </w:r>
      <w:r>
        <w:rPr>
          <w:rFonts w:eastAsia="Times New Roman" w:cs="Consolas"/>
          <w:color w:val="A31515"/>
          <w:sz w:val="19"/>
        </w:rPr>
        <w:t>"TestMandatory"</w:t>
      </w:r>
      <w:r>
        <w:rPr>
          <w:rFonts w:eastAsia="Times New Roman" w:cs="Consolas"/>
          <w:color w:val="000000"/>
          <w:sz w:val="19"/>
        </w:rPr>
        <w:t xml:space="preserve">) &amp;&amp; p.Value == </w:t>
      </w:r>
      <w:r>
        <w:rPr>
          <w:rFonts w:eastAsia="Times New Roman" w:cs="Consolas"/>
          <w:color w:val="A31515"/>
          <w:sz w:val="19"/>
        </w:rPr>
        <w:t>"Test"</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.IsTrue(pl.Any(p =&gt; p.Name.EndsWith(</w:t>
      </w:r>
      <w:r>
        <w:rPr>
          <w:rFonts w:eastAsia="Times New Roman" w:cs="Consolas"/>
          <w:color w:val="A31515"/>
          <w:sz w:val="19"/>
        </w:rPr>
        <w:t>"TestUnknownType"</w:t>
      </w:r>
      <w:r>
        <w:rPr>
          <w:rFonts w:eastAsia="Times New Roman" w:cs="Consolas"/>
          <w:color w:val="000000"/>
          <w:sz w:val="19"/>
        </w:rPr>
        <w:t xml:space="preserve">) &amp;&amp; p.Value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0000FF"/>
          <w:sz w:val="19"/>
        </w:rPr>
        <w:t>char</w:t>
      </w:r>
      <w:r>
        <w:rPr>
          <w:rFonts w:eastAsia="Times New Roman" w:cs="Consolas"/>
          <w:color w:val="000000"/>
          <w:sz w:val="19"/>
        </w:rPr>
        <w:t>().ToString()));</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Pr="00CD1E64" w:rsidRDefault="00BF4AC2" w:rsidP="0050086E">
      <w:pPr>
        <w:pStyle w:val="Heading4"/>
        <w:rPr>
          <w:lang w:val="en-US"/>
        </w:rPr>
      </w:pPr>
      <w:bookmarkStart w:id="548" w:name="_Toc510789439"/>
      <w:r w:rsidRPr="00CD1E64">
        <w:rPr>
          <w:lang w:val="en-US"/>
        </w:rPr>
        <w:lastRenderedPageBreak/>
        <w:t>Methode: Description_can_be_serialized_correctly</w:t>
      </w:r>
      <w:bookmarkEnd w:id="548"/>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Description_can_be_serialized_correctly()</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pl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"TestFlag"</w:t>
      </w:r>
      <w:r>
        <w:rPr>
          <w:rFonts w:eastAsia="Times New Roman" w:cs="Consolas"/>
          <w:color w:val="000000"/>
          <w:sz w:val="19"/>
        </w:rPr>
        <w:t xml:space="preserve">) &amp;&amp; p.Description == </w:t>
      </w:r>
      <w:r>
        <w:rPr>
          <w:rFonts w:eastAsia="Times New Roman" w:cs="Consolas"/>
          <w:color w:val="A31515"/>
          <w:sz w:val="19"/>
        </w:rPr>
        <w:t>"Some Test"</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"TestNumber"</w:t>
      </w:r>
      <w:r>
        <w:rPr>
          <w:rFonts w:eastAsia="Times New Roman" w:cs="Consolas"/>
          <w:color w:val="000000"/>
          <w:sz w:val="19"/>
        </w:rPr>
        <w:t xml:space="preserve">) &amp;&amp; p.Description == </w:t>
      </w:r>
      <w:r>
        <w:rPr>
          <w:rFonts w:eastAsia="Times New Roman" w:cs="Consolas"/>
          <w:color w:val="A31515"/>
          <w:sz w:val="19"/>
        </w:rPr>
        <w:t>"Testwert"</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.AreEqual(pl.Count(p =&gt; p.Description != </w:t>
      </w:r>
      <w:r>
        <w:rPr>
          <w:rFonts w:eastAsia="Times New Roman" w:cs="Consolas"/>
          <w:color w:val="0000FF"/>
          <w:sz w:val="19"/>
        </w:rPr>
        <w:t>null</w:t>
      </w:r>
      <w:r>
        <w:rPr>
          <w:rFonts w:eastAsia="Times New Roman" w:cs="Consolas"/>
          <w:color w:val="000000"/>
          <w:sz w:val="19"/>
        </w:rPr>
        <w:t>), 2);</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.AreEqual(pl.Count(p =&gt; p.Description == </w:t>
      </w:r>
      <w:r>
        <w:rPr>
          <w:rFonts w:eastAsia="Times New Roman" w:cs="Consolas"/>
          <w:color w:val="0000FF"/>
          <w:sz w:val="19"/>
        </w:rPr>
        <w:t>null</w:t>
      </w:r>
      <w:r>
        <w:rPr>
          <w:rFonts w:eastAsia="Times New Roman" w:cs="Consolas"/>
          <w:color w:val="000000"/>
          <w:sz w:val="19"/>
        </w:rPr>
        <w:t>), 4);</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Pr="00EA74ED" w:rsidRDefault="00BF4AC2" w:rsidP="00B80791">
      <w:pPr>
        <w:pStyle w:val="Heading4"/>
        <w:rPr>
          <w:lang w:val="en-US"/>
        </w:rPr>
      </w:pPr>
      <w:bookmarkStart w:id="549" w:name="_Toc510789440"/>
      <w:r w:rsidRPr="00EA74ED">
        <w:rPr>
          <w:lang w:val="en-US"/>
        </w:rPr>
        <w:t>Methode: Mandatory_can_be_serialized_correctly</w:t>
      </w:r>
      <w:bookmarkEnd w:id="549"/>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Mandatory_can_be_serialized_correctly()</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pl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"TestMailAdress"</w:t>
      </w:r>
      <w:r>
        <w:rPr>
          <w:rFonts w:eastAsia="Times New Roman" w:cs="Consolas"/>
          <w:color w:val="000000"/>
          <w:sz w:val="19"/>
        </w:rPr>
        <w:t>) &amp;&amp; p.Mandatory));</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"TestMandatory"</w:t>
      </w:r>
      <w:r>
        <w:rPr>
          <w:rFonts w:eastAsia="Times New Roman" w:cs="Consolas"/>
          <w:color w:val="000000"/>
          <w:sz w:val="19"/>
        </w:rPr>
        <w:t>) &amp;&amp; p.Mandatory));</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.AreEqual(pl.Count(p =&gt; p.Mandatory), 2);</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.AreEqual(pl.Count(p =&gt; !p.Mandatory), 4);</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80791" w:rsidRDefault="00B80791" w:rsidP="00B80791">
      <w:pPr>
        <w:pStyle w:val="Heading4"/>
      </w:pPr>
      <w:bookmarkStart w:id="550" w:name="_Toc510789441"/>
      <w:r>
        <w:t>Methode: GetSettingPath</w:t>
      </w:r>
      <w:bookmarkEnd w:id="550"/>
    </w:p>
    <w:p w:rsidR="00B80791" w:rsidRDefault="00B80791" w:rsidP="00B80791">
      <w:pPr>
        <w:pStyle w:val="Sourcecode"/>
        <w:rPr>
          <w:rFonts w:eastAsia="Times New Roman" w:cs="Consolas"/>
          <w:color w:val="000000"/>
          <w:sz w:val="19"/>
        </w:rPr>
      </w:pPr>
      <w:r>
        <w:rPr>
          <w:rFonts w:eastAsia="Times New Roman" w:cs="Consolas"/>
          <w:color w:val="0000FF"/>
          <w:sz w:val="19"/>
        </w:rPr>
        <w:t>private</w:t>
      </w:r>
      <w:r>
        <w:rPr>
          <w:rFonts w:eastAsia="Times New Roman" w:cs="Consolas"/>
          <w:color w:val="000000"/>
          <w:sz w:val="19"/>
        </w:rPr>
        <w:t xml:space="preserve"> </w:t>
      </w:r>
      <w:r>
        <w:rPr>
          <w:rFonts w:eastAsia="Times New Roman" w:cs="Consolas"/>
          <w:color w:val="0000FF"/>
          <w:sz w:val="19"/>
        </w:rPr>
        <w:t>static</w:t>
      </w:r>
      <w:r>
        <w:rPr>
          <w:rFonts w:eastAsia="Times New Roman" w:cs="Consolas"/>
          <w:color w:val="000000"/>
          <w:sz w:val="19"/>
        </w:rPr>
        <w:t xml:space="preserve"> </w:t>
      </w:r>
      <w:r>
        <w:rPr>
          <w:rFonts w:eastAsia="Times New Roman" w:cs="Consolas"/>
          <w:color w:val="0000FF"/>
          <w:sz w:val="19"/>
        </w:rPr>
        <w:t>string</w:t>
      </w:r>
      <w:r>
        <w:rPr>
          <w:rFonts w:eastAsia="Times New Roman" w:cs="Consolas"/>
          <w:color w:val="000000"/>
          <w:sz w:val="19"/>
        </w:rPr>
        <w:t xml:space="preserve"> GetSettingPath(</w:t>
      </w:r>
      <w:r>
        <w:rPr>
          <w:rFonts w:eastAsia="Times New Roman" w:cs="Consolas"/>
          <w:color w:val="2B91AF"/>
          <w:sz w:val="19"/>
        </w:rPr>
        <w:t>ISetting</w:t>
      </w:r>
      <w:r>
        <w:rPr>
          <w:rFonts w:eastAsia="Times New Roman" w:cs="Consolas"/>
          <w:color w:val="000000"/>
          <w:sz w:val="19"/>
        </w:rPr>
        <w:t xml:space="preserve"> s)</w:t>
      </w:r>
    </w:p>
    <w:p w:rsidR="00B80791" w:rsidRDefault="00B80791" w:rsidP="00B80791">
      <w:pPr>
        <w:pStyle w:val="Sourcecode"/>
        <w:rPr>
          <w:rFonts w:eastAsia="Times New Roman" w:cs="Consolas"/>
          <w:color w:val="000000"/>
          <w:sz w:val="19"/>
        </w:rPr>
      </w:pPr>
      <w:r>
        <w:rPr>
          <w:rFonts w:eastAsia="Times New Roman" w:cs="Consolas"/>
          <w:color w:val="000000"/>
          <w:sz w:val="19"/>
        </w:rPr>
        <w:t>{</w:t>
      </w:r>
    </w:p>
    <w:p w:rsidR="00B80791" w:rsidRDefault="00B80791" w:rsidP="00B80791">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fullPath = s.GetType().Assembly.CodeBase;</w:t>
      </w:r>
    </w:p>
    <w:p w:rsidR="00B80791" w:rsidRDefault="00B80791" w:rsidP="00B80791">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path = fullPath.Replace(fullPath.Split(</w:t>
      </w:r>
      <w:r>
        <w:rPr>
          <w:rFonts w:eastAsia="Times New Roman" w:cs="Consolas"/>
          <w:color w:val="A31515"/>
          <w:sz w:val="19"/>
        </w:rPr>
        <w:t>'/'</w:t>
      </w:r>
      <w:r>
        <w:rPr>
          <w:rFonts w:eastAsia="Times New Roman" w:cs="Consolas"/>
          <w:color w:val="000000"/>
          <w:sz w:val="19"/>
        </w:rPr>
        <w:t xml:space="preserve">).Last(), </w:t>
      </w:r>
      <w:r>
        <w:rPr>
          <w:rFonts w:eastAsia="Times New Roman" w:cs="Consolas"/>
          <w:color w:val="A31515"/>
          <w:sz w:val="19"/>
        </w:rPr>
        <w:t>"setting.json"</w:t>
      </w:r>
      <w:r>
        <w:rPr>
          <w:rFonts w:eastAsia="Times New Roman" w:cs="Consolas"/>
          <w:color w:val="000000"/>
          <w:sz w:val="19"/>
        </w:rPr>
        <w:t>);</w:t>
      </w:r>
    </w:p>
    <w:p w:rsidR="00B80791" w:rsidRDefault="00B80791" w:rsidP="00B80791">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uri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UriBuilder</w:t>
      </w:r>
      <w:r>
        <w:rPr>
          <w:rFonts w:eastAsia="Times New Roman" w:cs="Consolas"/>
          <w:color w:val="000000"/>
          <w:sz w:val="19"/>
        </w:rPr>
        <w:t>(path);</w:t>
      </w:r>
    </w:p>
    <w:p w:rsidR="00B80791" w:rsidRDefault="00B80791" w:rsidP="00B80791">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return</w:t>
      </w:r>
      <w:r>
        <w:rPr>
          <w:rFonts w:eastAsia="Times New Roman" w:cs="Consolas"/>
          <w:color w:val="000000"/>
          <w:sz w:val="19"/>
        </w:rPr>
        <w:t xml:space="preserve"> </w:t>
      </w:r>
      <w:r>
        <w:rPr>
          <w:rFonts w:eastAsia="Times New Roman" w:cs="Consolas"/>
          <w:color w:val="2B91AF"/>
          <w:sz w:val="19"/>
        </w:rPr>
        <w:t>Uri</w:t>
      </w:r>
      <w:r>
        <w:rPr>
          <w:rFonts w:eastAsia="Times New Roman" w:cs="Consolas"/>
          <w:color w:val="000000"/>
          <w:sz w:val="19"/>
        </w:rPr>
        <w:t>.UnescapeDataString(uri.Path);</w:t>
      </w:r>
    </w:p>
    <w:p w:rsidR="00B80791" w:rsidRDefault="00B80791" w:rsidP="00B80791">
      <w:pPr>
        <w:pStyle w:val="Sourcecode"/>
      </w:pPr>
      <w:r>
        <w:rPr>
          <w:rFonts w:eastAsia="Times New Roman" w:cs="Consolas"/>
          <w:color w:val="000000"/>
          <w:sz w:val="19"/>
        </w:rPr>
        <w:t>}</w:t>
      </w:r>
    </w:p>
    <w:p w:rsidR="00BF4AC2" w:rsidRPr="00A570CC" w:rsidRDefault="00BF4AC2" w:rsidP="00B80791">
      <w:pPr>
        <w:pStyle w:val="Heading4"/>
        <w:rPr>
          <w:lang w:val="en-US"/>
        </w:rPr>
      </w:pPr>
      <w:bookmarkStart w:id="551" w:name="_Toc510789442"/>
      <w:r w:rsidRPr="00A570CC">
        <w:rPr>
          <w:lang w:val="en-US"/>
        </w:rPr>
        <w:lastRenderedPageBreak/>
        <w:t>Methode: Validation_can_be_serialized_correctly</w:t>
      </w:r>
      <w:bookmarkEnd w:id="551"/>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Validation_can_be_serialized_correctly()</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pl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"TestMailAdress"</w:t>
      </w:r>
      <w:r>
        <w:rPr>
          <w:rFonts w:eastAsia="Times New Roman" w:cs="Consolas"/>
          <w:color w:val="000000"/>
          <w:sz w:val="19"/>
        </w:rPr>
        <w:t xml:space="preserve">) &amp;&amp; p.RegexValidation == </w:t>
      </w:r>
      <w:r>
        <w:rPr>
          <w:rFonts w:eastAsia="Times New Roman" w:cs="Consolas"/>
          <w:color w:val="800000"/>
          <w:sz w:val="19"/>
        </w:rPr>
        <w:t>@"([a-zA-Z0-9_.]+@[a-zA-Z0-9-]+\.[a-zA-Z0-9-.])"</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.IsTrue(pl.Any(p =&gt; p.Name.EndsWith(</w:t>
      </w:r>
      <w:r>
        <w:rPr>
          <w:rFonts w:eastAsia="Times New Roman" w:cs="Consolas"/>
          <w:color w:val="A31515"/>
          <w:sz w:val="19"/>
        </w:rPr>
        <w:t>"TestDate"</w:t>
      </w:r>
      <w:r>
        <w:rPr>
          <w:rFonts w:eastAsia="Times New Roman" w:cs="Consolas"/>
          <w:color w:val="000000"/>
          <w:sz w:val="19"/>
        </w:rPr>
        <w:t xml:space="preserve">) &amp;&amp; p.RegexValidation == </w:t>
      </w:r>
      <w:r>
        <w:rPr>
          <w:rFonts w:eastAsia="Times New Roman" w:cs="Consolas"/>
          <w:color w:val="800000"/>
          <w:sz w:val="19"/>
        </w:rPr>
        <w:t>@"((0[1-9]|[12][0-9]|3[01])[- /.](0[1-9]|1[012])[- /.]\d\d\d\d)"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.AreEqual(pl.Count(p =&gt; p.RegexValidation != </w:t>
      </w:r>
      <w:r>
        <w:rPr>
          <w:rFonts w:eastAsia="Times New Roman" w:cs="Consolas"/>
          <w:color w:val="0000FF"/>
          <w:sz w:val="19"/>
        </w:rPr>
        <w:t>null</w:t>
      </w:r>
      <w:r>
        <w:rPr>
          <w:rFonts w:eastAsia="Times New Roman" w:cs="Consolas"/>
          <w:color w:val="000000"/>
          <w:sz w:val="19"/>
        </w:rPr>
        <w:t>), 2);</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 xml:space="preserve">.AreEqual(pl.Count(p =&gt; p.RegexValidation == </w:t>
      </w:r>
      <w:r>
        <w:rPr>
          <w:rFonts w:eastAsia="Times New Roman" w:cs="Consolas"/>
          <w:color w:val="0000FF"/>
          <w:sz w:val="19"/>
        </w:rPr>
        <w:t>null</w:t>
      </w:r>
      <w:r>
        <w:rPr>
          <w:rFonts w:eastAsia="Times New Roman" w:cs="Consolas"/>
          <w:color w:val="000000"/>
          <w:sz w:val="19"/>
        </w:rPr>
        <w:t>), 4);</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4A2C26" w:rsidRDefault="004A2C26">
      <w:pPr>
        <w:spacing w:line="240" w:lineRule="auto"/>
        <w:rPr>
          <w:rFonts w:eastAsia="Times New Roman"/>
          <w:iCs/>
          <w:szCs w:val="24"/>
          <w:lang w:val="en-US"/>
        </w:rPr>
      </w:pPr>
      <w:r>
        <w:rPr>
          <w:lang w:val="en-US"/>
        </w:rPr>
        <w:br w:type="page"/>
      </w:r>
    </w:p>
    <w:p w:rsidR="00BF4AC2" w:rsidRPr="00741940" w:rsidRDefault="00BF4AC2" w:rsidP="00B80791">
      <w:pPr>
        <w:pStyle w:val="Heading4"/>
        <w:rPr>
          <w:lang w:val="en-US"/>
        </w:rPr>
      </w:pPr>
      <w:bookmarkStart w:id="552" w:name="_Toc510789443"/>
      <w:r w:rsidRPr="00741940">
        <w:rPr>
          <w:lang w:val="en-US"/>
        </w:rPr>
        <w:lastRenderedPageBreak/>
        <w:t>Methode: Can_be_serialized_saved_and_can_then_be_deserialized_and_got</w:t>
      </w:r>
      <w:bookmarkEnd w:id="552"/>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Can_be_serialized_saved_and_can_then_be_deserialized_and_got()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TestDate = </w:t>
      </w:r>
      <w:r>
        <w:rPr>
          <w:rFonts w:eastAsia="Times New Roman" w:cs="Consolas"/>
          <w:color w:val="A31515"/>
          <w:sz w:val="19"/>
        </w:rPr>
        <w:t>"03.04.2018"</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TestFlag = </w:t>
      </w:r>
      <w:r>
        <w:rPr>
          <w:rFonts w:eastAsia="Times New Roman" w:cs="Consolas"/>
          <w:color w:val="0000FF"/>
          <w:sz w:val="19"/>
        </w:rPr>
        <w:t>true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TestMailAdress = </w:t>
      </w:r>
      <w:r>
        <w:rPr>
          <w:rFonts w:eastAsia="Times New Roman" w:cs="Consolas"/>
          <w:color w:val="A31515"/>
          <w:sz w:val="19"/>
        </w:rPr>
        <w:t>"testmail@mail.ch"</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TestNumber = 20,</w:t>
      </w:r>
    </w:p>
    <w:p w:rsidR="00BF4AC2" w:rsidRDefault="00BF4AC2" w:rsidP="00BF4AC2">
      <w:pPr>
        <w:pStyle w:val="Sourcecode"/>
      </w:pPr>
      <w:r>
        <w:tab/>
      </w:r>
      <w:r>
        <w:tab/>
        <w:t xml:space="preserve">TestMandatory = </w:t>
      </w:r>
      <w:r>
        <w:rPr>
          <w:color w:val="A31515"/>
        </w:rPr>
        <w:t>"Test"</w:t>
      </w:r>
    </w:p>
    <w:p w:rsidR="00BF4AC2" w:rsidRDefault="00BF4AC2" w:rsidP="00BF4AC2">
      <w:pPr>
        <w:pStyle w:val="Sourcecode"/>
      </w:pPr>
      <w:r>
        <w:tab/>
        <w:t>};</w:t>
      </w:r>
    </w:p>
    <w:p w:rsidR="00BF4AC2" w:rsidRDefault="00BF4AC2" w:rsidP="00BF4AC2">
      <w:pPr>
        <w:pStyle w:val="Sourcecode"/>
      </w:pPr>
      <w:r>
        <w:rPr>
          <w:color w:val="0000FF"/>
        </w:rPr>
        <w:tab/>
        <w:t>try</w:t>
      </w:r>
    </w:p>
    <w:p w:rsidR="00BF4AC2" w:rsidRDefault="00BF4AC2" w:rsidP="00BF4AC2">
      <w:pPr>
        <w:pStyle w:val="Sourcecode"/>
      </w:pPr>
      <w:r>
        <w:tab/>
        <w:t>{</w:t>
      </w:r>
    </w:p>
    <w:p w:rsidR="00BF4AC2" w:rsidRPr="00EB26AA" w:rsidRDefault="00BF4AC2" w:rsidP="00BF4AC2">
      <w:pPr>
        <w:pStyle w:val="Sourcecode"/>
      </w:pPr>
      <w:r>
        <w:rPr>
          <w:color w:val="2B91AF"/>
        </w:rPr>
        <w:tab/>
      </w:r>
      <w:r>
        <w:rPr>
          <w:color w:val="2B91AF"/>
        </w:rPr>
        <w:tab/>
      </w:r>
      <w:r w:rsidRPr="00EB26AA">
        <w:rPr>
          <w:color w:val="2B91AF"/>
        </w:rPr>
        <w:t>Assert</w:t>
      </w:r>
      <w:r w:rsidRPr="00EB26AA">
        <w:t>.IsTrue(</w:t>
      </w:r>
      <w:r w:rsidRPr="00EB26AA">
        <w:rPr>
          <w:color w:val="2B91AF"/>
        </w:rPr>
        <w:t>ParameterHelper</w:t>
      </w:r>
      <w:r w:rsidRPr="00EB26AA">
        <w:t xml:space="preserve">.SaveSetting(testSetting, </w:t>
      </w:r>
      <w:r w:rsidRPr="00EB26AA">
        <w:rPr>
          <w:color w:val="0000FF"/>
        </w:rPr>
        <w:t>null</w:t>
      </w:r>
      <w:r w:rsidRPr="00EB26AA">
        <w:t>));</w:t>
      </w:r>
    </w:p>
    <w:p w:rsidR="00BF4AC2" w:rsidRPr="00EB26AA" w:rsidRDefault="00BF4AC2" w:rsidP="00BF4AC2">
      <w:pPr>
        <w:pStyle w:val="Sourcecode"/>
      </w:pPr>
      <w:r>
        <w:tab/>
      </w:r>
      <w:r>
        <w:tab/>
      </w:r>
      <w:r w:rsidRPr="00EB26AA">
        <w:rPr>
          <w:color w:val="0000FF"/>
        </w:rPr>
        <w:t>var</w:t>
      </w:r>
      <w:r w:rsidRPr="00EB26AA">
        <w:t xml:space="preserve"> newTestSetting = (</w:t>
      </w:r>
      <w:r w:rsidRPr="00EB26AA">
        <w:rPr>
          <w:color w:val="2B91AF"/>
        </w:rPr>
        <w:t>TestSetting</w:t>
      </w:r>
      <w:r w:rsidRPr="00EB26AA">
        <w:t xml:space="preserve">) </w:t>
      </w:r>
      <w:r w:rsidRPr="00EB26AA">
        <w:rPr>
          <w:color w:val="2B91AF"/>
        </w:rPr>
        <w:t>ParameterHelper</w:t>
      </w:r>
      <w:r w:rsidRPr="00EB26AA">
        <w:t>.GetSetting(</w:t>
      </w:r>
      <w:r w:rsidRPr="00EB26AA">
        <w:rPr>
          <w:color w:val="0000FF"/>
        </w:rPr>
        <w:t>new</w:t>
      </w:r>
      <w:r w:rsidRPr="00EB26AA">
        <w:t xml:space="preserve"> </w:t>
      </w:r>
      <w:r w:rsidRPr="00EB26AA">
        <w:rPr>
          <w:color w:val="2B91AF"/>
        </w:rPr>
        <w:t>TestSetting</w:t>
      </w:r>
      <w:r w:rsidRPr="00EB26AA">
        <w:t>());</w:t>
      </w:r>
    </w:p>
    <w:p w:rsidR="00BF4AC2" w:rsidRPr="00EB26AA" w:rsidRDefault="00BF4AC2" w:rsidP="00BF4AC2">
      <w:pPr>
        <w:pStyle w:val="Sourcecode"/>
      </w:pPr>
      <w:r>
        <w:tab/>
      </w:r>
      <w:r>
        <w:tab/>
      </w:r>
      <w:r w:rsidRPr="00EB26AA">
        <w:rPr>
          <w:color w:val="2B91AF"/>
        </w:rPr>
        <w:t>Assert</w:t>
      </w:r>
      <w:r w:rsidRPr="00EB26AA">
        <w:t>.AreEqual(newTestSetting.TestDate, testSetting.TestDate);</w:t>
      </w:r>
    </w:p>
    <w:p w:rsidR="00BF4AC2" w:rsidRPr="00EB26AA" w:rsidRDefault="00BF4AC2" w:rsidP="00BF4AC2">
      <w:pPr>
        <w:pStyle w:val="Sourcecode"/>
      </w:pPr>
      <w:r>
        <w:tab/>
      </w:r>
      <w:r>
        <w:tab/>
      </w:r>
      <w:r w:rsidRPr="00EB26AA">
        <w:rPr>
          <w:color w:val="2B91AF"/>
        </w:rPr>
        <w:t>Assert</w:t>
      </w:r>
      <w:r w:rsidRPr="00EB26AA">
        <w:t>.AreEqual(newTestSetting.TestFlag, testSetting.TestFlag);</w:t>
      </w:r>
    </w:p>
    <w:p w:rsidR="00BF4AC2" w:rsidRPr="00EB26AA" w:rsidRDefault="00BF4AC2" w:rsidP="00BF4AC2">
      <w:pPr>
        <w:pStyle w:val="Sourcecode"/>
      </w:pPr>
      <w:r>
        <w:tab/>
      </w:r>
      <w:r>
        <w:tab/>
      </w:r>
      <w:r w:rsidRPr="00EB26AA">
        <w:rPr>
          <w:color w:val="2B91AF"/>
        </w:rPr>
        <w:t>Assert</w:t>
      </w:r>
      <w:r w:rsidRPr="00EB26AA">
        <w:t>.AreEqual(newTestSetting.TestMailAdress, testSetting.TestMailAdress);</w:t>
      </w:r>
    </w:p>
    <w:p w:rsidR="00BF4AC2" w:rsidRPr="00EB26AA" w:rsidRDefault="00BF4AC2" w:rsidP="00BF4AC2">
      <w:pPr>
        <w:pStyle w:val="Sourcecode"/>
      </w:pPr>
      <w:r>
        <w:tab/>
      </w:r>
      <w:r>
        <w:tab/>
      </w:r>
      <w:r w:rsidRPr="00EB26AA">
        <w:rPr>
          <w:color w:val="2B91AF"/>
        </w:rPr>
        <w:t>Assert</w:t>
      </w:r>
      <w:r w:rsidRPr="00EB26AA">
        <w:t>.AreEqual(newTestSetting.TestNumber, testSetting.TestNumber);</w:t>
      </w:r>
    </w:p>
    <w:p w:rsidR="00BF4AC2" w:rsidRPr="00EB26AA" w:rsidRDefault="00BF4AC2" w:rsidP="00BF4AC2">
      <w:pPr>
        <w:pStyle w:val="Sourcecode"/>
      </w:pPr>
      <w:r>
        <w:tab/>
      </w:r>
      <w:r>
        <w:tab/>
      </w:r>
      <w:r w:rsidRPr="00EB26AA">
        <w:rPr>
          <w:color w:val="2B91AF"/>
        </w:rPr>
        <w:t>Assert</w:t>
      </w:r>
      <w:r w:rsidRPr="00EB26AA">
        <w:t>.AreEqual(newTestSetting.TestMandatory, testSetting.TestMandatory);</w:t>
      </w:r>
    </w:p>
    <w:p w:rsidR="00BF4AC2" w:rsidRDefault="00BF4AC2" w:rsidP="00BF4AC2">
      <w:pPr>
        <w:pStyle w:val="Sourcecode"/>
      </w:pPr>
      <w:r>
        <w:tab/>
      </w:r>
      <w:r>
        <w:tab/>
      </w:r>
      <w:r>
        <w:rPr>
          <w:color w:val="2B91AF"/>
        </w:rPr>
        <w:t>Assert</w:t>
      </w:r>
      <w:r>
        <w:t>.AreEqual(newTestSetting.TestUnknownType, testSetting.TestUnknownType);</w:t>
      </w:r>
    </w:p>
    <w:p w:rsidR="00BF4AC2" w:rsidRDefault="00BF4AC2" w:rsidP="00BF4AC2">
      <w:pPr>
        <w:pStyle w:val="Sourcecode"/>
      </w:pPr>
      <w:r>
        <w:tab/>
        <w:t>}</w:t>
      </w:r>
    </w:p>
    <w:p w:rsidR="00BF4AC2" w:rsidRDefault="00BF4AC2" w:rsidP="00BF4AC2">
      <w:pPr>
        <w:pStyle w:val="Sourcecode"/>
      </w:pPr>
      <w:r>
        <w:tab/>
      </w:r>
      <w:r>
        <w:rPr>
          <w:color w:val="0000FF"/>
        </w:rPr>
        <w:t>finally</w:t>
      </w:r>
    </w:p>
    <w:p w:rsidR="00BF4AC2" w:rsidRDefault="00BF4AC2" w:rsidP="00BF4AC2">
      <w:pPr>
        <w:pStyle w:val="Sourcecode"/>
      </w:pPr>
      <w:r>
        <w:tab/>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path = GetSettingPath(testSetting);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if</w:t>
      </w:r>
      <w:r>
        <w:rPr>
          <w:rFonts w:eastAsia="Times New Roman" w:cs="Consolas"/>
          <w:color w:val="000000"/>
          <w:sz w:val="19"/>
        </w:rPr>
        <w:t xml:space="preserve"> (System.IO.</w:t>
      </w:r>
      <w:r>
        <w:rPr>
          <w:rFonts w:eastAsia="Times New Roman" w:cs="Consolas"/>
          <w:color w:val="2B91AF"/>
          <w:sz w:val="19"/>
        </w:rPr>
        <w:t>File</w:t>
      </w:r>
      <w:r>
        <w:rPr>
          <w:rFonts w:eastAsia="Times New Roman" w:cs="Consolas"/>
          <w:color w:val="000000"/>
          <w:sz w:val="19"/>
        </w:rPr>
        <w:t>.Exists(path))</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00"/>
          <w:sz w:val="19"/>
        </w:rPr>
        <w:tab/>
        <w:t>System.IO.</w:t>
      </w:r>
      <w:r>
        <w:rPr>
          <w:rFonts w:eastAsia="Times New Roman" w:cs="Consolas"/>
          <w:color w:val="2B91AF"/>
          <w:sz w:val="19"/>
        </w:rPr>
        <w:t>File</w:t>
      </w:r>
      <w:r>
        <w:rPr>
          <w:rFonts w:eastAsia="Times New Roman" w:cs="Consolas"/>
          <w:color w:val="000000"/>
          <w:sz w:val="19"/>
        </w:rPr>
        <w:t>.Delete(path);</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w:t>
      </w:r>
    </w:p>
    <w:p w:rsidR="00BF4AC2" w:rsidRDefault="00BF4AC2" w:rsidP="00BF4AC2">
      <w:pPr>
        <w:pStyle w:val="Sourcecode"/>
        <w:rPr>
          <w:rFonts w:eastAsia="Times New Roman" w:cs="Consolas"/>
          <w:color w:val="000000"/>
          <w:sz w:val="19"/>
        </w:rPr>
      </w:pPr>
      <w:r>
        <w:rPr>
          <w:rFonts w:eastAsia="Times New Roman" w:cs="Consolas"/>
          <w:color w:val="000000"/>
          <w:sz w:val="19"/>
        </w:rPr>
        <w:tab/>
        <w: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spacing w:line="240" w:lineRule="auto"/>
        <w:rPr>
          <w:rFonts w:eastAsia="Times New Roman"/>
          <w:b/>
          <w:sz w:val="24"/>
          <w:szCs w:val="26"/>
        </w:rPr>
      </w:pPr>
      <w:r>
        <w:br w:type="page"/>
      </w:r>
    </w:p>
    <w:p w:rsidR="00BF4AC2" w:rsidRDefault="00BF4AC2" w:rsidP="00FF25D9">
      <w:pPr>
        <w:pStyle w:val="Heading3"/>
      </w:pPr>
      <w:bookmarkStart w:id="553" w:name="_Toc510789444"/>
      <w:r>
        <w:lastRenderedPageBreak/>
        <w:t>Klasse: ParameterValidationTests</w:t>
      </w:r>
      <w:bookmarkEnd w:id="553"/>
    </w:p>
    <w:p w:rsidR="00BF4AC2" w:rsidRPr="00A01D1A" w:rsidRDefault="00BF4AC2" w:rsidP="00BF4AC2">
      <w:pPr>
        <w:pStyle w:val="Text"/>
      </w:pPr>
      <w:r>
        <w:t>Diese Klasse testet die Parametervalidation.</w:t>
      </w:r>
    </w:p>
    <w:p w:rsidR="00BF4AC2" w:rsidRDefault="00BF4AC2" w:rsidP="00FF25D9">
      <w:pPr>
        <w:pStyle w:val="Heading4"/>
      </w:pPr>
      <w:bookmarkStart w:id="554" w:name="_Toc510789445"/>
      <w:r>
        <w:t xml:space="preserve">Methode: </w:t>
      </w:r>
      <w:r w:rsidRPr="00C11A62">
        <w:t>ParameterList_Should_be_valid</w:t>
      </w:r>
      <w:bookmarkEnd w:id="554"/>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Pr="00C11A62" w:rsidRDefault="00BF4AC2" w:rsidP="00BF4AC2">
      <w:pPr>
        <w:pStyle w:val="Sourcecode"/>
        <w:rPr>
          <w:rFonts w:eastAsia="Times New Roman" w:cs="Consolas"/>
          <w:color w:val="000000"/>
          <w:sz w:val="19"/>
        </w:rPr>
      </w:pPr>
      <w:r w:rsidRPr="00C11A62">
        <w:rPr>
          <w:rFonts w:eastAsia="Times New Roman" w:cs="Consolas"/>
          <w:color w:val="0000FF"/>
          <w:sz w:val="19"/>
        </w:rPr>
        <w:t>public</w:t>
      </w:r>
      <w:r w:rsidRPr="00C11A62">
        <w:rPr>
          <w:rFonts w:eastAsia="Times New Roman" w:cs="Consolas"/>
          <w:color w:val="000000"/>
          <w:sz w:val="19"/>
        </w:rPr>
        <w:t xml:space="preserve"> </w:t>
      </w:r>
      <w:r w:rsidRPr="00C11A62">
        <w:rPr>
          <w:rFonts w:eastAsia="Times New Roman" w:cs="Consolas"/>
          <w:color w:val="0000FF"/>
          <w:sz w:val="19"/>
        </w:rPr>
        <w:t>void</w:t>
      </w:r>
      <w:r w:rsidRPr="00C11A62">
        <w:rPr>
          <w:rFonts w:eastAsia="Times New Roman" w:cs="Consolas"/>
          <w:color w:val="000000"/>
          <w:sz w:val="19"/>
        </w:rPr>
        <w:t xml:space="preserve"> ParameterList_Should_be_valid()</w:t>
      </w:r>
    </w:p>
    <w:p w:rsidR="00BF4AC2" w:rsidRPr="00C11A62" w:rsidRDefault="00BF4AC2" w:rsidP="00BF4AC2">
      <w:pPr>
        <w:pStyle w:val="Sourcecode"/>
        <w:rPr>
          <w:rFonts w:eastAsia="Times New Roman" w:cs="Consolas"/>
          <w:color w:val="000000"/>
          <w:sz w:val="19"/>
        </w:rPr>
      </w:pPr>
      <w:r w:rsidRPr="00C11A62">
        <w:rPr>
          <w:rFonts w:eastAsia="Times New Roman" w:cs="Consolas"/>
          <w:color w:val="000000"/>
          <w:sz w:val="19"/>
        </w:rPr>
        <w:t>{</w:t>
      </w:r>
    </w:p>
    <w:p w:rsidR="00BF4AC2" w:rsidRPr="00C11A62" w:rsidRDefault="00BF4AC2" w:rsidP="00BF4AC2">
      <w:pPr>
        <w:pStyle w:val="Sourcecode"/>
        <w:rPr>
          <w:rFonts w:eastAsia="Times New Roman" w:cs="Consolas"/>
          <w:color w:val="000000"/>
          <w:sz w:val="19"/>
        </w:rPr>
      </w:pPr>
      <w:r>
        <w:rPr>
          <w:rFonts w:eastAsia="Times New Roman" w:cs="Consolas"/>
          <w:color w:val="0000FF"/>
          <w:sz w:val="19"/>
        </w:rPr>
        <w:tab/>
      </w:r>
      <w:r w:rsidRPr="00C11A62">
        <w:rPr>
          <w:rFonts w:eastAsia="Times New Roman" w:cs="Consolas"/>
          <w:color w:val="0000FF"/>
          <w:sz w:val="19"/>
        </w:rPr>
        <w:t>var</w:t>
      </w:r>
      <w:r w:rsidRPr="00C11A62">
        <w:rPr>
          <w:rFonts w:eastAsia="Times New Roman" w:cs="Consolas"/>
          <w:color w:val="000000"/>
          <w:sz w:val="19"/>
        </w:rPr>
        <w:t xml:space="preserve"> testSetting = </w:t>
      </w:r>
      <w:r w:rsidRPr="00C11A62">
        <w:rPr>
          <w:rFonts w:eastAsia="Times New Roman" w:cs="Consolas"/>
          <w:color w:val="0000FF"/>
          <w:sz w:val="19"/>
        </w:rPr>
        <w:t>new</w:t>
      </w:r>
      <w:r w:rsidRPr="00C11A62">
        <w:rPr>
          <w:rFonts w:eastAsia="Times New Roman" w:cs="Consolas"/>
          <w:color w:val="000000"/>
          <w:sz w:val="19"/>
        </w:rPr>
        <w:t xml:space="preserve"> </w:t>
      </w:r>
      <w:r w:rsidRPr="00C11A62">
        <w:rPr>
          <w:rFonts w:eastAsia="Times New Roman" w:cs="Consolas"/>
          <w:color w:val="2B91AF"/>
          <w:sz w:val="19"/>
        </w:rPr>
        <w:t>TestSetting</w:t>
      </w:r>
    </w:p>
    <w:p w:rsidR="00BF4AC2" w:rsidRPr="00C11A62" w:rsidRDefault="00BF4AC2" w:rsidP="00BF4AC2">
      <w:pPr>
        <w:pStyle w:val="Sourcecode"/>
        <w:rPr>
          <w:rFonts w:eastAsia="Times New Roman" w:cs="Consolas"/>
          <w:color w:val="000000"/>
          <w:sz w:val="19"/>
        </w:rPr>
      </w:pPr>
      <w:r>
        <w:rPr>
          <w:rFonts w:eastAsia="Times New Roman" w:cs="Consolas"/>
          <w:color w:val="000000"/>
          <w:sz w:val="19"/>
        </w:rPr>
        <w:tab/>
      </w:r>
      <w:r w:rsidRPr="00C11A62">
        <w:rPr>
          <w:rFonts w:eastAsia="Times New Roman" w:cs="Consolas"/>
          <w:color w:val="000000"/>
          <w:sz w:val="19"/>
        </w:rPr>
        <w:t>{</w:t>
      </w:r>
    </w:p>
    <w:p w:rsidR="00BF4AC2" w:rsidRPr="00C11A6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Pr="00C11A62">
        <w:rPr>
          <w:rFonts w:eastAsia="Times New Roman" w:cs="Consolas"/>
          <w:color w:val="000000"/>
          <w:sz w:val="19"/>
        </w:rPr>
        <w:t xml:space="preserve">TestDate = </w:t>
      </w:r>
      <w:r w:rsidRPr="00C11A62">
        <w:rPr>
          <w:rFonts w:eastAsia="Times New Roman" w:cs="Consolas"/>
          <w:color w:val="A31515"/>
          <w:sz w:val="19"/>
        </w:rPr>
        <w:t>"03.04.2018"</w:t>
      </w:r>
      <w:r w:rsidRPr="00C11A62">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TestFlag = </w:t>
      </w:r>
      <w:r>
        <w:rPr>
          <w:rFonts w:eastAsia="Times New Roman" w:cs="Consolas"/>
          <w:color w:val="0000FF"/>
          <w:sz w:val="19"/>
        </w:rPr>
        <w:t>true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TestMailAdress = </w:t>
      </w:r>
      <w:r>
        <w:rPr>
          <w:rFonts w:eastAsia="Times New Roman" w:cs="Consolas"/>
          <w:color w:val="A31515"/>
          <w:sz w:val="19"/>
        </w:rPr>
        <w:t>"testmail@mail.ch"</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TestNumber = 20,</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TestMandatory = </w:t>
      </w:r>
      <w:r>
        <w:rPr>
          <w:rFonts w:eastAsia="Times New Roman" w:cs="Consolas"/>
          <w:color w:val="A31515"/>
          <w:sz w:val="19"/>
        </w:rPr>
        <w:t>"Test"</w:t>
      </w:r>
    </w:p>
    <w:p w:rsidR="00BF4AC2" w:rsidRDefault="00BF4AC2" w:rsidP="00BF4AC2">
      <w:pPr>
        <w:pStyle w:val="Sourcecode"/>
        <w:rPr>
          <w:rFonts w:eastAsia="Times New Roman" w:cs="Consolas"/>
          <w:color w:val="000000"/>
          <w:sz w:val="19"/>
        </w:rPr>
      </w:pPr>
      <w:r>
        <w:rPr>
          <w:rFonts w:eastAsia="Times New Roman" w:cs="Consolas"/>
          <w:color w:val="000000"/>
          <w:sz w:val="19"/>
        </w:rPr>
        <w:tab/>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w:t>
      </w:r>
      <w:r>
        <w:rPr>
          <w:rFonts w:eastAsia="Times New Roman" w:cs="Consolas"/>
          <w:color w:val="2B91AF"/>
          <w:sz w:val="19"/>
        </w:rPr>
        <w:t>ParameterHelper</w:t>
      </w:r>
      <w:r>
        <w:rPr>
          <w:rFonts w:eastAsia="Times New Roman" w:cs="Consolas"/>
          <w:color w:val="000000"/>
          <w:sz w:val="19"/>
        </w:rPr>
        <w:t>.ValidateParameter(parameterList));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Pr="00A570CC" w:rsidRDefault="00BF4AC2" w:rsidP="00FF25D9">
      <w:pPr>
        <w:pStyle w:val="Heading4"/>
        <w:rPr>
          <w:lang w:val="en-US"/>
        </w:rPr>
      </w:pPr>
      <w:bookmarkStart w:id="555" w:name="_Toc510789446"/>
      <w:r w:rsidRPr="00A570CC">
        <w:rPr>
          <w:lang w:val="en-US"/>
        </w:rPr>
        <w:t>Methode: Empty_value_and_mandatory_should_not_be_valid</w:t>
      </w:r>
      <w:bookmarkEnd w:id="555"/>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Empty_value_and_mandatory_should_not_be_valid()</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.IsFalse(</w:t>
      </w:r>
      <w:r>
        <w:rPr>
          <w:rFonts w:eastAsia="Times New Roman" w:cs="Consolas"/>
          <w:color w:val="2B91AF"/>
          <w:sz w:val="19"/>
        </w:rPr>
        <w:t>ParameterHelper</w:t>
      </w:r>
      <w:r>
        <w:rPr>
          <w:rFonts w:eastAsia="Times New Roman" w:cs="Consolas"/>
          <w:color w:val="000000"/>
          <w:sz w:val="19"/>
        </w:rPr>
        <w:t>.ValidateParameter(parameterList.First(p =&gt; p.Name.EndsWith(</w:t>
      </w:r>
      <w:r>
        <w:rPr>
          <w:rFonts w:eastAsia="Times New Roman" w:cs="Consolas"/>
          <w:color w:val="A31515"/>
          <w:sz w:val="19"/>
        </w:rPr>
        <w:t>"TestMandatory"</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spacing w:line="240" w:lineRule="auto"/>
        <w:rPr>
          <w:rFonts w:eastAsia="Times New Roman"/>
          <w:b/>
          <w:szCs w:val="24"/>
        </w:rPr>
      </w:pPr>
      <w:r>
        <w:br w:type="page"/>
      </w:r>
    </w:p>
    <w:p w:rsidR="00BF4AC2" w:rsidRPr="00D85EFF" w:rsidRDefault="00BF4AC2" w:rsidP="00FF25D9">
      <w:pPr>
        <w:pStyle w:val="Heading4"/>
        <w:rPr>
          <w:lang w:val="en-US"/>
        </w:rPr>
      </w:pPr>
      <w:bookmarkStart w:id="556" w:name="_Toc510789447"/>
      <w:r w:rsidRPr="00D85EFF">
        <w:rPr>
          <w:lang w:val="en-US"/>
        </w:rPr>
        <w:lastRenderedPageBreak/>
        <w:t>Methode: None_empty_value_and_mandatory_should_be_valid</w:t>
      </w:r>
      <w:bookmarkEnd w:id="556"/>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None_empty_value_and_mandatory_should_be_valid()</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t xml:space="preserve">testSetting.TestMandatory = </w:t>
      </w:r>
      <w:r>
        <w:rPr>
          <w:rFonts w:eastAsia="Times New Roman" w:cs="Consolas"/>
          <w:color w:val="A31515"/>
          <w:sz w:val="19"/>
        </w:rPr>
        <w:t>"Test"</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w:t>
      </w:r>
      <w:r>
        <w:rPr>
          <w:rFonts w:eastAsia="Times New Roman" w:cs="Consolas"/>
          <w:color w:val="2B91AF"/>
          <w:sz w:val="19"/>
        </w:rPr>
        <w:t>ParameterHelper</w:t>
      </w:r>
      <w:r>
        <w:rPr>
          <w:rFonts w:eastAsia="Times New Roman" w:cs="Consolas"/>
          <w:color w:val="000000"/>
          <w:sz w:val="19"/>
        </w:rPr>
        <w:t>.ValidateParameter(parameterList.First(p =&gt; p.Name.EndsWith(</w:t>
      </w:r>
      <w:r>
        <w:rPr>
          <w:rFonts w:eastAsia="Times New Roman" w:cs="Consolas"/>
          <w:color w:val="A31515"/>
          <w:sz w:val="19"/>
        </w:rPr>
        <w:t>"TestMandatory"</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Pr="00A570CC" w:rsidRDefault="00BF4AC2" w:rsidP="00FF25D9">
      <w:pPr>
        <w:pStyle w:val="Heading4"/>
        <w:rPr>
          <w:lang w:val="en-US"/>
        </w:rPr>
      </w:pPr>
      <w:bookmarkStart w:id="557" w:name="_Toc510789448"/>
      <w:r w:rsidRPr="00A570CC">
        <w:rPr>
          <w:lang w:val="en-US"/>
        </w:rPr>
        <w:t>Methode: None_empty_value_that_is_not_conform_should_not_be_valide</w:t>
      </w:r>
      <w:bookmarkEnd w:id="557"/>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None_empty_value_that_is_not_conform_should_not_be_valide()</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t xml:space="preserve">testSetting.TestDate = </w:t>
      </w:r>
      <w:r>
        <w:rPr>
          <w:rFonts w:eastAsia="Times New Roman" w:cs="Consolas"/>
          <w:color w:val="A31515"/>
          <w:sz w:val="19"/>
        </w:rPr>
        <w:t>"This is no Date!"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.IsFalse(</w:t>
      </w:r>
      <w:r>
        <w:rPr>
          <w:rFonts w:eastAsia="Times New Roman" w:cs="Consolas"/>
          <w:color w:val="2B91AF"/>
          <w:sz w:val="19"/>
        </w:rPr>
        <w:t>ParameterHelper</w:t>
      </w:r>
      <w:r>
        <w:rPr>
          <w:rFonts w:eastAsia="Times New Roman" w:cs="Consolas"/>
          <w:color w:val="000000"/>
          <w:sz w:val="19"/>
        </w:rPr>
        <w:t>.ValidateParameter(parameterList.First(p =&gt; p.Name.EndsWith(</w:t>
      </w:r>
      <w:r>
        <w:rPr>
          <w:rFonts w:eastAsia="Times New Roman" w:cs="Consolas"/>
          <w:color w:val="A31515"/>
          <w:sz w:val="19"/>
        </w:rPr>
        <w:t>"TestDate"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Pr="00A570CC" w:rsidRDefault="00BF4AC2" w:rsidP="00FF25D9">
      <w:pPr>
        <w:pStyle w:val="Heading4"/>
        <w:rPr>
          <w:lang w:val="en-US"/>
        </w:rPr>
      </w:pPr>
      <w:bookmarkStart w:id="558" w:name="_Toc510789449"/>
      <w:r w:rsidRPr="00A570CC">
        <w:rPr>
          <w:lang w:val="en-US"/>
        </w:rPr>
        <w:t>Methode: None_empty_value_that_is_conform_should_be_valide</w:t>
      </w:r>
      <w:bookmarkEnd w:id="558"/>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None_empty_value_that_is_conform_should_be_valide()</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ab/>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t xml:space="preserve">testSetting.TestDate = </w:t>
      </w:r>
      <w:r>
        <w:rPr>
          <w:rFonts w:eastAsia="Times New Roman" w:cs="Consolas"/>
          <w:color w:val="A31515"/>
          <w:sz w:val="19"/>
        </w:rPr>
        <w:t>"03.04.2018"</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w:t>
      </w:r>
      <w:r>
        <w:rPr>
          <w:rFonts w:eastAsia="Times New Roman" w:cs="Consolas"/>
          <w:color w:val="2B91AF"/>
          <w:sz w:val="19"/>
        </w:rPr>
        <w:t>ParameterHelper</w:t>
      </w:r>
      <w:r>
        <w:rPr>
          <w:rFonts w:eastAsia="Times New Roman" w:cs="Consolas"/>
          <w:color w:val="000000"/>
          <w:sz w:val="19"/>
        </w:rPr>
        <w:t>.ValidateParameter(parameterList.First(p =&gt; p.Name.EndsWith(</w:t>
      </w:r>
      <w:r>
        <w:rPr>
          <w:rFonts w:eastAsia="Times New Roman" w:cs="Consolas"/>
          <w:color w:val="A31515"/>
          <w:sz w:val="19"/>
        </w:rPr>
        <w:t>"TestDate"</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Pr="002F5924" w:rsidRDefault="00BF4AC2" w:rsidP="00FF25D9">
      <w:pPr>
        <w:pStyle w:val="Heading4"/>
        <w:rPr>
          <w:rStyle w:val="Heading3Char"/>
          <w:b w:val="0"/>
          <w:lang w:val="en-US"/>
        </w:rPr>
      </w:pPr>
      <w:bookmarkStart w:id="559" w:name="_Toc510789450"/>
      <w:r w:rsidRPr="002F5924">
        <w:rPr>
          <w:rStyle w:val="Heading3Char"/>
          <w:b w:val="0"/>
          <w:lang w:val="en-US"/>
        </w:rPr>
        <w:lastRenderedPageBreak/>
        <w:t>Methode: Empty_mandatory_value_with_regex_defined_should_not_be_valide</w:t>
      </w:r>
      <w:bookmarkEnd w:id="559"/>
    </w:p>
    <w:p w:rsidR="00BF4AC2" w:rsidRPr="00C40285" w:rsidRDefault="00BF4AC2" w:rsidP="00BF4AC2">
      <w:pPr>
        <w:pStyle w:val="Sourcecode"/>
      </w:pPr>
      <w:r w:rsidRPr="00C40285">
        <w:t>[</w:t>
      </w:r>
      <w:r w:rsidRPr="00C40285">
        <w:rPr>
          <w:color w:val="2B91AF"/>
        </w:rPr>
        <w:t>TestMethod</w:t>
      </w:r>
      <w:r w:rsidRPr="00C40285">
        <w:t>]</w:t>
      </w:r>
    </w:p>
    <w:p w:rsidR="00BF4AC2" w:rsidRDefault="00BF4AC2" w:rsidP="00BF4AC2">
      <w:pPr>
        <w:pStyle w:val="Sourcecode"/>
      </w:pPr>
      <w:r>
        <w:rPr>
          <w:color w:val="0000FF"/>
        </w:rPr>
        <w:t>public</w:t>
      </w:r>
      <w:r>
        <w:t xml:space="preserve"> </w:t>
      </w:r>
      <w:r>
        <w:rPr>
          <w:color w:val="0000FF"/>
        </w:rPr>
        <w:t>void</w:t>
      </w:r>
      <w:r>
        <w:t xml:space="preserve"> Empty_mandatory_value_with_regex_defined_should_not_be_valide()</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ab/>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.IsFalse(</w:t>
      </w:r>
      <w:r>
        <w:rPr>
          <w:rFonts w:eastAsia="Times New Roman" w:cs="Consolas"/>
          <w:color w:val="2B91AF"/>
          <w:sz w:val="19"/>
        </w:rPr>
        <w:t>ParameterHelper</w:t>
      </w:r>
      <w:r>
        <w:rPr>
          <w:rFonts w:eastAsia="Times New Roman" w:cs="Consolas"/>
          <w:color w:val="000000"/>
          <w:sz w:val="19"/>
        </w:rPr>
        <w:t>.ValidateParameter(parameterList.First(p =&gt; p.Name.EndsWith(</w:t>
      </w:r>
      <w:r>
        <w:rPr>
          <w:rFonts w:eastAsia="Times New Roman" w:cs="Consolas"/>
          <w:color w:val="A31515"/>
          <w:sz w:val="19"/>
        </w:rPr>
        <w:t>"TestMailAdress"</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Pr="00CA0F05" w:rsidRDefault="00BF4AC2" w:rsidP="00FF25D9">
      <w:pPr>
        <w:pStyle w:val="Heading4"/>
        <w:rPr>
          <w:lang w:val="en-US"/>
        </w:rPr>
      </w:pPr>
      <w:bookmarkStart w:id="560" w:name="_Toc510789451"/>
      <w:r w:rsidRPr="00CA0F05">
        <w:rPr>
          <w:lang w:val="en-US"/>
        </w:rPr>
        <w:t xml:space="preserve">Methode: </w:t>
      </w:r>
      <w:r w:rsidRPr="00EB567D">
        <w:rPr>
          <w:lang w:val="en-US"/>
        </w:rPr>
        <w:t>None_empty_mandatory_conform_value_with_regex_defined_is_valide</w:t>
      </w:r>
      <w:bookmarkEnd w:id="560"/>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None_empty_mandatory_conform_value_with_regex_defined_is_valide()</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ab/>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t xml:space="preserve">testSetting.TestMailAdress = </w:t>
      </w:r>
      <w:r>
        <w:rPr>
          <w:rFonts w:eastAsia="Times New Roman" w:cs="Consolas"/>
          <w:color w:val="A31515"/>
          <w:sz w:val="19"/>
        </w:rPr>
        <w:t>"max.muster@supermail.ch"</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2B91AF"/>
          <w:sz w:val="19"/>
        </w:rPr>
        <w:t>Assert</w:t>
      </w:r>
      <w:r>
        <w:rPr>
          <w:rFonts w:eastAsia="Times New Roman" w:cs="Consolas"/>
          <w:color w:val="000000"/>
          <w:sz w:val="19"/>
        </w:rPr>
        <w:t>.IsTrue(</w:t>
      </w:r>
      <w:r>
        <w:rPr>
          <w:rFonts w:eastAsia="Times New Roman" w:cs="Consolas"/>
          <w:color w:val="2B91AF"/>
          <w:sz w:val="19"/>
        </w:rPr>
        <w:t>ParameterHelper</w:t>
      </w:r>
      <w:r>
        <w:rPr>
          <w:rFonts w:eastAsia="Times New Roman" w:cs="Consolas"/>
          <w:color w:val="000000"/>
          <w:sz w:val="19"/>
        </w:rPr>
        <w:t>.ValidateParameter(parameterList.First(p =&gt; p.Name.EndsWith(</w:t>
      </w:r>
      <w:r>
        <w:rPr>
          <w:rFonts w:eastAsia="Times New Roman" w:cs="Consolas"/>
          <w:color w:val="A31515"/>
          <w:sz w:val="19"/>
        </w:rPr>
        <w:t>"TestMailAdress"</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Pr="00801DAF" w:rsidRDefault="00BF4AC2" w:rsidP="00FF25D9">
      <w:pPr>
        <w:pStyle w:val="Heading4"/>
        <w:rPr>
          <w:lang w:val="en-US"/>
        </w:rPr>
      </w:pPr>
      <w:bookmarkStart w:id="561" w:name="_Toc510789452"/>
      <w:r w:rsidRPr="00801DAF">
        <w:rPr>
          <w:lang w:val="en-US"/>
        </w:rPr>
        <w:t xml:space="preserve">Methode: </w:t>
      </w:r>
      <w:r w:rsidRPr="00C77778">
        <w:rPr>
          <w:lang w:val="en-US"/>
        </w:rPr>
        <w:t>None_empty_unconform_mandatory_value_with_regex_defined_is_not_valide</w:t>
      </w:r>
      <w:bookmarkEnd w:id="561"/>
    </w:p>
    <w:p w:rsidR="00BF4AC2" w:rsidRDefault="00BF4AC2" w:rsidP="00BF4AC2">
      <w:pPr>
        <w:pStyle w:val="Sourcecode"/>
        <w:rPr>
          <w:rFonts w:eastAsia="Times New Roman" w:cs="Consolas"/>
          <w:color w:val="000000"/>
          <w:sz w:val="19"/>
        </w:rPr>
      </w:pPr>
      <w:r>
        <w:rPr>
          <w:rFonts w:eastAsia="Times New Roman" w:cs="Consolas"/>
          <w:color w:val="000000"/>
          <w:sz w:val="19"/>
        </w:rPr>
        <w:t>[</w:t>
      </w:r>
      <w:r>
        <w:rPr>
          <w:rFonts w:eastAsia="Times New Roman" w:cs="Consolas"/>
          <w:color w:val="2B91AF"/>
          <w:sz w:val="19"/>
        </w:rPr>
        <w:t>TestMethod</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w:t>
      </w:r>
      <w:r>
        <w:rPr>
          <w:rFonts w:eastAsia="Times New Roman" w:cs="Consolas"/>
          <w:color w:val="0000FF"/>
          <w:sz w:val="19"/>
        </w:rPr>
        <w:t>void</w:t>
      </w:r>
      <w:r>
        <w:rPr>
          <w:rFonts w:eastAsia="Times New Roman" w:cs="Consolas"/>
          <w:color w:val="000000"/>
          <w:sz w:val="19"/>
        </w:rPr>
        <w:t xml:space="preserve"> None_empty_unconform_mandatory_value_with_regex_defined_is_not_valide()</w:t>
      </w:r>
    </w:p>
    <w:p w:rsidR="00BF4AC2" w:rsidRDefault="00BF4AC2" w:rsidP="00BF4AC2">
      <w:pPr>
        <w:pStyle w:val="Sourcecode"/>
        <w:rPr>
          <w:rFonts w:eastAsia="Times New Roman" w:cs="Consolas"/>
          <w:color w:val="000000"/>
          <w:sz w:val="19"/>
        </w:rPr>
      </w:pP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testSetting = </w:t>
      </w:r>
      <w:r>
        <w:rPr>
          <w:rFonts w:eastAsia="Times New Roman" w:cs="Consolas"/>
          <w:color w:val="0000FF"/>
          <w:sz w:val="19"/>
        </w:rPr>
        <w:t>new</w:t>
      </w:r>
      <w:r>
        <w:rPr>
          <w:rFonts w:eastAsia="Times New Roman" w:cs="Consolas"/>
          <w:color w:val="000000"/>
          <w:sz w:val="19"/>
        </w:rPr>
        <w:t xml:space="preserve"> </w:t>
      </w:r>
      <w:r>
        <w:rPr>
          <w:rFonts w:eastAsia="Times New Roman" w:cs="Consolas"/>
          <w:color w:val="2B91AF"/>
          <w:sz w:val="19"/>
        </w:rPr>
        <w:t>TestSetting</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t xml:space="preserve">testSetting.TestMailAdress = </w:t>
      </w:r>
      <w:r>
        <w:rPr>
          <w:rFonts w:eastAsia="Times New Roman" w:cs="Consolas"/>
          <w:color w:val="A31515"/>
          <w:sz w:val="19"/>
        </w:rPr>
        <w:t>"This is not a mail adress!"</w:t>
      </w:r>
      <w:r>
        <w:rPr>
          <w:rFonts w:eastAsia="Times New Roman" w:cs="Consolas"/>
          <w:color w:val="000000"/>
          <w:sz w:val="19"/>
        </w:rPr>
        <w:t>;</w:t>
      </w:r>
    </w:p>
    <w:p w:rsidR="00BF4AC2" w:rsidRDefault="00BF4AC2" w:rsidP="00BF4AC2">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var</w:t>
      </w:r>
      <w:r>
        <w:rPr>
          <w:rFonts w:eastAsia="Times New Roman" w:cs="Consolas"/>
          <w:color w:val="000000"/>
          <w:sz w:val="19"/>
        </w:rPr>
        <w:t xml:space="preserve"> parameterList = </w:t>
      </w:r>
      <w:r>
        <w:rPr>
          <w:rFonts w:eastAsia="Times New Roman" w:cs="Consolas"/>
          <w:color w:val="2B91AF"/>
          <w:sz w:val="19"/>
        </w:rPr>
        <w:t>ParameterHelper</w:t>
      </w:r>
      <w:r>
        <w:rPr>
          <w:rFonts w:eastAsia="Times New Roman" w:cs="Consolas"/>
          <w:color w:val="000000"/>
          <w:sz w:val="19"/>
        </w:rPr>
        <w:t>.GetParameterListFromSetting(testSetting);</w:t>
      </w:r>
    </w:p>
    <w:p w:rsidR="00BF4AC2" w:rsidRDefault="00BF4AC2" w:rsidP="00BF4AC2">
      <w:pPr>
        <w:pStyle w:val="Sourcecode"/>
        <w:rPr>
          <w:rFonts w:eastAsia="Times New Roman" w:cs="Consolas"/>
          <w:color w:val="000000"/>
          <w:sz w:val="19"/>
        </w:rPr>
      </w:pPr>
      <w:r>
        <w:rPr>
          <w:rFonts w:eastAsia="Times New Roman" w:cs="Consolas"/>
          <w:color w:val="2B91AF"/>
          <w:sz w:val="19"/>
        </w:rPr>
        <w:tab/>
        <w:t>Assert</w:t>
      </w:r>
      <w:r>
        <w:rPr>
          <w:rFonts w:eastAsia="Times New Roman" w:cs="Consolas"/>
          <w:color w:val="000000"/>
          <w:sz w:val="19"/>
        </w:rPr>
        <w:t>.IsFalse(</w:t>
      </w:r>
      <w:r>
        <w:rPr>
          <w:rFonts w:eastAsia="Times New Roman" w:cs="Consolas"/>
          <w:color w:val="2B91AF"/>
          <w:sz w:val="19"/>
        </w:rPr>
        <w:t>ParameterHelper</w:t>
      </w:r>
      <w:r>
        <w:rPr>
          <w:rFonts w:eastAsia="Times New Roman" w:cs="Consolas"/>
          <w:color w:val="000000"/>
          <w:sz w:val="19"/>
        </w:rPr>
        <w:t>.ValidateParameter(parameterList.First(p =&gt; p.Name.EndsWith(</w:t>
      </w:r>
      <w:r>
        <w:rPr>
          <w:rFonts w:eastAsia="Times New Roman" w:cs="Consolas"/>
          <w:color w:val="A31515"/>
          <w:sz w:val="19"/>
        </w:rPr>
        <w:t>"TestMailAdress"</w:t>
      </w:r>
      <w:r>
        <w:rPr>
          <w:rFonts w:eastAsia="Times New Roman" w:cs="Consolas"/>
          <w:color w:val="000000"/>
          <w:sz w:val="19"/>
        </w:rPr>
        <w:t>))));</w:t>
      </w:r>
    </w:p>
    <w:p w:rsidR="00BF4AC2" w:rsidRPr="00C11A62" w:rsidRDefault="00BF4AC2" w:rsidP="00BF4AC2">
      <w:pPr>
        <w:pStyle w:val="Sourcecode"/>
      </w:pPr>
      <w:r>
        <w:rPr>
          <w:rFonts w:eastAsia="Times New Roman" w:cs="Consolas"/>
          <w:color w:val="000000"/>
          <w:sz w:val="19"/>
        </w:rPr>
        <w:t>}</w:t>
      </w:r>
    </w:p>
    <w:p w:rsidR="00BF4AC2" w:rsidRPr="00BF4AC2" w:rsidRDefault="00BF4AC2" w:rsidP="00BF4AC2">
      <w:pPr>
        <w:pStyle w:val="Text"/>
        <w:rPr>
          <w:lang w:val="en-US"/>
        </w:rPr>
      </w:pPr>
    </w:p>
    <w:p w:rsidR="00DD446E" w:rsidRDefault="00B14D62" w:rsidP="000E7F9D">
      <w:pPr>
        <w:pStyle w:val="Heading1"/>
        <w:rPr>
          <w:lang w:val="en-US"/>
        </w:rPr>
      </w:pPr>
      <w:bookmarkStart w:id="562" w:name="_Toc510789453"/>
      <w:r w:rsidRPr="00DD446E">
        <w:rPr>
          <w:lang w:val="en-US"/>
        </w:rPr>
        <w:lastRenderedPageBreak/>
        <w:t>Code Dokumentation Frontend</w:t>
      </w:r>
      <w:bookmarkEnd w:id="562"/>
    </w:p>
    <w:p w:rsidR="00DD446E" w:rsidRDefault="00152F54" w:rsidP="00DD446E">
      <w:pPr>
        <w:pStyle w:val="Heading2"/>
        <w:rPr>
          <w:lang w:val="en-US"/>
        </w:rPr>
      </w:pPr>
      <w:bookmarkStart w:id="563" w:name="_Toc510789454"/>
      <w:r>
        <w:rPr>
          <w:lang w:val="en-US"/>
        </w:rPr>
        <w:t xml:space="preserve">Ordner: </w:t>
      </w:r>
      <w:r w:rsidR="003468B5">
        <w:rPr>
          <w:lang w:val="en-US"/>
        </w:rPr>
        <w:t>s</w:t>
      </w:r>
      <w:r w:rsidR="00DD446E">
        <w:rPr>
          <w:lang w:val="en-US"/>
        </w:rPr>
        <w:t>ervices</w:t>
      </w:r>
      <w:bookmarkEnd w:id="563"/>
    </w:p>
    <w:p w:rsidR="003468B5" w:rsidRPr="002C76DC" w:rsidRDefault="003468B5" w:rsidP="003468B5">
      <w:pPr>
        <w:pStyle w:val="Text"/>
        <w:rPr>
          <w:lang w:val="en-US"/>
        </w:rPr>
      </w:pPr>
      <w:r w:rsidRPr="00432190">
        <w:t xml:space="preserve">Der Servicesordner </w:t>
      </w:r>
      <w:r w:rsidR="00432190" w:rsidRPr="00432190">
        <w:t xml:space="preserve">beinhaltet </w:t>
      </w:r>
      <w:r w:rsidR="004D2634" w:rsidRPr="00432190">
        <w:t>sämtliche</w:t>
      </w:r>
      <w:r w:rsidR="00432190" w:rsidRPr="00432190">
        <w:t xml:space="preserve"> Ser</w:t>
      </w:r>
      <w:r w:rsidR="00432190">
        <w:t>vices.</w:t>
      </w:r>
      <w:r w:rsidR="00F412CE">
        <w:t xml:space="preserve"> </w:t>
      </w:r>
      <w:r w:rsidR="00F412CE" w:rsidRPr="002C76DC">
        <w:rPr>
          <w:lang w:val="en-US"/>
        </w:rPr>
        <w:t>Die Service</w:t>
      </w:r>
      <w:r w:rsidR="00766FC4">
        <w:rPr>
          <w:lang w:val="en-US"/>
        </w:rPr>
        <w:t>s</w:t>
      </w:r>
      <w:r w:rsidR="00F412CE" w:rsidRPr="002C76DC">
        <w:rPr>
          <w:lang w:val="en-US"/>
        </w:rPr>
        <w:t xml:space="preserve"> </w:t>
      </w:r>
      <w:r w:rsidR="002C76DC">
        <w:rPr>
          <w:lang w:val="en-US"/>
        </w:rPr>
        <w:t>werden</w:t>
      </w:r>
      <w:r w:rsidR="002C76DC" w:rsidRPr="002C76DC">
        <w:rPr>
          <w:lang w:val="en-US"/>
        </w:rPr>
        <w:t xml:space="preserve"> via Angular Dependency</w:t>
      </w:r>
      <w:r w:rsidR="002C76DC">
        <w:rPr>
          <w:lang w:val="en-US"/>
        </w:rPr>
        <w:t xml:space="preserve"> Injection geladen.</w:t>
      </w:r>
    </w:p>
    <w:p w:rsidR="00DD446E" w:rsidRDefault="00E2790C" w:rsidP="00DD446E">
      <w:pPr>
        <w:pStyle w:val="Heading3"/>
        <w:rPr>
          <w:lang w:eastAsia="de-CH"/>
        </w:rPr>
      </w:pPr>
      <w:bookmarkStart w:id="564" w:name="_Toc510789455"/>
      <w:r>
        <w:rPr>
          <w:lang w:eastAsia="de-CH"/>
        </w:rPr>
        <w:t xml:space="preserve">Klasse: </w:t>
      </w:r>
      <w:r w:rsidR="00DD446E" w:rsidRPr="00DD446E">
        <w:rPr>
          <w:lang w:eastAsia="de-CH"/>
        </w:rPr>
        <w:t>HttpService</w:t>
      </w:r>
      <w:bookmarkEnd w:id="564"/>
    </w:p>
    <w:p w:rsidR="00024F5C" w:rsidRPr="00024F5C" w:rsidRDefault="00024F5C" w:rsidP="00024F5C">
      <w:pPr>
        <w:pStyle w:val="Text"/>
        <w:rPr>
          <w:lang w:eastAsia="de-CH"/>
        </w:rPr>
      </w:pPr>
      <w:r>
        <w:rPr>
          <w:lang w:eastAsia="de-CH"/>
        </w:rPr>
        <w:t xml:space="preserve">Dieser Service ist </w:t>
      </w:r>
      <w:r w:rsidR="00E31671">
        <w:rPr>
          <w:lang w:eastAsia="de-CH"/>
        </w:rPr>
        <w:t>aus dem Viaduc Projekt übernommen.</w:t>
      </w:r>
      <w:r w:rsidR="00710FD0">
        <w:rPr>
          <w:lang w:eastAsia="de-CH"/>
        </w:rPr>
        <w:t xml:space="preserve"> Der Service stellt die </w:t>
      </w:r>
      <w:r w:rsidR="00DF654B">
        <w:rPr>
          <w:lang w:eastAsia="de-CH"/>
        </w:rPr>
        <w:t>«</w:t>
      </w:r>
      <w:r w:rsidR="00710FD0">
        <w:rPr>
          <w:lang w:eastAsia="de-CH"/>
        </w:rPr>
        <w:t>get</w:t>
      </w:r>
      <w:r w:rsidR="00DF654B">
        <w:rPr>
          <w:lang w:eastAsia="de-CH"/>
        </w:rPr>
        <w:t>»</w:t>
      </w:r>
      <w:r w:rsidR="00710FD0">
        <w:rPr>
          <w:lang w:eastAsia="de-CH"/>
        </w:rPr>
        <w:t xml:space="preserve"> und </w:t>
      </w:r>
      <w:r w:rsidR="00DF654B">
        <w:rPr>
          <w:lang w:eastAsia="de-CH"/>
        </w:rPr>
        <w:t>«</w:t>
      </w:r>
      <w:r w:rsidR="00710FD0">
        <w:rPr>
          <w:lang w:eastAsia="de-CH"/>
        </w:rPr>
        <w:t>post</w:t>
      </w:r>
      <w:r w:rsidR="00DF654B">
        <w:rPr>
          <w:lang w:eastAsia="de-CH"/>
        </w:rPr>
        <w:t>»</w:t>
      </w:r>
      <w:r w:rsidR="00710FD0">
        <w:rPr>
          <w:lang w:eastAsia="de-CH"/>
        </w:rPr>
        <w:t xml:space="preserve"> Methode zur Verfügung.</w:t>
      </w:r>
    </w:p>
    <w:p w:rsidR="00FD3DE4" w:rsidRDefault="00FD3DE4" w:rsidP="00DD446E">
      <w:pPr>
        <w:pStyle w:val="Heading3"/>
        <w:rPr>
          <w:lang w:eastAsia="de-CH"/>
        </w:rPr>
      </w:pPr>
      <w:bookmarkStart w:id="565" w:name="_Toc510789456"/>
      <w:r>
        <w:rPr>
          <w:lang w:eastAsia="de-CH"/>
        </w:rPr>
        <w:t xml:space="preserve">Klasse: </w:t>
      </w:r>
      <w:r w:rsidR="00DD446E">
        <w:rPr>
          <w:lang w:eastAsia="de-CH"/>
        </w:rPr>
        <w:t>ParameterService</w:t>
      </w:r>
      <w:bookmarkEnd w:id="565"/>
    </w:p>
    <w:p w:rsidR="00FE3812" w:rsidRPr="00FE3812" w:rsidRDefault="00FE3812" w:rsidP="00FE3812">
      <w:pPr>
        <w:pStyle w:val="Text"/>
        <w:rPr>
          <w:lang w:eastAsia="de-CH"/>
        </w:rPr>
      </w:pPr>
      <w:r>
        <w:rPr>
          <w:lang w:eastAsia="de-CH"/>
        </w:rPr>
        <w:t xml:space="preserve">Dieser Service ist für die API </w:t>
      </w:r>
      <w:r w:rsidR="007A2860">
        <w:rPr>
          <w:lang w:eastAsia="de-CH"/>
        </w:rPr>
        <w:t>Aufrufe</w:t>
      </w:r>
      <w:r>
        <w:rPr>
          <w:lang w:eastAsia="de-CH"/>
        </w:rPr>
        <w:t xml:space="preserve"> der Parameter</w:t>
      </w:r>
      <w:r w:rsidR="00FF6FBD">
        <w:rPr>
          <w:lang w:eastAsia="de-CH"/>
        </w:rPr>
        <w:t>verwaltung zuständig</w:t>
      </w:r>
      <w:r w:rsidR="00A713D3">
        <w:rPr>
          <w:lang w:eastAsia="de-CH"/>
        </w:rPr>
        <w:t>.</w:t>
      </w:r>
    </w:p>
    <w:p w:rsidR="00DD446E" w:rsidRDefault="009C0F2B" w:rsidP="00FD3DE4">
      <w:pPr>
        <w:pStyle w:val="Heading4"/>
        <w:rPr>
          <w:lang w:eastAsia="de-CH"/>
        </w:rPr>
      </w:pPr>
      <w:bookmarkStart w:id="566" w:name="_Toc510789457"/>
      <w:r>
        <w:rPr>
          <w:lang w:eastAsia="de-CH"/>
        </w:rPr>
        <w:t>Methode: getAllParameters</w:t>
      </w:r>
      <w:bookmarkEnd w:id="566"/>
    </w:p>
    <w:p w:rsidR="00875102" w:rsidRPr="00600B79" w:rsidRDefault="00875102" w:rsidP="00875102">
      <w:pPr>
        <w:rPr>
          <w:lang w:eastAsia="de-CH"/>
        </w:rPr>
      </w:pPr>
      <w:r w:rsidRPr="00600B79">
        <w:rPr>
          <w:lang w:eastAsia="de-CH"/>
        </w:rPr>
        <w:t xml:space="preserve">Diese Methode gibt alle </w:t>
      </w:r>
      <w:r w:rsidR="00600B79" w:rsidRPr="00600B79">
        <w:rPr>
          <w:lang w:eastAsia="de-CH"/>
        </w:rPr>
        <w:t>P</w:t>
      </w:r>
      <w:r w:rsidR="00600B79">
        <w:rPr>
          <w:lang w:eastAsia="de-CH"/>
        </w:rPr>
        <w:t>arameter zurück.</w:t>
      </w:r>
    </w:p>
    <w:p w:rsidR="008D75A3" w:rsidRDefault="008D75A3" w:rsidP="008D75A3">
      <w:pPr>
        <w:pStyle w:val="Sourcecode"/>
      </w:pPr>
      <w:r>
        <w:rPr>
          <w:color w:val="0000FF"/>
        </w:rPr>
        <w:t>public</w:t>
      </w:r>
      <w:r>
        <w:t xml:space="preserve"> </w:t>
      </w:r>
      <w:r>
        <w:rPr>
          <w:color w:val="0000FF"/>
        </w:rPr>
        <w:t>async</w:t>
      </w:r>
      <w:r>
        <w:t xml:space="preserve"> getAllParameters() {</w:t>
      </w:r>
    </w:p>
    <w:p w:rsidR="008D75A3" w:rsidRPr="008D75A3" w:rsidRDefault="008D75A3" w:rsidP="008D75A3">
      <w:pPr>
        <w:pStyle w:val="Sourcecode"/>
      </w:pPr>
      <w:r>
        <w:tab/>
      </w:r>
      <w:r w:rsidRPr="008D75A3">
        <w:rPr>
          <w:color w:val="0000FF"/>
        </w:rPr>
        <w:t>let</w:t>
      </w:r>
      <w:r w:rsidRPr="008D75A3">
        <w:t xml:space="preserve"> url = </w:t>
      </w:r>
      <w:r w:rsidRPr="008D75A3">
        <w:rPr>
          <w:color w:val="0000FF"/>
        </w:rPr>
        <w:t>this</w:t>
      </w:r>
      <w:r w:rsidRPr="008D75A3">
        <w:t xml:space="preserve">._createBaseUrl() + </w:t>
      </w:r>
      <w:r w:rsidRPr="008D75A3">
        <w:rPr>
          <w:color w:val="A31515"/>
        </w:rPr>
        <w:t>'/GetAllParameters'</w:t>
      </w:r>
      <w:r w:rsidRPr="008D75A3">
        <w:t>;</w:t>
      </w:r>
    </w:p>
    <w:p w:rsidR="008D75A3" w:rsidRPr="008D75A3" w:rsidRDefault="008D75A3" w:rsidP="008D75A3">
      <w:pPr>
        <w:pStyle w:val="Sourcecode"/>
      </w:pPr>
      <w:r>
        <w:tab/>
      </w:r>
      <w:r w:rsidRPr="008D75A3">
        <w:rPr>
          <w:color w:val="0000FF"/>
        </w:rPr>
        <w:t>return</w:t>
      </w:r>
      <w:r w:rsidRPr="008D75A3">
        <w:t xml:space="preserve"> </w:t>
      </w:r>
      <w:r w:rsidRPr="008D75A3">
        <w:rPr>
          <w:color w:val="0000FF"/>
        </w:rPr>
        <w:t>await</w:t>
      </w:r>
      <w:r w:rsidRPr="008D75A3">
        <w:t xml:space="preserve"> </w:t>
      </w:r>
      <w:r w:rsidRPr="008D75A3">
        <w:rPr>
          <w:color w:val="0000FF"/>
        </w:rPr>
        <w:t>this</w:t>
      </w:r>
      <w:r w:rsidRPr="008D75A3">
        <w:t xml:space="preserve">._http.get&lt;Parameter[]&gt;(url, </w:t>
      </w:r>
      <w:r w:rsidRPr="008D75A3">
        <w:rPr>
          <w:color w:val="0000FF"/>
        </w:rPr>
        <w:t>this</w:t>
      </w:r>
      <w:r w:rsidRPr="008D75A3">
        <w:t>._http.noCaching).toPromise();</w:t>
      </w:r>
    </w:p>
    <w:p w:rsidR="008D75A3" w:rsidRPr="008D75A3" w:rsidRDefault="008D75A3" w:rsidP="008D75A3">
      <w:pPr>
        <w:pStyle w:val="Sourcecode"/>
      </w:pPr>
      <w:r w:rsidRPr="008D75A3">
        <w:t>}</w:t>
      </w:r>
    </w:p>
    <w:p w:rsidR="008D75A3" w:rsidRDefault="000E7F9D" w:rsidP="00426FFB">
      <w:pPr>
        <w:pStyle w:val="Heading4"/>
      </w:pPr>
      <w:bookmarkStart w:id="567" w:name="_Toc510789458"/>
      <w:r>
        <w:t xml:space="preserve">Methode: </w:t>
      </w:r>
      <w:r w:rsidRPr="008D75A3">
        <w:t>saveParameter</w:t>
      </w:r>
      <w:bookmarkEnd w:id="567"/>
    </w:p>
    <w:p w:rsidR="00CE04D4" w:rsidRPr="00B472CB" w:rsidRDefault="00CE04D4" w:rsidP="00CE04D4">
      <w:r>
        <w:t>Diese Methode speichert einen Parameter.</w:t>
      </w:r>
      <w:r w:rsidR="00B472CB">
        <w:t xml:space="preserve"> </w:t>
      </w:r>
      <w:r w:rsidR="00B472CB" w:rsidRPr="00B472CB">
        <w:t>Die Validierung geschieht in d</w:t>
      </w:r>
      <w:r w:rsidR="00B472CB">
        <w:t>er ParameterComponent und im Backend.</w:t>
      </w:r>
    </w:p>
    <w:p w:rsidR="008D75A3" w:rsidRPr="008D75A3" w:rsidRDefault="008D75A3" w:rsidP="008D75A3">
      <w:pPr>
        <w:pStyle w:val="Sourcecode"/>
      </w:pPr>
      <w:r w:rsidRPr="008D75A3">
        <w:rPr>
          <w:color w:val="0000FF"/>
        </w:rPr>
        <w:t>public</w:t>
      </w:r>
      <w:r w:rsidRPr="008D75A3">
        <w:t xml:space="preserve"> </w:t>
      </w:r>
      <w:r w:rsidRPr="008D75A3">
        <w:rPr>
          <w:color w:val="0000FF"/>
        </w:rPr>
        <w:t>async</w:t>
      </w:r>
      <w:r w:rsidRPr="008D75A3">
        <w:t xml:space="preserve"> saveParameter(param: Parameter) {</w:t>
      </w:r>
    </w:p>
    <w:p w:rsidR="008D75A3" w:rsidRPr="008D75A3" w:rsidRDefault="008D75A3" w:rsidP="008D75A3">
      <w:pPr>
        <w:pStyle w:val="Sourcecode"/>
      </w:pPr>
      <w:r>
        <w:tab/>
      </w:r>
      <w:r w:rsidRPr="008D75A3">
        <w:rPr>
          <w:color w:val="0000FF"/>
        </w:rPr>
        <w:t>let</w:t>
      </w:r>
      <w:r w:rsidRPr="008D75A3">
        <w:t xml:space="preserve"> url = </w:t>
      </w:r>
      <w:r w:rsidRPr="008D75A3">
        <w:rPr>
          <w:color w:val="0000FF"/>
        </w:rPr>
        <w:t>this</w:t>
      </w:r>
      <w:r w:rsidRPr="008D75A3">
        <w:t xml:space="preserve">._createBaseUrl() + </w:t>
      </w:r>
      <w:r w:rsidRPr="008D75A3">
        <w:rPr>
          <w:color w:val="A31515"/>
        </w:rPr>
        <w:t>'/SaveParameter'</w:t>
      </w:r>
      <w:r w:rsidRPr="008D75A3">
        <w:t>;</w:t>
      </w:r>
    </w:p>
    <w:p w:rsidR="008D75A3" w:rsidRPr="008D75A3" w:rsidRDefault="008D75A3" w:rsidP="008D75A3">
      <w:pPr>
        <w:pStyle w:val="Sourcecode"/>
      </w:pPr>
      <w:r w:rsidRPr="008D75A3">
        <w:tab/>
      </w:r>
      <w:r w:rsidRPr="008D75A3">
        <w:rPr>
          <w:color w:val="0000FF"/>
        </w:rPr>
        <w:t>return</w:t>
      </w:r>
      <w:r w:rsidRPr="008D75A3">
        <w:t xml:space="preserve"> </w:t>
      </w:r>
      <w:r w:rsidRPr="008D75A3">
        <w:rPr>
          <w:color w:val="0000FF"/>
        </w:rPr>
        <w:t>await</w:t>
      </w:r>
      <w:r w:rsidRPr="008D75A3">
        <w:t xml:space="preserve"> </w:t>
      </w:r>
      <w:r w:rsidRPr="008D75A3">
        <w:rPr>
          <w:color w:val="0000FF"/>
        </w:rPr>
        <w:t>this</w:t>
      </w:r>
      <w:r w:rsidRPr="008D75A3">
        <w:t>._http.post&lt;</w:t>
      </w:r>
      <w:r w:rsidRPr="008D75A3">
        <w:rPr>
          <w:color w:val="0000FF"/>
        </w:rPr>
        <w:t>void</w:t>
      </w:r>
      <w:r w:rsidRPr="008D75A3">
        <w:t xml:space="preserve">&gt;(url, param, </w:t>
      </w:r>
      <w:r w:rsidRPr="008D75A3">
        <w:rPr>
          <w:color w:val="0000FF"/>
        </w:rPr>
        <w:t>this</w:t>
      </w:r>
      <w:r w:rsidRPr="008D75A3">
        <w:t>._http.noCaching).toPromise();</w:t>
      </w:r>
    </w:p>
    <w:p w:rsidR="008D75A3" w:rsidRPr="008D75A3" w:rsidRDefault="008D75A3" w:rsidP="008D75A3">
      <w:pPr>
        <w:pStyle w:val="Sourcecode"/>
      </w:pPr>
      <w:r w:rsidRPr="008D75A3">
        <w:t>}</w:t>
      </w:r>
    </w:p>
    <w:p w:rsidR="003C64BA" w:rsidRDefault="003C64BA">
      <w:pPr>
        <w:spacing w:line="240" w:lineRule="auto"/>
        <w:rPr>
          <w:rFonts w:eastAsia="Times New Roman"/>
          <w:iCs/>
          <w:szCs w:val="24"/>
        </w:rPr>
      </w:pPr>
      <w:r>
        <w:br w:type="page"/>
      </w:r>
    </w:p>
    <w:p w:rsidR="008D75A3" w:rsidRDefault="003D1B4B" w:rsidP="00426FFB">
      <w:pPr>
        <w:pStyle w:val="Heading4"/>
      </w:pPr>
      <w:bookmarkStart w:id="568" w:name="_Toc510789459"/>
      <w:r>
        <w:lastRenderedPageBreak/>
        <w:t>Methode</w:t>
      </w:r>
      <w:r w:rsidR="00B84C72">
        <w:t xml:space="preserve">: </w:t>
      </w:r>
      <w:r w:rsidR="00426FFB" w:rsidRPr="008D75A3">
        <w:t>_createBaseUrl</w:t>
      </w:r>
      <w:bookmarkEnd w:id="568"/>
    </w:p>
    <w:p w:rsidR="00C8318A" w:rsidRPr="00C8318A" w:rsidRDefault="00C8318A" w:rsidP="00C8318A">
      <w:r w:rsidRPr="00C8318A">
        <w:t xml:space="preserve">Diese Methode stellt die </w:t>
      </w:r>
      <w:r>
        <w:t>URL der Webseite zur Verfügung.</w:t>
      </w:r>
      <w:r w:rsidR="002B1AEA">
        <w:t xml:space="preserve"> Diese Methode gibt es so auch im Projekt Viaduc. Sie wurde nur leicht abgeändert, um die URL des IPA Systems zurückzugeben.</w:t>
      </w:r>
    </w:p>
    <w:p w:rsidR="008D75A3" w:rsidRPr="007E1A2B" w:rsidRDefault="008D75A3" w:rsidP="008D75A3">
      <w:pPr>
        <w:pStyle w:val="Sourcecode"/>
      </w:pPr>
      <w:r w:rsidRPr="007E1A2B">
        <w:rPr>
          <w:color w:val="0000FF"/>
        </w:rPr>
        <w:t>private</w:t>
      </w:r>
      <w:r w:rsidRPr="007E1A2B">
        <w:t xml:space="preserve"> _createBaseUrl(): </w:t>
      </w:r>
      <w:r w:rsidRPr="007E1A2B">
        <w:rPr>
          <w:color w:val="0000FF"/>
        </w:rPr>
        <w:t>string</w:t>
      </w:r>
      <w:r w:rsidRPr="007E1A2B">
        <w:t xml:space="preserve"> {</w:t>
      </w:r>
    </w:p>
    <w:p w:rsidR="008D75A3" w:rsidRPr="008D75A3" w:rsidRDefault="008D75A3" w:rsidP="008D75A3">
      <w:pPr>
        <w:pStyle w:val="Sourcecode"/>
      </w:pPr>
      <w:r w:rsidRPr="007E1A2B">
        <w:tab/>
      </w:r>
      <w:r w:rsidRPr="008D75A3">
        <w:rPr>
          <w:color w:val="0000FF"/>
        </w:rPr>
        <w:t>let</w:t>
      </w:r>
      <w:r w:rsidRPr="008D75A3">
        <w:t xml:space="preserve"> loc = window.location;</w:t>
      </w:r>
    </w:p>
    <w:p w:rsidR="008D75A3" w:rsidRPr="008D75A3" w:rsidRDefault="008D75A3" w:rsidP="008D75A3">
      <w:pPr>
        <w:pStyle w:val="Sourcecode"/>
      </w:pPr>
      <w:r w:rsidRPr="008D75A3">
        <w:tab/>
      </w:r>
      <w:r w:rsidRPr="008D75A3">
        <w:rPr>
          <w:color w:val="0000FF"/>
        </w:rPr>
        <w:t>let</w:t>
      </w:r>
      <w:r w:rsidRPr="008D75A3">
        <w:t xml:space="preserve"> port = isNaN(parseInt(loc.port, 10)) ? undefined :</w:t>
      </w:r>
      <w:r w:rsidR="00AD0AB0">
        <w:t xml:space="preserve"> </w:t>
      </w:r>
      <w:r w:rsidRPr="008D75A3">
        <w:t>parseInt(loc.port, 10);</w:t>
      </w:r>
    </w:p>
    <w:p w:rsidR="008D75A3" w:rsidRPr="003E6362" w:rsidRDefault="008D75A3" w:rsidP="008D75A3">
      <w:pPr>
        <w:pStyle w:val="Sourcecode"/>
        <w:rPr>
          <w:lang w:val="fr-CH"/>
        </w:rPr>
      </w:pPr>
      <w:r w:rsidRPr="00C8318A">
        <w:tab/>
      </w:r>
      <w:r w:rsidRPr="00A50BAD">
        <w:rPr>
          <w:color w:val="0000FF"/>
        </w:rPr>
        <w:t>let</w:t>
      </w:r>
      <w:r w:rsidRPr="00A50BAD">
        <w:t xml:space="preserve"> baseUrl = </w:t>
      </w:r>
      <w:r w:rsidRPr="00A50BAD">
        <w:rPr>
          <w:color w:val="A31515"/>
        </w:rPr>
        <w:t>''</w:t>
      </w:r>
      <w:r w:rsidRPr="00A50BAD">
        <w:t xml:space="preserve"> + loc.protocol + </w:t>
      </w:r>
      <w:r w:rsidRPr="00A50BAD">
        <w:rPr>
          <w:color w:val="A31515"/>
        </w:rPr>
        <w:t>'//'</w:t>
      </w:r>
      <w:r w:rsidRPr="00A50BAD">
        <w:t xml:space="preserve"> + loc.hostname + (port ? </w:t>
      </w:r>
      <w:r w:rsidRPr="003E6362">
        <w:rPr>
          <w:color w:val="A31515"/>
          <w:lang w:val="fr-CH"/>
        </w:rPr>
        <w:t>':'</w:t>
      </w:r>
      <w:r w:rsidRPr="003E6362">
        <w:rPr>
          <w:lang w:val="fr-CH"/>
        </w:rPr>
        <w:t xml:space="preserve"> + port : </w:t>
      </w:r>
      <w:r w:rsidRPr="003E6362">
        <w:rPr>
          <w:color w:val="A31515"/>
          <w:lang w:val="fr-CH"/>
        </w:rPr>
        <w:t>''</w:t>
      </w:r>
      <w:r w:rsidRPr="003E6362">
        <w:rPr>
          <w:lang w:val="fr-CH"/>
        </w:rPr>
        <w:t xml:space="preserve">) + </w:t>
      </w:r>
      <w:r w:rsidRPr="003E6362">
        <w:rPr>
          <w:color w:val="A31515"/>
          <w:lang w:val="fr-CH"/>
        </w:rPr>
        <w:t>'/ipa/Controllers'</w:t>
      </w:r>
      <w:r w:rsidRPr="003E6362">
        <w:rPr>
          <w:lang w:val="fr-CH"/>
        </w:rPr>
        <w:t>;</w:t>
      </w:r>
    </w:p>
    <w:p w:rsidR="008D75A3" w:rsidRDefault="008D75A3" w:rsidP="008D75A3">
      <w:pPr>
        <w:pStyle w:val="Sourcecode"/>
      </w:pPr>
      <w:r w:rsidRPr="003E6362">
        <w:rPr>
          <w:lang w:val="fr-CH"/>
        </w:rPr>
        <w:tab/>
      </w:r>
      <w:r>
        <w:rPr>
          <w:color w:val="0000FF"/>
        </w:rPr>
        <w:t>return</w:t>
      </w:r>
      <w:r>
        <w:t xml:space="preserve"> baseUrl;</w:t>
      </w:r>
    </w:p>
    <w:p w:rsidR="00831B20" w:rsidRDefault="008D75A3" w:rsidP="008D75A3">
      <w:pPr>
        <w:pStyle w:val="Sourcecode"/>
      </w:pPr>
      <w:r>
        <w:t>}</w:t>
      </w:r>
    </w:p>
    <w:p w:rsidR="00F479EB" w:rsidRDefault="00831B20" w:rsidP="003E6362">
      <w:pPr>
        <w:pStyle w:val="Heading2"/>
      </w:pPr>
      <w:bookmarkStart w:id="569" w:name="_Toc510789460"/>
      <w:r>
        <w:t xml:space="preserve">Ordner: </w:t>
      </w:r>
      <w:r w:rsidR="000E6339">
        <w:t>h</w:t>
      </w:r>
      <w:r w:rsidRPr="003E6362">
        <w:t>ighlig</w:t>
      </w:r>
      <w:r w:rsidR="002820A8" w:rsidRPr="003E6362">
        <w:t>h</w:t>
      </w:r>
      <w:r w:rsidRPr="003E6362">
        <w:t>t</w:t>
      </w:r>
      <w:bookmarkEnd w:id="569"/>
    </w:p>
    <w:p w:rsidR="003E6362" w:rsidRDefault="00470D04" w:rsidP="003E6362">
      <w:pPr>
        <w:pStyle w:val="Heading3"/>
        <w:rPr>
          <w:lang w:val="en-US"/>
        </w:rPr>
      </w:pPr>
      <w:bookmarkStart w:id="570" w:name="_Toc510789461"/>
      <w:r>
        <w:rPr>
          <w:lang w:val="en-US"/>
        </w:rPr>
        <w:t>Klasse</w:t>
      </w:r>
      <w:r w:rsidR="003E6362" w:rsidRPr="003E6362">
        <w:rPr>
          <w:lang w:val="en-US"/>
        </w:rPr>
        <w:t>: HighlightComponent</w:t>
      </w:r>
      <w:bookmarkEnd w:id="570"/>
    </w:p>
    <w:p w:rsidR="00D76929" w:rsidRPr="00586A11" w:rsidRDefault="00D76929" w:rsidP="00D76929">
      <w:pPr>
        <w:pStyle w:val="Text"/>
      </w:pPr>
      <w:r w:rsidRPr="00586A11">
        <w:t xml:space="preserve">Diese Component </w:t>
      </w:r>
      <w:r w:rsidR="00CF2A81" w:rsidRPr="00586A11">
        <w:t xml:space="preserve">stellt </w:t>
      </w:r>
      <w:r w:rsidR="009868BC">
        <w:t>die</w:t>
      </w:r>
      <w:r w:rsidR="00586A11" w:rsidRPr="00586A11">
        <w:t xml:space="preserve"> F</w:t>
      </w:r>
      <w:r w:rsidR="00586A11">
        <w:t xml:space="preserve">unktionalität zur Verfügung, einen Text in einem </w:t>
      </w:r>
      <w:r w:rsidR="00CD3B31">
        <w:t xml:space="preserve">anderen Text gelb </w:t>
      </w:r>
      <w:r w:rsidR="00AE729B">
        <w:t>hervorzuheben</w:t>
      </w:r>
      <w:r w:rsidR="00CD3B31">
        <w:t>.</w:t>
      </w:r>
    </w:p>
    <w:p w:rsidR="00766B51" w:rsidRDefault="009D15EE" w:rsidP="009D15EE">
      <w:pPr>
        <w:pStyle w:val="Heading4"/>
        <w:rPr>
          <w:lang w:val="en-US"/>
        </w:rPr>
      </w:pPr>
      <w:bookmarkStart w:id="571" w:name="_Toc510789462"/>
      <w:r>
        <w:rPr>
          <w:lang w:val="en-US"/>
        </w:rPr>
        <w:t>Property: highlight</w:t>
      </w:r>
      <w:bookmarkEnd w:id="571"/>
    </w:p>
    <w:p w:rsidR="009D15EE" w:rsidRPr="00560C0F" w:rsidRDefault="00766B51" w:rsidP="00766B51">
      <w:pPr>
        <w:pStyle w:val="Text"/>
      </w:pPr>
      <w:r w:rsidRPr="00560C0F">
        <w:t>Der Text, welcher hervorgehoben werden soll.</w:t>
      </w:r>
    </w:p>
    <w:p w:rsidR="003E6362" w:rsidRPr="003E6362" w:rsidRDefault="003E6362" w:rsidP="003E6362">
      <w:pPr>
        <w:pStyle w:val="Sourcecode"/>
      </w:pPr>
      <w:r w:rsidRPr="003E6362">
        <w:t>@Input()</w:t>
      </w:r>
    </w:p>
    <w:p w:rsidR="003E6362" w:rsidRDefault="003E6362" w:rsidP="003E6362">
      <w:pPr>
        <w:pStyle w:val="Sourcecode"/>
      </w:pPr>
      <w:r w:rsidRPr="003E6362">
        <w:rPr>
          <w:color w:val="0000FF"/>
        </w:rPr>
        <w:t>public</w:t>
      </w:r>
      <w:r w:rsidRPr="003E6362">
        <w:t xml:space="preserve"> highlight: </w:t>
      </w:r>
      <w:r w:rsidRPr="003E6362">
        <w:rPr>
          <w:color w:val="0000FF"/>
        </w:rPr>
        <w:t>string</w:t>
      </w:r>
      <w:r w:rsidRPr="003E6362">
        <w:t>;</w:t>
      </w:r>
    </w:p>
    <w:p w:rsidR="00717FB0" w:rsidRDefault="009D15EE" w:rsidP="009D15EE">
      <w:pPr>
        <w:pStyle w:val="Heading4"/>
      </w:pPr>
      <w:bookmarkStart w:id="572" w:name="_Toc510789463"/>
      <w:r>
        <w:t>Property: text</w:t>
      </w:r>
      <w:bookmarkEnd w:id="572"/>
    </w:p>
    <w:p w:rsidR="009D15EE" w:rsidRPr="003E6362" w:rsidRDefault="00717FB0" w:rsidP="00717FB0">
      <w:pPr>
        <w:pStyle w:val="Text"/>
      </w:pPr>
      <w:r>
        <w:t>Der Text, der angezeigt werden soll.</w:t>
      </w:r>
    </w:p>
    <w:p w:rsidR="003E6362" w:rsidRPr="003E6362" w:rsidRDefault="003E6362" w:rsidP="003E6362">
      <w:pPr>
        <w:pStyle w:val="Sourcecode"/>
      </w:pPr>
      <w:r w:rsidRPr="003E6362">
        <w:t>@Input()</w:t>
      </w:r>
    </w:p>
    <w:p w:rsidR="003E6362" w:rsidRPr="003E6362" w:rsidRDefault="003E6362" w:rsidP="003E6362">
      <w:pPr>
        <w:pStyle w:val="Sourcecode"/>
      </w:pPr>
      <w:r w:rsidRPr="003E6362">
        <w:rPr>
          <w:color w:val="0000FF"/>
        </w:rPr>
        <w:t>public</w:t>
      </w:r>
      <w:r w:rsidRPr="003E6362">
        <w:t xml:space="preserve"> text: </w:t>
      </w:r>
      <w:r w:rsidRPr="003E6362">
        <w:rPr>
          <w:color w:val="0000FF"/>
        </w:rPr>
        <w:t>string</w:t>
      </w:r>
      <w:r w:rsidRPr="003E6362">
        <w:t>;</w:t>
      </w:r>
    </w:p>
    <w:p w:rsidR="003E6362" w:rsidRPr="003E6362" w:rsidRDefault="00983242" w:rsidP="00560C0F">
      <w:pPr>
        <w:pStyle w:val="Heading4"/>
      </w:pPr>
      <w:bookmarkStart w:id="573" w:name="_Toc510789464"/>
      <w:r>
        <w:t>Methode: constructor</w:t>
      </w:r>
      <w:bookmarkEnd w:id="573"/>
    </w:p>
    <w:p w:rsidR="003E6362" w:rsidRDefault="003E6362" w:rsidP="003E6362">
      <w:pPr>
        <w:pStyle w:val="Sourcecode"/>
      </w:pPr>
      <w:r w:rsidRPr="003E6362">
        <w:rPr>
          <w:color w:val="0000FF"/>
        </w:rPr>
        <w:t>public</w:t>
      </w:r>
      <w:r w:rsidRPr="003E6362">
        <w:t xml:space="preserve"> </w:t>
      </w:r>
      <w:r w:rsidRPr="003E6362">
        <w:rPr>
          <w:color w:val="0000FF"/>
        </w:rPr>
        <w:t>constructor</w:t>
      </w:r>
      <w:r w:rsidRPr="003E6362">
        <w:t>() {}</w:t>
      </w:r>
    </w:p>
    <w:p w:rsidR="00E80DDC" w:rsidRDefault="00E80DDC">
      <w:pPr>
        <w:spacing w:line="240" w:lineRule="auto"/>
        <w:rPr>
          <w:rFonts w:eastAsia="Times New Roman"/>
          <w:iCs/>
          <w:szCs w:val="24"/>
        </w:rPr>
      </w:pPr>
      <w:r>
        <w:br w:type="page"/>
      </w:r>
    </w:p>
    <w:p w:rsidR="0002561E" w:rsidRDefault="004166F6" w:rsidP="004166F6">
      <w:pPr>
        <w:pStyle w:val="Heading4"/>
      </w:pPr>
      <w:bookmarkStart w:id="574" w:name="_Toc510789465"/>
      <w:r>
        <w:lastRenderedPageBreak/>
        <w:t xml:space="preserve">Methode: </w:t>
      </w:r>
      <w:r w:rsidRPr="003E6362">
        <w:t>getInnerHTML</w:t>
      </w:r>
      <w:bookmarkEnd w:id="574"/>
    </w:p>
    <w:p w:rsidR="004166F6" w:rsidRPr="003E6362" w:rsidRDefault="0002561E" w:rsidP="0002561E">
      <w:pPr>
        <w:pStyle w:val="Text"/>
      </w:pPr>
      <w:r>
        <w:t>Diese Methode</w:t>
      </w:r>
      <w:r w:rsidR="00AE53B6">
        <w:t xml:space="preserve"> gibt den </w:t>
      </w:r>
      <w:r w:rsidR="00DE0888">
        <w:t xml:space="preserve">anzuzeigenden </w:t>
      </w:r>
      <w:r w:rsidR="00AE53B6">
        <w:t xml:space="preserve">Text </w:t>
      </w:r>
      <w:r w:rsidR="00DE0888">
        <w:t>zurück.</w:t>
      </w:r>
    </w:p>
    <w:p w:rsidR="003E6362" w:rsidRPr="00255FA7" w:rsidRDefault="003E6362" w:rsidP="003E6362">
      <w:pPr>
        <w:pStyle w:val="Sourcecode"/>
      </w:pPr>
      <w:r w:rsidRPr="00255FA7">
        <w:rPr>
          <w:color w:val="0000FF"/>
        </w:rPr>
        <w:t>public</w:t>
      </w:r>
      <w:r w:rsidRPr="00255FA7">
        <w:t xml:space="preserve"> getInnerHTML(): </w:t>
      </w:r>
      <w:r w:rsidRPr="00255FA7">
        <w:rPr>
          <w:color w:val="0000FF"/>
        </w:rPr>
        <w:t>string</w:t>
      </w:r>
      <w:r w:rsidRPr="00255FA7">
        <w:t xml:space="preserve"> {</w:t>
      </w:r>
    </w:p>
    <w:p w:rsidR="003E6362" w:rsidRPr="003E6362" w:rsidRDefault="003E6362" w:rsidP="003E6362">
      <w:pPr>
        <w:pStyle w:val="Sourcecode"/>
      </w:pPr>
      <w:r w:rsidRPr="00255FA7">
        <w:tab/>
      </w:r>
      <w:r w:rsidRPr="003E6362">
        <w:rPr>
          <w:color w:val="0000FF"/>
        </w:rPr>
        <w:t>if</w:t>
      </w:r>
      <w:r w:rsidRPr="003E6362">
        <w:t xml:space="preserve"> (</w:t>
      </w:r>
      <w:r w:rsidRPr="003E6362">
        <w:rPr>
          <w:color w:val="0000FF"/>
        </w:rPr>
        <w:t>this</w:t>
      </w:r>
      <w:r w:rsidRPr="003E6362">
        <w:t xml:space="preserve">.text &amp;&amp; </w:t>
      </w:r>
      <w:r w:rsidRPr="003E6362">
        <w:rPr>
          <w:color w:val="0000FF"/>
        </w:rPr>
        <w:t>this</w:t>
      </w:r>
      <w:r w:rsidRPr="003E6362">
        <w:t>.highlight) {</w:t>
      </w:r>
    </w:p>
    <w:p w:rsidR="003E6362" w:rsidRPr="003E6362" w:rsidRDefault="003E6362" w:rsidP="003E6362">
      <w:pPr>
        <w:pStyle w:val="Sourcecode"/>
      </w:pPr>
      <w:r w:rsidRPr="003E6362">
        <w:tab/>
      </w:r>
      <w:r w:rsidRPr="003E6362">
        <w:tab/>
      </w:r>
      <w:r w:rsidRPr="003E6362">
        <w:rPr>
          <w:color w:val="0000FF"/>
        </w:rPr>
        <w:t>let</w:t>
      </w:r>
      <w:r w:rsidRPr="003E6362">
        <w:t xml:space="preserve"> position = </w:t>
      </w:r>
      <w:r w:rsidRPr="003E6362">
        <w:rPr>
          <w:color w:val="0000FF"/>
        </w:rPr>
        <w:t>this</w:t>
      </w:r>
      <w:r w:rsidRPr="003E6362">
        <w:t>.text.toLowerCase().indexOf(</w:t>
      </w:r>
      <w:r w:rsidRPr="003E6362">
        <w:rPr>
          <w:color w:val="0000FF"/>
        </w:rPr>
        <w:t>this</w:t>
      </w:r>
      <w:r w:rsidRPr="003E6362">
        <w:t>.highlight.toLowerCase());</w:t>
      </w:r>
    </w:p>
    <w:p w:rsidR="003E6362" w:rsidRPr="003E6362" w:rsidRDefault="003E6362" w:rsidP="003E6362">
      <w:pPr>
        <w:pStyle w:val="Sourcecode"/>
      </w:pPr>
      <w:r w:rsidRPr="003E6362">
        <w:tab/>
      </w:r>
      <w:r w:rsidRPr="003E6362">
        <w:tab/>
      </w:r>
      <w:r w:rsidRPr="003E6362">
        <w:rPr>
          <w:color w:val="0000FF"/>
        </w:rPr>
        <w:t>if</w:t>
      </w:r>
      <w:r w:rsidRPr="003E6362">
        <w:t xml:space="preserve"> (position !== -1) {</w:t>
      </w:r>
    </w:p>
    <w:p w:rsidR="003E6362" w:rsidRPr="003E6362" w:rsidRDefault="003E6362" w:rsidP="003E6362">
      <w:pPr>
        <w:pStyle w:val="Sourcecode"/>
      </w:pPr>
      <w:r w:rsidRPr="003E6362">
        <w:tab/>
      </w:r>
      <w:r w:rsidRPr="003E6362">
        <w:tab/>
      </w:r>
      <w:r w:rsidRPr="003E6362">
        <w:tab/>
      </w:r>
      <w:r w:rsidRPr="003E6362">
        <w:rPr>
          <w:color w:val="0000FF"/>
        </w:rPr>
        <w:t>let</w:t>
      </w:r>
      <w:r w:rsidRPr="003E6362">
        <w:t xml:space="preserve"> innerHTML: </w:t>
      </w:r>
      <w:r w:rsidRPr="003E6362">
        <w:rPr>
          <w:color w:val="0000FF"/>
        </w:rPr>
        <w:t>string</w:t>
      </w:r>
      <w:r w:rsidRPr="003E6362">
        <w:t xml:space="preserve"> = </w:t>
      </w:r>
      <w:r w:rsidRPr="003E6362">
        <w:rPr>
          <w:color w:val="A31515"/>
        </w:rPr>
        <w:t>''</w:t>
      </w:r>
      <w:r w:rsidRPr="003E6362">
        <w:t>,</w:t>
      </w:r>
    </w:p>
    <w:p w:rsidR="003E6362" w:rsidRPr="003E6362" w:rsidRDefault="003E6362" w:rsidP="003E6362">
      <w:pPr>
        <w:pStyle w:val="Sourcecode"/>
      </w:pPr>
      <w:r w:rsidRPr="003E6362">
        <w:tab/>
      </w:r>
      <w:r w:rsidRPr="003E6362">
        <w:tab/>
      </w:r>
      <w:r w:rsidRPr="003E6362">
        <w:tab/>
      </w:r>
      <w:r w:rsidRPr="003E6362">
        <w:tab/>
        <w:t xml:space="preserve">replaceString = </w:t>
      </w:r>
      <w:r w:rsidRPr="003E6362">
        <w:rPr>
          <w:color w:val="0000FF"/>
        </w:rPr>
        <w:t>this</w:t>
      </w:r>
      <w:r w:rsidRPr="003E6362">
        <w:t xml:space="preserve">.text.substr(position, </w:t>
      </w:r>
      <w:r w:rsidRPr="003E6362">
        <w:rPr>
          <w:color w:val="0000FF"/>
        </w:rPr>
        <w:t>this</w:t>
      </w:r>
      <w:r w:rsidRPr="003E6362">
        <w:t>.highlight.length),</w:t>
      </w:r>
    </w:p>
    <w:p w:rsidR="003E6362" w:rsidRPr="003E6362" w:rsidRDefault="003E6362" w:rsidP="003E6362">
      <w:pPr>
        <w:pStyle w:val="Sourcecode"/>
      </w:pPr>
      <w:r w:rsidRPr="003E6362">
        <w:tab/>
      </w:r>
      <w:r w:rsidRPr="003E6362">
        <w:tab/>
      </w:r>
      <w:r w:rsidRPr="003E6362">
        <w:tab/>
      </w:r>
      <w:r w:rsidRPr="003E6362">
        <w:tab/>
        <w:t xml:space="preserve">split = </w:t>
      </w:r>
      <w:r w:rsidRPr="003E6362">
        <w:rPr>
          <w:color w:val="0000FF"/>
        </w:rPr>
        <w:t>this</w:t>
      </w:r>
      <w:r w:rsidRPr="003E6362">
        <w:t>.text.split(replaceString),</w:t>
      </w:r>
    </w:p>
    <w:p w:rsidR="003E6362" w:rsidRPr="003E6362" w:rsidRDefault="003E6362" w:rsidP="003E6362">
      <w:pPr>
        <w:pStyle w:val="Sourcecode"/>
      </w:pPr>
      <w:r w:rsidRPr="003E6362">
        <w:tab/>
      </w:r>
      <w:r w:rsidRPr="003E6362">
        <w:tab/>
      </w:r>
      <w:r w:rsidRPr="003E6362">
        <w:tab/>
      </w:r>
      <w:r w:rsidRPr="003E6362">
        <w:tab/>
        <w:t>last = split.pop();</w:t>
      </w:r>
    </w:p>
    <w:p w:rsidR="003E6362" w:rsidRPr="003E6362" w:rsidRDefault="003E6362" w:rsidP="003E6362">
      <w:pPr>
        <w:pStyle w:val="Sourcecode"/>
      </w:pPr>
      <w:r w:rsidRPr="003E6362">
        <w:tab/>
      </w:r>
      <w:r w:rsidRPr="003E6362">
        <w:tab/>
      </w:r>
      <w:r w:rsidRPr="003E6362">
        <w:tab/>
      </w:r>
      <w:r w:rsidRPr="003E6362">
        <w:rPr>
          <w:color w:val="0000FF"/>
        </w:rPr>
        <w:t>for</w:t>
      </w:r>
      <w:r w:rsidRPr="003E6362">
        <w:t xml:space="preserve"> (</w:t>
      </w:r>
      <w:r w:rsidRPr="003E6362">
        <w:rPr>
          <w:color w:val="0000FF"/>
        </w:rPr>
        <w:t>let</w:t>
      </w:r>
      <w:r w:rsidRPr="003E6362">
        <w:t xml:space="preserve"> s </w:t>
      </w:r>
      <w:r w:rsidRPr="003E6362">
        <w:rPr>
          <w:color w:val="0000FF"/>
        </w:rPr>
        <w:t>of</w:t>
      </w:r>
      <w:r w:rsidRPr="003E6362">
        <w:t xml:space="preserve"> split) {</w:t>
      </w:r>
    </w:p>
    <w:p w:rsidR="003E6362" w:rsidRPr="003E6362" w:rsidRDefault="003E6362" w:rsidP="003E6362">
      <w:pPr>
        <w:pStyle w:val="Sourcecode"/>
      </w:pPr>
      <w:r w:rsidRPr="003E6362">
        <w:tab/>
      </w:r>
      <w:r w:rsidRPr="003E6362">
        <w:tab/>
      </w:r>
      <w:r w:rsidRPr="003E6362">
        <w:tab/>
      </w:r>
      <w:r w:rsidRPr="003E6362">
        <w:tab/>
        <w:t>innerHTML += s;</w:t>
      </w:r>
    </w:p>
    <w:p w:rsidR="003E6362" w:rsidRPr="003E6362" w:rsidRDefault="003E6362" w:rsidP="003E6362">
      <w:pPr>
        <w:pStyle w:val="Sourcecode"/>
      </w:pPr>
      <w:r w:rsidRPr="003E6362">
        <w:tab/>
      </w:r>
      <w:r w:rsidRPr="003E6362">
        <w:tab/>
      </w:r>
      <w:r w:rsidRPr="003E6362">
        <w:tab/>
      </w:r>
      <w:r w:rsidRPr="003E6362">
        <w:tab/>
        <w:t xml:space="preserve">innerHTML += </w:t>
      </w:r>
      <w:r w:rsidRPr="003E6362">
        <w:rPr>
          <w:color w:val="A31515"/>
        </w:rPr>
        <w:t>'&lt;ins&gt;'</w:t>
      </w:r>
      <w:r w:rsidRPr="003E6362">
        <w:t xml:space="preserve"> + replaceString + </w:t>
      </w:r>
      <w:r w:rsidRPr="003E6362">
        <w:rPr>
          <w:color w:val="A31515"/>
        </w:rPr>
        <w:t>'&lt;/ins&gt;'</w:t>
      </w:r>
      <w:r w:rsidRPr="003E6362">
        <w:t>;</w:t>
      </w:r>
    </w:p>
    <w:p w:rsidR="003E6362" w:rsidRPr="003E6362" w:rsidRDefault="003E6362" w:rsidP="003E6362">
      <w:pPr>
        <w:pStyle w:val="Sourcecode"/>
      </w:pPr>
      <w:r w:rsidRPr="003E6362">
        <w:tab/>
      </w:r>
      <w:r w:rsidRPr="003E6362">
        <w:tab/>
      </w:r>
      <w:r w:rsidRPr="003E6362">
        <w:tab/>
        <w:t>}</w:t>
      </w:r>
    </w:p>
    <w:p w:rsidR="003E6362" w:rsidRPr="003E6362" w:rsidRDefault="003E6362" w:rsidP="003E6362">
      <w:pPr>
        <w:pStyle w:val="Sourcecode"/>
      </w:pPr>
      <w:r w:rsidRPr="003E6362">
        <w:tab/>
      </w:r>
      <w:r w:rsidRPr="003E6362">
        <w:tab/>
      </w:r>
      <w:r w:rsidRPr="003E6362">
        <w:tab/>
        <w:t>innerHTML += last;</w:t>
      </w:r>
    </w:p>
    <w:p w:rsidR="003E6362" w:rsidRPr="003E6362" w:rsidRDefault="003E6362" w:rsidP="003E6362">
      <w:pPr>
        <w:pStyle w:val="Sourcecode"/>
      </w:pPr>
      <w:r w:rsidRPr="003E6362">
        <w:tab/>
      </w:r>
      <w:r w:rsidRPr="003E6362">
        <w:tab/>
      </w:r>
      <w:r w:rsidRPr="003E6362">
        <w:tab/>
      </w:r>
      <w:r w:rsidRPr="003E6362">
        <w:rPr>
          <w:color w:val="0000FF"/>
        </w:rPr>
        <w:t>return</w:t>
      </w:r>
      <w:r w:rsidRPr="003E6362">
        <w:t xml:space="preserve"> innerHTML;</w:t>
      </w:r>
    </w:p>
    <w:p w:rsidR="003E6362" w:rsidRPr="003E6362" w:rsidRDefault="003E6362" w:rsidP="003E6362">
      <w:pPr>
        <w:pStyle w:val="Sourcecode"/>
      </w:pPr>
      <w:r w:rsidRPr="003E6362">
        <w:tab/>
      </w:r>
      <w:r w:rsidRPr="003E6362">
        <w:tab/>
        <w:t>}</w:t>
      </w:r>
    </w:p>
    <w:p w:rsidR="003E6362" w:rsidRPr="003E6362" w:rsidRDefault="003E6362" w:rsidP="003E6362">
      <w:pPr>
        <w:pStyle w:val="Sourcecode"/>
      </w:pPr>
      <w:r w:rsidRPr="003E6362">
        <w:tab/>
        <w:t>}</w:t>
      </w:r>
    </w:p>
    <w:p w:rsidR="003E6362" w:rsidRPr="003E6362" w:rsidRDefault="003E6362" w:rsidP="003E6362">
      <w:pPr>
        <w:pStyle w:val="Sourcecode"/>
      </w:pPr>
      <w:r w:rsidRPr="003E6362">
        <w:tab/>
      </w:r>
      <w:r w:rsidRPr="003E6362">
        <w:rPr>
          <w:color w:val="0000FF"/>
        </w:rPr>
        <w:t>return</w:t>
      </w:r>
      <w:r w:rsidRPr="003E6362">
        <w:t xml:space="preserve"> </w:t>
      </w:r>
      <w:r w:rsidRPr="003E6362">
        <w:rPr>
          <w:color w:val="0000FF"/>
        </w:rPr>
        <w:t>this</w:t>
      </w:r>
      <w:r w:rsidRPr="003E6362">
        <w:t>.text;</w:t>
      </w:r>
    </w:p>
    <w:p w:rsidR="003E6362" w:rsidRDefault="003E6362" w:rsidP="003E6362">
      <w:pPr>
        <w:pStyle w:val="Sourcecode"/>
      </w:pPr>
      <w:r>
        <w:t>}</w:t>
      </w:r>
    </w:p>
    <w:p w:rsidR="003E6362" w:rsidRDefault="00E817E2" w:rsidP="00E817E2">
      <w:pPr>
        <w:pStyle w:val="Heading3"/>
      </w:pPr>
      <w:bookmarkStart w:id="575" w:name="_Toc510789466"/>
      <w:r>
        <w:t>HTML: HighlightComponent</w:t>
      </w:r>
      <w:bookmarkEnd w:id="575"/>
    </w:p>
    <w:p w:rsidR="000F2F59" w:rsidRDefault="000F2F59" w:rsidP="000F2F59">
      <w:pPr>
        <w:pStyle w:val="Sourcecode"/>
        <w:rPr>
          <w:color w:val="000000"/>
        </w:rPr>
      </w:pPr>
      <w:bookmarkStart w:id="576" w:name="_Toc510196449"/>
      <w:r>
        <w:t>&lt;</w:t>
      </w:r>
      <w:r>
        <w:rPr>
          <w:color w:val="800000"/>
        </w:rPr>
        <w:t>span</w:t>
      </w:r>
      <w:r>
        <w:rPr>
          <w:color w:val="000000"/>
        </w:rPr>
        <w:t xml:space="preserve"> </w:t>
      </w:r>
      <w:r>
        <w:rPr>
          <w:color w:val="FF0000"/>
        </w:rPr>
        <w:t>[innerHTML]</w:t>
      </w:r>
      <w:r>
        <w:t>="getInnerHTML()"&gt;</w:t>
      </w:r>
    </w:p>
    <w:p w:rsidR="000F2F59" w:rsidRDefault="000F2F59" w:rsidP="000F2F59">
      <w:pPr>
        <w:pStyle w:val="Sourcecode"/>
        <w:rPr>
          <w:color w:val="000000"/>
        </w:rPr>
      </w:pPr>
    </w:p>
    <w:p w:rsidR="00CC5842" w:rsidRDefault="000F2F59" w:rsidP="00FC5122">
      <w:pPr>
        <w:pStyle w:val="Sourcecode"/>
      </w:pPr>
      <w:r>
        <w:t>&lt;/</w:t>
      </w:r>
      <w:r>
        <w:rPr>
          <w:color w:val="800000"/>
        </w:rPr>
        <w:t>span</w:t>
      </w:r>
      <w:r>
        <w:t>&gt;</w:t>
      </w:r>
    </w:p>
    <w:p w:rsidR="00D12485" w:rsidRDefault="00BC408B" w:rsidP="00BC408B">
      <w:pPr>
        <w:pStyle w:val="Heading2"/>
      </w:pPr>
      <w:bookmarkStart w:id="577" w:name="_Toc510789467"/>
      <w:r>
        <w:t>Ordner: parameterManager</w:t>
      </w:r>
      <w:bookmarkEnd w:id="577"/>
    </w:p>
    <w:p w:rsidR="00230CA5" w:rsidRDefault="00230CA5" w:rsidP="00230CA5">
      <w:pPr>
        <w:pStyle w:val="Heading3"/>
      </w:pPr>
      <w:bookmarkStart w:id="578" w:name="_Toc510789468"/>
      <w:r>
        <w:t xml:space="preserve">Klasse: </w:t>
      </w:r>
      <w:r w:rsidR="003D15B5">
        <w:t>P</w:t>
      </w:r>
      <w:r>
        <w:t>aramete</w:t>
      </w:r>
      <w:r w:rsidR="003D15B5">
        <w:t>r</w:t>
      </w:r>
      <w:bookmarkEnd w:id="578"/>
    </w:p>
    <w:p w:rsidR="00255FA7" w:rsidRPr="00255FA7" w:rsidRDefault="00255FA7" w:rsidP="00255FA7">
      <w:pPr>
        <w:pStyle w:val="Text"/>
      </w:pPr>
      <w:r>
        <w:t xml:space="preserve">Diese </w:t>
      </w:r>
      <w:r w:rsidR="00A50BAD">
        <w:t>Component</w:t>
      </w:r>
      <w:r>
        <w:t xml:space="preserve"> ist für das Mapping des Parameter Typens</w:t>
      </w:r>
      <w:r w:rsidR="004F6EDD">
        <w:t xml:space="preserve"> mit dem des Backends.</w:t>
      </w:r>
    </w:p>
    <w:p w:rsidR="00CB7C08" w:rsidRDefault="00CB7C08" w:rsidP="00CB7C08">
      <w:pPr>
        <w:pStyle w:val="Heading4"/>
      </w:pPr>
      <w:bookmarkStart w:id="579" w:name="_Toc510789469"/>
      <w:r>
        <w:t>Property: name</w:t>
      </w:r>
      <w:bookmarkEnd w:id="579"/>
    </w:p>
    <w:p w:rsidR="00403256" w:rsidRDefault="00403256" w:rsidP="00403256">
      <w:pPr>
        <w:pStyle w:val="Sourcecode"/>
        <w:rPr>
          <w:rFonts w:eastAsia="Times New Roman" w:cs="Consolas"/>
          <w:color w:val="000000"/>
          <w:sz w:val="19"/>
        </w:rPr>
      </w:pPr>
      <w:r w:rsidRPr="00403256">
        <w:rPr>
          <w:rFonts w:eastAsia="Times New Roman" w:cs="Consolas"/>
          <w:color w:val="000000"/>
          <w:sz w:val="19"/>
        </w:rPr>
        <w:t xml:space="preserve">name: </w:t>
      </w:r>
      <w:r w:rsidRPr="00403256">
        <w:rPr>
          <w:rFonts w:eastAsia="Times New Roman" w:cs="Consolas"/>
          <w:color w:val="0000FF"/>
          <w:sz w:val="19"/>
        </w:rPr>
        <w:t>string</w:t>
      </w:r>
      <w:r w:rsidRPr="00403256">
        <w:rPr>
          <w:rFonts w:eastAsia="Times New Roman" w:cs="Consolas"/>
          <w:color w:val="000000"/>
          <w:sz w:val="19"/>
        </w:rPr>
        <w:t>;</w:t>
      </w:r>
    </w:p>
    <w:p w:rsidR="00581194" w:rsidRPr="00403256" w:rsidRDefault="00581194" w:rsidP="00581194">
      <w:pPr>
        <w:pStyle w:val="Heading4"/>
      </w:pPr>
      <w:bookmarkStart w:id="580" w:name="_Toc510789470"/>
      <w:r>
        <w:lastRenderedPageBreak/>
        <w:t>Property: value</w:t>
      </w:r>
      <w:bookmarkEnd w:id="580"/>
    </w:p>
    <w:p w:rsidR="00403256" w:rsidRDefault="00403256" w:rsidP="00403256">
      <w:pPr>
        <w:pStyle w:val="Sourcecode"/>
        <w:rPr>
          <w:rFonts w:eastAsia="Times New Roman" w:cs="Consolas"/>
          <w:color w:val="000000"/>
          <w:sz w:val="19"/>
        </w:rPr>
      </w:pPr>
      <w:r w:rsidRPr="00403256">
        <w:rPr>
          <w:rFonts w:eastAsia="Times New Roman" w:cs="Consolas"/>
          <w:color w:val="000000"/>
          <w:sz w:val="19"/>
        </w:rPr>
        <w:t xml:space="preserve">value: </w:t>
      </w:r>
      <w:r w:rsidRPr="00403256">
        <w:rPr>
          <w:rFonts w:eastAsia="Times New Roman" w:cs="Consolas"/>
          <w:color w:val="0000FF"/>
          <w:sz w:val="19"/>
        </w:rPr>
        <w:t>string</w:t>
      </w:r>
      <w:r w:rsidRPr="00403256">
        <w:rPr>
          <w:rFonts w:eastAsia="Times New Roman" w:cs="Consolas"/>
          <w:color w:val="000000"/>
          <w:sz w:val="19"/>
        </w:rPr>
        <w:t>;</w:t>
      </w:r>
    </w:p>
    <w:p w:rsidR="005B2303" w:rsidRPr="00403256" w:rsidRDefault="005B2303" w:rsidP="005B2303">
      <w:pPr>
        <w:pStyle w:val="Heading4"/>
      </w:pPr>
      <w:bookmarkStart w:id="581" w:name="_Toc510789471"/>
      <w:r>
        <w:t>Property: type</w:t>
      </w:r>
      <w:bookmarkEnd w:id="581"/>
    </w:p>
    <w:p w:rsidR="00403256" w:rsidRDefault="00403256" w:rsidP="00403256">
      <w:pPr>
        <w:pStyle w:val="Sourcecode"/>
        <w:rPr>
          <w:rFonts w:eastAsia="Times New Roman" w:cs="Consolas"/>
          <w:color w:val="000000"/>
          <w:sz w:val="19"/>
        </w:rPr>
      </w:pPr>
      <w:r w:rsidRPr="00403256">
        <w:rPr>
          <w:rFonts w:eastAsia="Times New Roman" w:cs="Consolas"/>
          <w:color w:val="000000"/>
          <w:sz w:val="19"/>
        </w:rPr>
        <w:t xml:space="preserve">type: </w:t>
      </w:r>
      <w:r w:rsidRPr="00403256">
        <w:rPr>
          <w:rFonts w:eastAsia="Times New Roman" w:cs="Consolas"/>
          <w:color w:val="0000FF"/>
          <w:sz w:val="19"/>
        </w:rPr>
        <w:t>string</w:t>
      </w:r>
      <w:r w:rsidRPr="00403256">
        <w:rPr>
          <w:rFonts w:eastAsia="Times New Roman" w:cs="Consolas"/>
          <w:color w:val="000000"/>
          <w:sz w:val="19"/>
        </w:rPr>
        <w:t>;</w:t>
      </w:r>
    </w:p>
    <w:p w:rsidR="000F04D8" w:rsidRPr="00403256" w:rsidRDefault="000F04D8" w:rsidP="000F04D8">
      <w:pPr>
        <w:pStyle w:val="Heading4"/>
      </w:pPr>
      <w:bookmarkStart w:id="582" w:name="_Toc510789472"/>
      <w:r>
        <w:t>Property: mandatory</w:t>
      </w:r>
      <w:bookmarkEnd w:id="582"/>
    </w:p>
    <w:p w:rsidR="00403256" w:rsidRDefault="00403256" w:rsidP="00403256">
      <w:pPr>
        <w:pStyle w:val="Sourcecode"/>
        <w:rPr>
          <w:rFonts w:eastAsia="Times New Roman" w:cs="Consolas"/>
          <w:color w:val="000000"/>
          <w:sz w:val="19"/>
        </w:rPr>
      </w:pPr>
      <w:r w:rsidRPr="00403256">
        <w:rPr>
          <w:rFonts w:eastAsia="Times New Roman" w:cs="Consolas"/>
          <w:color w:val="000000"/>
          <w:sz w:val="19"/>
        </w:rPr>
        <w:t xml:space="preserve">mandatory: </w:t>
      </w:r>
      <w:r w:rsidRPr="00403256">
        <w:rPr>
          <w:rFonts w:eastAsia="Times New Roman" w:cs="Consolas"/>
          <w:color w:val="0000FF"/>
          <w:sz w:val="19"/>
        </w:rPr>
        <w:t>boolean</w:t>
      </w:r>
      <w:r w:rsidRPr="00403256">
        <w:rPr>
          <w:rFonts w:eastAsia="Times New Roman" w:cs="Consolas"/>
          <w:color w:val="000000"/>
          <w:sz w:val="19"/>
        </w:rPr>
        <w:t>;</w:t>
      </w:r>
    </w:p>
    <w:p w:rsidR="00EC210D" w:rsidRPr="00403256" w:rsidRDefault="00EC210D" w:rsidP="00EC210D">
      <w:pPr>
        <w:pStyle w:val="Heading4"/>
      </w:pPr>
      <w:bookmarkStart w:id="583" w:name="_Toc510789473"/>
      <w:r>
        <w:t>Property: description</w:t>
      </w:r>
      <w:bookmarkEnd w:id="583"/>
    </w:p>
    <w:p w:rsidR="00403256" w:rsidRDefault="00403256" w:rsidP="00403256">
      <w:pPr>
        <w:pStyle w:val="Sourcecode"/>
        <w:rPr>
          <w:rFonts w:eastAsia="Times New Roman" w:cs="Consolas"/>
          <w:color w:val="000000"/>
          <w:sz w:val="19"/>
        </w:rPr>
      </w:pPr>
      <w:r w:rsidRPr="00403256">
        <w:rPr>
          <w:rFonts w:eastAsia="Times New Roman" w:cs="Consolas"/>
          <w:color w:val="000000"/>
          <w:sz w:val="19"/>
        </w:rPr>
        <w:t xml:space="preserve">description: </w:t>
      </w:r>
      <w:r w:rsidRPr="00403256">
        <w:rPr>
          <w:rFonts w:eastAsia="Times New Roman" w:cs="Consolas"/>
          <w:color w:val="0000FF"/>
          <w:sz w:val="19"/>
        </w:rPr>
        <w:t>string</w:t>
      </w:r>
      <w:r w:rsidRPr="00403256">
        <w:rPr>
          <w:rFonts w:eastAsia="Times New Roman" w:cs="Consolas"/>
          <w:color w:val="000000"/>
          <w:sz w:val="19"/>
        </w:rPr>
        <w:t>;</w:t>
      </w:r>
    </w:p>
    <w:p w:rsidR="00C75FAB" w:rsidRPr="00403256" w:rsidRDefault="00C75FAB" w:rsidP="00C75FAB">
      <w:pPr>
        <w:pStyle w:val="Heading4"/>
      </w:pPr>
      <w:bookmarkStart w:id="584" w:name="_Toc510789474"/>
      <w:r>
        <w:t>Property: regexValidation</w:t>
      </w:r>
      <w:bookmarkEnd w:id="584"/>
    </w:p>
    <w:p w:rsidR="00403256" w:rsidRDefault="00403256" w:rsidP="00403256">
      <w:pPr>
        <w:pStyle w:val="Sourcecode"/>
        <w:rPr>
          <w:rFonts w:eastAsia="Times New Roman" w:cs="Consolas"/>
          <w:color w:val="000000"/>
          <w:sz w:val="19"/>
        </w:rPr>
      </w:pPr>
      <w:r w:rsidRPr="00403256">
        <w:rPr>
          <w:rFonts w:eastAsia="Times New Roman" w:cs="Consolas"/>
          <w:color w:val="000000"/>
          <w:sz w:val="19"/>
        </w:rPr>
        <w:t xml:space="preserve">regexValidation: </w:t>
      </w:r>
      <w:r w:rsidRPr="00403256">
        <w:rPr>
          <w:rFonts w:eastAsia="Times New Roman" w:cs="Consolas"/>
          <w:color w:val="0000FF"/>
          <w:sz w:val="19"/>
        </w:rPr>
        <w:t>string</w:t>
      </w:r>
      <w:r w:rsidRPr="00403256">
        <w:rPr>
          <w:rFonts w:eastAsia="Times New Roman" w:cs="Consolas"/>
          <w:color w:val="000000"/>
          <w:sz w:val="19"/>
        </w:rPr>
        <w:t>;</w:t>
      </w:r>
    </w:p>
    <w:p w:rsidR="0056297E" w:rsidRPr="00403256" w:rsidRDefault="008342F2" w:rsidP="008342F2">
      <w:pPr>
        <w:pStyle w:val="Heading4"/>
      </w:pPr>
      <w:bookmarkStart w:id="585" w:name="_Toc510789475"/>
      <w:r>
        <w:t>Property: default</w:t>
      </w:r>
      <w:bookmarkEnd w:id="585"/>
    </w:p>
    <w:p w:rsidR="00403256" w:rsidRDefault="00403256" w:rsidP="0056297E">
      <w:pPr>
        <w:pStyle w:val="Sourcecode"/>
        <w:rPr>
          <w:rFonts w:eastAsia="Times New Roman" w:cs="Consolas"/>
          <w:color w:val="000000"/>
          <w:sz w:val="19"/>
        </w:rPr>
      </w:pPr>
      <w:r w:rsidRPr="00403256">
        <w:rPr>
          <w:rFonts w:eastAsia="Times New Roman" w:cs="Consolas"/>
          <w:color w:val="000000"/>
          <w:sz w:val="19"/>
        </w:rPr>
        <w:t xml:space="preserve">default: </w:t>
      </w:r>
      <w:r w:rsidRPr="00403256">
        <w:rPr>
          <w:rFonts w:eastAsia="Times New Roman" w:cs="Consolas"/>
          <w:color w:val="0000FF"/>
          <w:sz w:val="19"/>
        </w:rPr>
        <w:t>string</w:t>
      </w:r>
      <w:r w:rsidRPr="00403256">
        <w:rPr>
          <w:rFonts w:eastAsia="Times New Roman" w:cs="Consolas"/>
          <w:color w:val="000000"/>
          <w:sz w:val="19"/>
        </w:rPr>
        <w:t>;</w:t>
      </w:r>
    </w:p>
    <w:p w:rsidR="00341F64" w:rsidRDefault="00341F64">
      <w:pPr>
        <w:spacing w:line="240" w:lineRule="auto"/>
        <w:rPr>
          <w:rFonts w:eastAsia="Times New Roman"/>
          <w:b/>
          <w:sz w:val="24"/>
          <w:szCs w:val="26"/>
        </w:rPr>
      </w:pPr>
      <w:r>
        <w:br w:type="page"/>
      </w:r>
    </w:p>
    <w:p w:rsidR="00BC408B" w:rsidRDefault="00D22E6F" w:rsidP="00F05808">
      <w:pPr>
        <w:pStyle w:val="Heading2"/>
      </w:pPr>
      <w:bookmarkStart w:id="586" w:name="_Toc510789476"/>
      <w:r>
        <w:lastRenderedPageBreak/>
        <w:t>Ordner: parameter</w:t>
      </w:r>
      <w:bookmarkEnd w:id="586"/>
    </w:p>
    <w:p w:rsidR="009E417C" w:rsidRDefault="009E417C" w:rsidP="00917B80">
      <w:pPr>
        <w:pStyle w:val="Heading3"/>
      </w:pPr>
      <w:bookmarkStart w:id="587" w:name="_Toc510789477"/>
      <w:r>
        <w:t>Klasse: ParameterComponent</w:t>
      </w:r>
      <w:bookmarkEnd w:id="587"/>
    </w:p>
    <w:p w:rsidR="00667ED7" w:rsidRPr="00341F64" w:rsidRDefault="00E647F5" w:rsidP="00341F64">
      <w:pPr>
        <w:pStyle w:val="Text"/>
      </w:pPr>
      <w:r>
        <w:t>Diese Component</w:t>
      </w:r>
      <w:r w:rsidR="00353692">
        <w:t xml:space="preserve"> ist </w:t>
      </w:r>
      <w:r w:rsidR="00CC026D">
        <w:t xml:space="preserve">zuständig </w:t>
      </w:r>
      <w:r w:rsidR="000E3E34">
        <w:t xml:space="preserve">für </w:t>
      </w:r>
      <w:r w:rsidR="009420DB">
        <w:t>die Anzeige, Speichern und das Validieren eines Parameters.</w:t>
      </w:r>
    </w:p>
    <w:p w:rsidR="00846D09" w:rsidRDefault="00846D09" w:rsidP="00917B80">
      <w:pPr>
        <w:pStyle w:val="Heading4"/>
      </w:pPr>
      <w:bookmarkStart w:id="588" w:name="_Toc510789478"/>
      <w:r>
        <w:t>Property: parameter</w:t>
      </w:r>
      <w:bookmarkEnd w:id="588"/>
    </w:p>
    <w:p w:rsidR="00DB2B35" w:rsidRPr="00DB2B35" w:rsidRDefault="00DB2B35" w:rsidP="00DB2B35">
      <w:r>
        <w:t>Diese Property ist das Parameterobjekt.</w:t>
      </w:r>
    </w:p>
    <w:p w:rsidR="00846D09" w:rsidRDefault="00846D09" w:rsidP="00846D09">
      <w:pPr>
        <w:pStyle w:val="Sourcecode"/>
        <w:rPr>
          <w:rFonts w:eastAsia="Times New Roman" w:cs="Consolas"/>
          <w:color w:val="000000"/>
          <w:sz w:val="19"/>
        </w:rPr>
      </w:pPr>
      <w:r>
        <w:rPr>
          <w:rFonts w:eastAsia="Times New Roman" w:cs="Consolas"/>
          <w:color w:val="000000"/>
          <w:sz w:val="19"/>
        </w:rPr>
        <w:t>@Input()</w:t>
      </w:r>
    </w:p>
    <w:p w:rsidR="00846D09" w:rsidRDefault="00846D09" w:rsidP="00846D09">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parameter: Parameter;</w:t>
      </w:r>
    </w:p>
    <w:p w:rsidR="00846D09" w:rsidRDefault="00846D09" w:rsidP="00917B80">
      <w:pPr>
        <w:pStyle w:val="Heading4"/>
      </w:pPr>
      <w:bookmarkStart w:id="589" w:name="_Toc510789479"/>
      <w:r>
        <w:t>Property: validationEvent</w:t>
      </w:r>
      <w:bookmarkEnd w:id="589"/>
    </w:p>
    <w:p w:rsidR="00940453" w:rsidRPr="00940453" w:rsidRDefault="00940453" w:rsidP="00940453">
      <w:r>
        <w:t xml:space="preserve">Dies ist der Event für die Validierungsfunktion </w:t>
      </w:r>
      <w:r w:rsidR="00417C97">
        <w:t xml:space="preserve">via </w:t>
      </w:r>
      <w:r w:rsidR="00667825">
        <w:t>Button</w:t>
      </w:r>
      <w:r w:rsidR="008F04FA">
        <w:t>.</w:t>
      </w:r>
      <w:r w:rsidR="001A5795">
        <w:t xml:space="preserve"> Der Button befindet sich auf der ParameterListComponent</w:t>
      </w:r>
      <w:r w:rsidR="00DB4A87">
        <w:t>.</w:t>
      </w:r>
    </w:p>
    <w:p w:rsidR="00846D09" w:rsidRPr="00167BE1" w:rsidRDefault="00846D09" w:rsidP="00846D09">
      <w:pPr>
        <w:pStyle w:val="Sourcecode"/>
        <w:rPr>
          <w:rFonts w:eastAsia="Times New Roman" w:cs="Consolas"/>
          <w:color w:val="000000"/>
          <w:sz w:val="19"/>
        </w:rPr>
      </w:pPr>
      <w:r w:rsidRPr="00167BE1">
        <w:rPr>
          <w:rFonts w:eastAsia="Times New Roman" w:cs="Consolas"/>
          <w:color w:val="000000"/>
          <w:sz w:val="19"/>
        </w:rPr>
        <w:t>@Input()</w:t>
      </w:r>
    </w:p>
    <w:p w:rsidR="00846D09" w:rsidRDefault="00846D09" w:rsidP="00846D09">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validationEvent: EventEmitter&lt;</w:t>
      </w:r>
      <w:r>
        <w:rPr>
          <w:rFonts w:eastAsia="Times New Roman" w:cs="Consolas"/>
          <w:color w:val="0000FF"/>
          <w:sz w:val="19"/>
        </w:rPr>
        <w:t>void</w:t>
      </w:r>
      <w:r>
        <w:rPr>
          <w:rFonts w:eastAsia="Times New Roman" w:cs="Consolas"/>
          <w:color w:val="000000"/>
          <w:sz w:val="19"/>
        </w:rPr>
        <w:t xml:space="preserve">&gt; = </w:t>
      </w:r>
      <w:r>
        <w:rPr>
          <w:rFonts w:eastAsia="Times New Roman" w:cs="Consolas"/>
          <w:color w:val="0000FF"/>
          <w:sz w:val="19"/>
        </w:rPr>
        <w:t>new</w:t>
      </w:r>
      <w:r>
        <w:rPr>
          <w:rFonts w:eastAsia="Times New Roman" w:cs="Consolas"/>
          <w:color w:val="000000"/>
          <w:sz w:val="19"/>
        </w:rPr>
        <w:t xml:space="preserve"> EventEmitter&lt;</w:t>
      </w:r>
      <w:r>
        <w:rPr>
          <w:rFonts w:eastAsia="Times New Roman" w:cs="Consolas"/>
          <w:color w:val="0000FF"/>
          <w:sz w:val="19"/>
        </w:rPr>
        <w:t>void</w:t>
      </w:r>
      <w:r>
        <w:rPr>
          <w:rFonts w:eastAsia="Times New Roman" w:cs="Consolas"/>
          <w:color w:val="000000"/>
          <w:sz w:val="19"/>
        </w:rPr>
        <w:t>&gt;();</w:t>
      </w:r>
    </w:p>
    <w:p w:rsidR="00846D09" w:rsidRDefault="00846D09" w:rsidP="00917B80">
      <w:pPr>
        <w:pStyle w:val="Heading4"/>
      </w:pPr>
      <w:bookmarkStart w:id="590" w:name="_Toc510789480"/>
      <w:r>
        <w:t>Property: searchString</w:t>
      </w:r>
      <w:bookmarkEnd w:id="590"/>
    </w:p>
    <w:p w:rsidR="00E462C9" w:rsidRPr="00E462C9" w:rsidRDefault="009611C5" w:rsidP="00E462C9">
      <w:r>
        <w:t>Dies ist der Suchtext vom Suchfeld.</w:t>
      </w:r>
    </w:p>
    <w:p w:rsidR="00846D09" w:rsidRDefault="00846D09" w:rsidP="00846D09">
      <w:pPr>
        <w:pStyle w:val="Sourcecode"/>
        <w:rPr>
          <w:rFonts w:eastAsia="Times New Roman" w:cs="Consolas"/>
          <w:color w:val="000000"/>
          <w:sz w:val="19"/>
        </w:rPr>
      </w:pPr>
      <w:r>
        <w:rPr>
          <w:rFonts w:eastAsia="Times New Roman" w:cs="Consolas"/>
          <w:color w:val="000000"/>
          <w:sz w:val="19"/>
        </w:rPr>
        <w:t>@Input()</w:t>
      </w:r>
    </w:p>
    <w:p w:rsidR="00846D09" w:rsidRDefault="00846D09" w:rsidP="00846D09">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searchString: </w:t>
      </w:r>
      <w:r>
        <w:rPr>
          <w:rFonts w:eastAsia="Times New Roman" w:cs="Consolas"/>
          <w:color w:val="0000FF"/>
          <w:sz w:val="19"/>
        </w:rPr>
        <w:t>string</w:t>
      </w:r>
      <w:r>
        <w:rPr>
          <w:rFonts w:eastAsia="Times New Roman" w:cs="Consolas"/>
          <w:color w:val="000000"/>
          <w:sz w:val="19"/>
        </w:rPr>
        <w:t>;</w:t>
      </w:r>
    </w:p>
    <w:p w:rsidR="00846D09" w:rsidRDefault="0078795C" w:rsidP="00917B80">
      <w:pPr>
        <w:pStyle w:val="Heading4"/>
      </w:pPr>
      <w:bookmarkStart w:id="591" w:name="_Toc510789481"/>
      <w:r>
        <w:t>Property: active</w:t>
      </w:r>
      <w:bookmarkEnd w:id="591"/>
    </w:p>
    <w:p w:rsidR="00F80794" w:rsidRPr="00F80794" w:rsidRDefault="00F80794" w:rsidP="00F80794">
      <w:r>
        <w:t xml:space="preserve">Dieses Flag zeigt an, ob </w:t>
      </w:r>
      <w:r w:rsidR="00016218">
        <w:t>das Feld in Bearbeitung ist oder nicht.</w:t>
      </w:r>
    </w:p>
    <w:p w:rsidR="00846D09" w:rsidRDefault="00846D09" w:rsidP="00846D09">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active: </w:t>
      </w:r>
      <w:r>
        <w:rPr>
          <w:rFonts w:eastAsia="Times New Roman" w:cs="Consolas"/>
          <w:color w:val="0000FF"/>
          <w:sz w:val="19"/>
        </w:rPr>
        <w:t>boolean</w:t>
      </w:r>
      <w:r>
        <w:rPr>
          <w:rFonts w:eastAsia="Times New Roman" w:cs="Consolas"/>
          <w:color w:val="000000"/>
          <w:sz w:val="19"/>
        </w:rPr>
        <w:t xml:space="preserve"> = </w:t>
      </w:r>
      <w:r>
        <w:rPr>
          <w:rFonts w:eastAsia="Times New Roman" w:cs="Consolas"/>
          <w:color w:val="0000FF"/>
          <w:sz w:val="19"/>
        </w:rPr>
        <w:t>false</w:t>
      </w:r>
      <w:r>
        <w:rPr>
          <w:rFonts w:eastAsia="Times New Roman" w:cs="Consolas"/>
          <w:color w:val="000000"/>
          <w:sz w:val="19"/>
        </w:rPr>
        <w:t>;</w:t>
      </w:r>
    </w:p>
    <w:p w:rsidR="0078795C" w:rsidRDefault="0078795C" w:rsidP="00917B80">
      <w:pPr>
        <w:pStyle w:val="Heading4"/>
      </w:pPr>
      <w:bookmarkStart w:id="592" w:name="_Toc510789482"/>
      <w:r>
        <w:t>Property: value</w:t>
      </w:r>
      <w:bookmarkEnd w:id="592"/>
    </w:p>
    <w:p w:rsidR="00062513" w:rsidRPr="00062513" w:rsidRDefault="00062513" w:rsidP="00062513">
      <w:r>
        <w:t>Dies ist der Momentan geschriebene Wert im Parameterwertefeld.</w:t>
      </w:r>
      <w:r w:rsidR="004B5D65">
        <w:t xml:space="preserve"> Es wird für die Abbrechen-Funktion benötigt. </w:t>
      </w:r>
    </w:p>
    <w:p w:rsidR="00846D09" w:rsidRPr="00062513" w:rsidRDefault="00846D09" w:rsidP="00846D09">
      <w:pPr>
        <w:pStyle w:val="Sourcecode"/>
        <w:rPr>
          <w:rFonts w:eastAsia="Times New Roman" w:cs="Consolas"/>
          <w:color w:val="000000"/>
          <w:sz w:val="19"/>
          <w:lang w:val="de-CH"/>
        </w:rPr>
      </w:pPr>
      <w:r w:rsidRPr="00062513">
        <w:rPr>
          <w:rFonts w:eastAsia="Times New Roman" w:cs="Consolas"/>
          <w:color w:val="0000FF"/>
          <w:sz w:val="19"/>
          <w:lang w:val="de-CH"/>
        </w:rPr>
        <w:t>public</w:t>
      </w:r>
      <w:r w:rsidRPr="00062513">
        <w:rPr>
          <w:rFonts w:eastAsia="Times New Roman" w:cs="Consolas"/>
          <w:color w:val="000000"/>
          <w:sz w:val="19"/>
          <w:lang w:val="de-CH"/>
        </w:rPr>
        <w:t xml:space="preserve"> value: </w:t>
      </w:r>
      <w:r w:rsidRPr="00062513">
        <w:rPr>
          <w:rFonts w:eastAsia="Times New Roman" w:cs="Consolas"/>
          <w:color w:val="0000FF"/>
          <w:sz w:val="19"/>
          <w:lang w:val="de-CH"/>
        </w:rPr>
        <w:t>string</w:t>
      </w:r>
      <w:r w:rsidRPr="00062513">
        <w:rPr>
          <w:rFonts w:eastAsia="Times New Roman" w:cs="Consolas"/>
          <w:color w:val="000000"/>
          <w:sz w:val="19"/>
          <w:lang w:val="de-CH"/>
        </w:rPr>
        <w:t>;</w:t>
      </w:r>
    </w:p>
    <w:p w:rsidR="00B77C23" w:rsidRDefault="00B77C23" w:rsidP="00917B80">
      <w:pPr>
        <w:pStyle w:val="Heading4"/>
      </w:pPr>
      <w:bookmarkStart w:id="593" w:name="_Toc510789483"/>
      <w:r>
        <w:lastRenderedPageBreak/>
        <w:t>Property: checked</w:t>
      </w:r>
      <w:bookmarkEnd w:id="593"/>
    </w:p>
    <w:p w:rsidR="005E2E32" w:rsidRPr="005E2E32" w:rsidRDefault="005E2E32" w:rsidP="005E2E32">
      <w:r>
        <w:t xml:space="preserve">Dieses Property ist das Value-Property </w:t>
      </w:r>
      <w:r w:rsidR="00725CB4">
        <w:t xml:space="preserve">für </w:t>
      </w:r>
      <w:r w:rsidR="00E361E1">
        <w:t>B</w:t>
      </w:r>
      <w:r w:rsidR="00725CB4">
        <w:t>ool</w:t>
      </w:r>
      <w:r w:rsidR="00E361E1">
        <w:t>ean-</w:t>
      </w:r>
      <w:r w:rsidR="00725CB4">
        <w:t>Werte.</w:t>
      </w:r>
    </w:p>
    <w:p w:rsidR="00846D09" w:rsidRDefault="00846D09" w:rsidP="00846D09">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checked: </w:t>
      </w:r>
      <w:r>
        <w:rPr>
          <w:rFonts w:eastAsia="Times New Roman" w:cs="Consolas"/>
          <w:color w:val="0000FF"/>
          <w:sz w:val="19"/>
        </w:rPr>
        <w:t>boolean</w:t>
      </w:r>
      <w:r>
        <w:rPr>
          <w:rFonts w:eastAsia="Times New Roman" w:cs="Consolas"/>
          <w:color w:val="000000"/>
          <w:sz w:val="19"/>
        </w:rPr>
        <w:t>;</w:t>
      </w:r>
    </w:p>
    <w:p w:rsidR="00B77C23" w:rsidRDefault="00B77C23" w:rsidP="00917B80">
      <w:pPr>
        <w:pStyle w:val="Heading4"/>
      </w:pPr>
      <w:bookmarkStart w:id="594" w:name="_Toc510789484"/>
      <w:r>
        <w:t>Property: validationError</w:t>
      </w:r>
      <w:bookmarkEnd w:id="594"/>
    </w:p>
    <w:p w:rsidR="00406EF6" w:rsidRPr="00406EF6" w:rsidRDefault="00406EF6" w:rsidP="00406EF6">
      <w:r>
        <w:t xml:space="preserve">Dieses Flag steuert, ob </w:t>
      </w:r>
      <w:r w:rsidR="002F770C">
        <w:t xml:space="preserve">der Parameter </w:t>
      </w:r>
      <w:r w:rsidR="00E37E3C">
        <w:t xml:space="preserve">rot hinterlegt </w:t>
      </w:r>
      <w:r w:rsidR="006B3BD4">
        <w:t>wird</w:t>
      </w:r>
      <w:r w:rsidR="00E37E3C">
        <w:t xml:space="preserve"> oder nicht.</w:t>
      </w:r>
    </w:p>
    <w:p w:rsidR="00846D09" w:rsidRDefault="00846D09" w:rsidP="00846D09">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validationError: </w:t>
      </w:r>
      <w:r>
        <w:rPr>
          <w:rFonts w:eastAsia="Times New Roman" w:cs="Consolas"/>
          <w:color w:val="0000FF"/>
          <w:sz w:val="19"/>
        </w:rPr>
        <w:t>boolean</w:t>
      </w:r>
      <w:r>
        <w:rPr>
          <w:rFonts w:eastAsia="Times New Roman" w:cs="Consolas"/>
          <w:color w:val="000000"/>
          <w:sz w:val="19"/>
        </w:rPr>
        <w:t>;</w:t>
      </w:r>
    </w:p>
    <w:p w:rsidR="00B77C23" w:rsidRDefault="00B77C23" w:rsidP="00917B80">
      <w:pPr>
        <w:pStyle w:val="Heading4"/>
      </w:pPr>
      <w:bookmarkStart w:id="595" w:name="_Toc510789485"/>
      <w:r>
        <w:t>Property: _onFocusChange</w:t>
      </w:r>
      <w:bookmarkEnd w:id="595"/>
    </w:p>
    <w:p w:rsidR="00004FFD" w:rsidRPr="00004FFD" w:rsidRDefault="00004FFD" w:rsidP="00004FFD">
      <w:r>
        <w:t xml:space="preserve">Dies ist der Event, </w:t>
      </w:r>
      <w:r w:rsidR="002B17FD">
        <w:t>welcher</w:t>
      </w:r>
      <w:r>
        <w:t xml:space="preserve"> </w:t>
      </w:r>
      <w:r w:rsidR="00876EFE">
        <w:t xml:space="preserve">es ermöglicht, dass nur </w:t>
      </w:r>
      <w:r w:rsidR="003C33CC">
        <w:t xml:space="preserve">ein Parameter gleichzeitig </w:t>
      </w:r>
      <w:r w:rsidR="00243C09">
        <w:t>in Bearbeitung sein kann.</w:t>
      </w:r>
    </w:p>
    <w:p w:rsidR="00846D09" w:rsidRDefault="00846D09" w:rsidP="00846D09">
      <w:pPr>
        <w:pStyle w:val="Sourcecode"/>
        <w:rPr>
          <w:rFonts w:eastAsia="Times New Roman" w:cs="Consolas"/>
          <w:color w:val="000000"/>
          <w:sz w:val="19"/>
        </w:rPr>
      </w:pPr>
      <w:r>
        <w:rPr>
          <w:rFonts w:eastAsia="Times New Roman" w:cs="Consolas"/>
          <w:color w:val="0000FF"/>
          <w:sz w:val="19"/>
        </w:rPr>
        <w:t>private</w:t>
      </w:r>
      <w:r>
        <w:rPr>
          <w:rFonts w:eastAsia="Times New Roman" w:cs="Consolas"/>
          <w:color w:val="000000"/>
          <w:sz w:val="19"/>
        </w:rPr>
        <w:t xml:space="preserve"> </w:t>
      </w:r>
      <w:r>
        <w:rPr>
          <w:rFonts w:eastAsia="Times New Roman" w:cs="Consolas"/>
          <w:color w:val="0000FF"/>
          <w:sz w:val="19"/>
        </w:rPr>
        <w:t>static</w:t>
      </w:r>
      <w:r>
        <w:rPr>
          <w:rFonts w:eastAsia="Times New Roman" w:cs="Consolas"/>
          <w:color w:val="000000"/>
          <w:sz w:val="19"/>
        </w:rPr>
        <w:t xml:space="preserve"> _onFocusChange: Subject&lt;</w:t>
      </w:r>
      <w:r>
        <w:rPr>
          <w:rFonts w:eastAsia="Times New Roman" w:cs="Consolas"/>
          <w:color w:val="0000FF"/>
          <w:sz w:val="19"/>
        </w:rPr>
        <w:t>string</w:t>
      </w:r>
      <w:r>
        <w:rPr>
          <w:rFonts w:eastAsia="Times New Roman" w:cs="Consolas"/>
          <w:color w:val="000000"/>
          <w:sz w:val="19"/>
        </w:rPr>
        <w:t xml:space="preserve">&gt; = </w:t>
      </w:r>
      <w:r>
        <w:rPr>
          <w:rFonts w:eastAsia="Times New Roman" w:cs="Consolas"/>
          <w:color w:val="0000FF"/>
          <w:sz w:val="19"/>
        </w:rPr>
        <w:t>new</w:t>
      </w:r>
      <w:r>
        <w:rPr>
          <w:rFonts w:eastAsia="Times New Roman" w:cs="Consolas"/>
          <w:color w:val="000000"/>
          <w:sz w:val="19"/>
        </w:rPr>
        <w:t xml:space="preserve"> Subject();</w:t>
      </w:r>
    </w:p>
    <w:p w:rsidR="00846D09" w:rsidRDefault="00256205" w:rsidP="00917B80">
      <w:pPr>
        <w:pStyle w:val="Heading4"/>
      </w:pPr>
      <w:bookmarkStart w:id="596" w:name="_Toc510789486"/>
      <w:r>
        <w:t>Methode</w:t>
      </w:r>
      <w:r w:rsidR="00B77C23">
        <w:t>: constructor</w:t>
      </w:r>
      <w:bookmarkEnd w:id="596"/>
    </w:p>
    <w:p w:rsidR="00846D09" w:rsidRDefault="00846D09" w:rsidP="00846D09">
      <w:pPr>
        <w:pStyle w:val="Sourcecode"/>
        <w:rPr>
          <w:rFonts w:eastAsia="Times New Roman" w:cs="Consolas"/>
          <w:color w:val="000000"/>
          <w:sz w:val="19"/>
        </w:rPr>
      </w:pPr>
      <w:r>
        <w:rPr>
          <w:rFonts w:eastAsia="Times New Roman" w:cs="Consolas"/>
          <w:color w:val="0000FF"/>
          <w:sz w:val="19"/>
        </w:rPr>
        <w:t>constructor</w:t>
      </w:r>
      <w:r>
        <w:rPr>
          <w:rFonts w:eastAsia="Times New Roman" w:cs="Consolas"/>
          <w:color w:val="000000"/>
          <w:sz w:val="19"/>
        </w:rPr>
        <w:t xml:space="preserve"> (</w:t>
      </w:r>
      <w:r>
        <w:rPr>
          <w:rFonts w:eastAsia="Times New Roman" w:cs="Consolas"/>
          <w:color w:val="0000FF"/>
          <w:sz w:val="19"/>
        </w:rPr>
        <w:t>private</w:t>
      </w:r>
      <w:r>
        <w:rPr>
          <w:rFonts w:eastAsia="Times New Roman" w:cs="Consolas"/>
          <w:color w:val="000000"/>
          <w:sz w:val="19"/>
        </w:rPr>
        <w:t xml:space="preserve"> _paramService: ParameterService) {</w:t>
      </w:r>
    </w:p>
    <w:p w:rsidR="00846D09" w:rsidRDefault="00846D09" w:rsidP="00846D09">
      <w:pPr>
        <w:pStyle w:val="Sourcecode"/>
        <w:rPr>
          <w:rFonts w:eastAsia="Times New Roman" w:cs="Consolas"/>
          <w:color w:val="000000"/>
          <w:sz w:val="19"/>
        </w:rPr>
      </w:pPr>
      <w:r>
        <w:rPr>
          <w:rFonts w:eastAsia="Times New Roman" w:cs="Consolas"/>
          <w:color w:val="000000"/>
          <w:sz w:val="19"/>
        </w:rPr>
        <w:t>}</w:t>
      </w:r>
    </w:p>
    <w:p w:rsidR="005D5EAE" w:rsidRDefault="005D5EAE">
      <w:pPr>
        <w:spacing w:line="240" w:lineRule="auto"/>
        <w:rPr>
          <w:rFonts w:eastAsia="Times New Roman"/>
          <w:iCs/>
          <w:szCs w:val="24"/>
        </w:rPr>
      </w:pPr>
      <w:r>
        <w:br w:type="page"/>
      </w:r>
    </w:p>
    <w:p w:rsidR="00846D09" w:rsidRDefault="00256205" w:rsidP="00917B80">
      <w:pPr>
        <w:pStyle w:val="Heading4"/>
      </w:pPr>
      <w:bookmarkStart w:id="597" w:name="_Toc510789487"/>
      <w:r>
        <w:lastRenderedPageBreak/>
        <w:t>Methode</w:t>
      </w:r>
      <w:r w:rsidR="00B77C23">
        <w:t>: ngOnInit</w:t>
      </w:r>
      <w:bookmarkEnd w:id="597"/>
    </w:p>
    <w:p w:rsidR="00585AC2" w:rsidRPr="007F028F" w:rsidRDefault="00585AC2" w:rsidP="00585AC2">
      <w:r w:rsidRPr="007F028F">
        <w:t xml:space="preserve">Die ngOnInit Methode </w:t>
      </w:r>
      <w:r w:rsidR="007F028F" w:rsidRPr="007F028F">
        <w:t>enthält d</w:t>
      </w:r>
      <w:r w:rsidR="007F028F">
        <w:t xml:space="preserve">ie Logik, welche gleich nach dem Konstruktor folgt. Hier wird der Parameter befüllt und die Events </w:t>
      </w:r>
      <w:r w:rsidR="00042C3F">
        <w:t>s</w:t>
      </w:r>
      <w:r w:rsidR="007F028F">
        <w:t>ubscribed.</w:t>
      </w:r>
    </w:p>
    <w:p w:rsidR="00846D09" w:rsidRPr="007F028F" w:rsidRDefault="00846D09" w:rsidP="00846D09">
      <w:pPr>
        <w:pStyle w:val="Sourcecode"/>
        <w:rPr>
          <w:rFonts w:eastAsia="Times New Roman" w:cs="Consolas"/>
          <w:color w:val="000000"/>
          <w:sz w:val="19"/>
          <w:lang w:val="de-CH"/>
        </w:rPr>
      </w:pPr>
      <w:r w:rsidRPr="007F028F">
        <w:rPr>
          <w:rFonts w:eastAsia="Times New Roman" w:cs="Consolas"/>
          <w:color w:val="0000FF"/>
          <w:sz w:val="19"/>
          <w:lang w:val="de-CH"/>
        </w:rPr>
        <w:t>public</w:t>
      </w:r>
      <w:r w:rsidRPr="007F028F">
        <w:rPr>
          <w:rFonts w:eastAsia="Times New Roman" w:cs="Consolas"/>
          <w:color w:val="000000"/>
          <w:sz w:val="19"/>
          <w:lang w:val="de-CH"/>
        </w:rPr>
        <w:t xml:space="preserve"> ngOnInit() {</w:t>
      </w:r>
    </w:p>
    <w:p w:rsidR="00846D09" w:rsidRPr="005D5EAE" w:rsidRDefault="00846D09" w:rsidP="00846D09">
      <w:pPr>
        <w:pStyle w:val="Sourcecode"/>
        <w:rPr>
          <w:rFonts w:eastAsia="Times New Roman" w:cs="Consolas"/>
          <w:color w:val="000000"/>
          <w:sz w:val="19"/>
          <w:szCs w:val="19"/>
        </w:rPr>
      </w:pPr>
      <w:r w:rsidRPr="005D5EAE">
        <w:rPr>
          <w:rFonts w:eastAsia="Times New Roman" w:cs="Consolas"/>
          <w:color w:val="000000"/>
          <w:sz w:val="19"/>
          <w:szCs w:val="19"/>
          <w:lang w:val="de-CH"/>
        </w:rPr>
        <w:tab/>
      </w:r>
      <w:r w:rsidRPr="005D5EAE">
        <w:rPr>
          <w:rFonts w:eastAsia="Times New Roman" w:cs="Consolas"/>
          <w:color w:val="000000"/>
          <w:sz w:val="19"/>
          <w:szCs w:val="19"/>
        </w:rPr>
        <w:t>ParameterComponent._onFocusChange.subscribe((name) =&gt; {</w:t>
      </w:r>
    </w:p>
    <w:p w:rsidR="00846D09" w:rsidRPr="005D5EAE" w:rsidRDefault="00846D09" w:rsidP="00846D09">
      <w:pPr>
        <w:pStyle w:val="Sourcecode"/>
        <w:rPr>
          <w:rFonts w:eastAsia="Times New Roman" w:cs="Consolas"/>
          <w:color w:val="000000"/>
          <w:sz w:val="19"/>
          <w:szCs w:val="19"/>
        </w:rPr>
      </w:pPr>
      <w:r w:rsidRPr="005D5EAE">
        <w:rPr>
          <w:rFonts w:eastAsia="Times New Roman" w:cs="Consolas"/>
          <w:color w:val="000000"/>
          <w:sz w:val="19"/>
          <w:szCs w:val="19"/>
        </w:rPr>
        <w:tab/>
      </w:r>
      <w:r w:rsidRPr="005D5EAE">
        <w:rPr>
          <w:rFonts w:eastAsia="Times New Roman" w:cs="Consolas"/>
          <w:color w:val="000000"/>
          <w:sz w:val="19"/>
          <w:szCs w:val="19"/>
        </w:rPr>
        <w:tab/>
      </w:r>
      <w:r w:rsidRPr="005D5EAE">
        <w:rPr>
          <w:rFonts w:eastAsia="Times New Roman" w:cs="Consolas"/>
          <w:color w:val="0000FF"/>
          <w:sz w:val="19"/>
          <w:szCs w:val="19"/>
        </w:rPr>
        <w:t>if</w:t>
      </w:r>
      <w:r w:rsidRPr="005D5EAE">
        <w:rPr>
          <w:rFonts w:eastAsia="Times New Roman" w:cs="Consolas"/>
          <w:color w:val="000000"/>
          <w:sz w:val="19"/>
          <w:szCs w:val="19"/>
        </w:rPr>
        <w:t xml:space="preserve"> (name !== </w:t>
      </w:r>
      <w:r w:rsidRPr="005D5EAE">
        <w:rPr>
          <w:rFonts w:eastAsia="Times New Roman" w:cs="Consolas"/>
          <w:color w:val="0000FF"/>
          <w:sz w:val="19"/>
          <w:szCs w:val="19"/>
        </w:rPr>
        <w:t>this</w:t>
      </w:r>
      <w:r w:rsidRPr="005D5EAE">
        <w:rPr>
          <w:rFonts w:eastAsia="Times New Roman" w:cs="Consolas"/>
          <w:color w:val="000000"/>
          <w:sz w:val="19"/>
          <w:szCs w:val="19"/>
        </w:rPr>
        <w:t>.parameter.name) {</w:t>
      </w:r>
    </w:p>
    <w:p w:rsidR="00846D09" w:rsidRPr="005D5EAE" w:rsidRDefault="00846D09" w:rsidP="00846D09">
      <w:pPr>
        <w:pStyle w:val="Sourcecode"/>
        <w:rPr>
          <w:rFonts w:eastAsia="Times New Roman" w:cs="Consolas"/>
          <w:color w:val="000000"/>
          <w:sz w:val="19"/>
          <w:szCs w:val="19"/>
        </w:rPr>
      </w:pPr>
      <w:r w:rsidRPr="005D5EAE">
        <w:rPr>
          <w:rFonts w:eastAsia="Times New Roman" w:cs="Consolas"/>
          <w:color w:val="000000"/>
          <w:sz w:val="19"/>
          <w:szCs w:val="19"/>
        </w:rPr>
        <w:tab/>
      </w:r>
      <w:r w:rsidRPr="005D5EAE">
        <w:rPr>
          <w:rFonts w:eastAsia="Times New Roman" w:cs="Consolas"/>
          <w:color w:val="000000"/>
          <w:sz w:val="19"/>
          <w:szCs w:val="19"/>
        </w:rPr>
        <w:tab/>
      </w:r>
      <w:r w:rsidRPr="005D5EAE">
        <w:rPr>
          <w:rFonts w:eastAsia="Times New Roman" w:cs="Consolas"/>
          <w:color w:val="000000"/>
          <w:sz w:val="19"/>
          <w:szCs w:val="19"/>
        </w:rPr>
        <w:tab/>
      </w:r>
      <w:r w:rsidRPr="005D5EAE">
        <w:rPr>
          <w:rFonts w:eastAsia="Times New Roman" w:cs="Consolas"/>
          <w:color w:val="0000FF"/>
          <w:sz w:val="19"/>
          <w:szCs w:val="19"/>
        </w:rPr>
        <w:t>this</w:t>
      </w:r>
      <w:r w:rsidRPr="005D5EAE">
        <w:rPr>
          <w:rFonts w:eastAsia="Times New Roman" w:cs="Consolas"/>
          <w:color w:val="000000"/>
          <w:sz w:val="19"/>
          <w:szCs w:val="19"/>
        </w:rPr>
        <w:t>.cancelEdit();</w:t>
      </w:r>
    </w:p>
    <w:p w:rsidR="00846D09" w:rsidRPr="005D5EAE" w:rsidRDefault="00846D09" w:rsidP="00846D09">
      <w:pPr>
        <w:pStyle w:val="Sourcecode"/>
        <w:rPr>
          <w:rFonts w:eastAsia="Times New Roman" w:cs="Consolas"/>
          <w:color w:val="000000"/>
          <w:sz w:val="19"/>
          <w:szCs w:val="19"/>
        </w:rPr>
      </w:pPr>
      <w:r w:rsidRPr="005D5EAE">
        <w:rPr>
          <w:rFonts w:eastAsia="Times New Roman" w:cs="Consolas"/>
          <w:color w:val="000000"/>
          <w:sz w:val="19"/>
          <w:szCs w:val="19"/>
        </w:rPr>
        <w:tab/>
      </w:r>
      <w:r w:rsidRPr="005D5EAE">
        <w:rPr>
          <w:rFonts w:eastAsia="Times New Roman" w:cs="Consolas"/>
          <w:color w:val="000000"/>
          <w:sz w:val="19"/>
          <w:szCs w:val="19"/>
        </w:rPr>
        <w:tab/>
        <w:t>}</w:t>
      </w:r>
    </w:p>
    <w:p w:rsidR="00846D09" w:rsidRPr="005D5EAE" w:rsidRDefault="00846D09" w:rsidP="00846D09">
      <w:pPr>
        <w:pStyle w:val="Sourcecode"/>
        <w:rPr>
          <w:rFonts w:eastAsia="Times New Roman" w:cs="Consolas"/>
          <w:color w:val="000000"/>
          <w:sz w:val="19"/>
          <w:szCs w:val="19"/>
        </w:rPr>
      </w:pPr>
      <w:r w:rsidRPr="005D5EAE">
        <w:rPr>
          <w:rFonts w:eastAsia="Times New Roman" w:cs="Consolas"/>
          <w:color w:val="000000"/>
          <w:sz w:val="19"/>
          <w:szCs w:val="19"/>
        </w:rPr>
        <w:tab/>
        <w:t>});</w:t>
      </w:r>
    </w:p>
    <w:p w:rsidR="00846D09" w:rsidRPr="005D5EAE" w:rsidRDefault="00846D09" w:rsidP="00FA5CB2">
      <w:pPr>
        <w:pStyle w:val="Sourcecode"/>
        <w:rPr>
          <w:sz w:val="19"/>
          <w:szCs w:val="19"/>
        </w:rPr>
      </w:pPr>
      <w:r w:rsidRPr="005D5EAE">
        <w:rPr>
          <w:sz w:val="19"/>
          <w:szCs w:val="19"/>
        </w:rPr>
        <w:tab/>
      </w:r>
      <w:r w:rsidRPr="005D5EAE">
        <w:rPr>
          <w:color w:val="0000FF"/>
          <w:sz w:val="19"/>
          <w:szCs w:val="19"/>
        </w:rPr>
        <w:t>this</w:t>
      </w:r>
      <w:r w:rsidRPr="005D5EAE">
        <w:rPr>
          <w:sz w:val="19"/>
          <w:szCs w:val="19"/>
        </w:rPr>
        <w:t>.validationEvent.subscribe(() =&gt; {</w:t>
      </w:r>
    </w:p>
    <w:p w:rsidR="00FA5CB2" w:rsidRPr="005D5EAE" w:rsidRDefault="00846D09" w:rsidP="00FA5CB2">
      <w:pPr>
        <w:pStyle w:val="Sourcecode"/>
        <w:rPr>
          <w:sz w:val="19"/>
          <w:szCs w:val="19"/>
        </w:rPr>
      </w:pPr>
      <w:r w:rsidRPr="005D5EAE">
        <w:rPr>
          <w:sz w:val="19"/>
          <w:szCs w:val="19"/>
        </w:rPr>
        <w:tab/>
      </w:r>
      <w:r w:rsidRPr="005D5EAE">
        <w:rPr>
          <w:sz w:val="19"/>
          <w:szCs w:val="19"/>
        </w:rPr>
        <w:tab/>
      </w:r>
      <w:r w:rsidR="00FA5CB2" w:rsidRPr="005D5EAE">
        <w:rPr>
          <w:bCs/>
          <w:color w:val="0000FF"/>
          <w:sz w:val="19"/>
          <w:szCs w:val="19"/>
        </w:rPr>
        <w:t xml:space="preserve">if </w:t>
      </w:r>
      <w:r w:rsidR="00FA5CB2" w:rsidRPr="005D5EAE">
        <w:rPr>
          <w:sz w:val="19"/>
          <w:szCs w:val="19"/>
        </w:rPr>
        <w:t>(</w:t>
      </w:r>
      <w:r w:rsidR="00FA5CB2" w:rsidRPr="005D5EAE">
        <w:rPr>
          <w:bCs/>
          <w:color w:val="0000FF"/>
          <w:sz w:val="19"/>
          <w:szCs w:val="19"/>
        </w:rPr>
        <w:t>this</w:t>
      </w:r>
      <w:r w:rsidR="00FA5CB2" w:rsidRPr="005D5EAE">
        <w:rPr>
          <w:sz w:val="19"/>
          <w:szCs w:val="19"/>
        </w:rPr>
        <w:t>.value) {</w:t>
      </w:r>
    </w:p>
    <w:p w:rsidR="00FA5CB2" w:rsidRPr="005D5EAE" w:rsidRDefault="00FA5CB2" w:rsidP="00FA5CB2">
      <w:pPr>
        <w:pStyle w:val="Sourcecode"/>
        <w:rPr>
          <w:sz w:val="19"/>
          <w:szCs w:val="19"/>
        </w:rPr>
      </w:pPr>
      <w:r w:rsidRPr="005D5EAE">
        <w:rPr>
          <w:bCs/>
          <w:sz w:val="19"/>
          <w:szCs w:val="19"/>
        </w:rPr>
        <w:tab/>
      </w:r>
      <w:r w:rsidRPr="005D5EAE">
        <w:rPr>
          <w:bCs/>
          <w:sz w:val="19"/>
          <w:szCs w:val="19"/>
        </w:rPr>
        <w:tab/>
      </w:r>
      <w:r w:rsidRPr="005D5EAE">
        <w:rPr>
          <w:bCs/>
          <w:color w:val="0000FF"/>
          <w:sz w:val="19"/>
          <w:szCs w:val="19"/>
        </w:rPr>
        <w:t>this</w:t>
      </w:r>
      <w:r w:rsidRPr="005D5EAE">
        <w:rPr>
          <w:sz w:val="19"/>
          <w:szCs w:val="19"/>
        </w:rPr>
        <w:t>.validationError = !</w:t>
      </w:r>
      <w:r w:rsidRPr="005D5EAE">
        <w:rPr>
          <w:bCs/>
          <w:color w:val="0000FF"/>
          <w:sz w:val="19"/>
          <w:szCs w:val="19"/>
        </w:rPr>
        <w:t>this</w:t>
      </w:r>
      <w:r w:rsidRPr="005D5EAE">
        <w:rPr>
          <w:sz w:val="19"/>
          <w:szCs w:val="19"/>
        </w:rPr>
        <w:t>._validateString(</w:t>
      </w:r>
      <w:r w:rsidRPr="005D5EAE">
        <w:rPr>
          <w:bCs/>
          <w:color w:val="0000FF"/>
          <w:sz w:val="19"/>
          <w:szCs w:val="19"/>
        </w:rPr>
        <w:t>this</w:t>
      </w:r>
      <w:r w:rsidRPr="005D5EAE">
        <w:rPr>
          <w:sz w:val="19"/>
          <w:szCs w:val="19"/>
        </w:rPr>
        <w:t>.value);</w:t>
      </w:r>
    </w:p>
    <w:p w:rsidR="00FA5CB2" w:rsidRPr="005D5EAE" w:rsidRDefault="00FA5CB2" w:rsidP="00FA5CB2">
      <w:pPr>
        <w:pStyle w:val="Sourcecode"/>
        <w:rPr>
          <w:sz w:val="19"/>
          <w:szCs w:val="19"/>
        </w:rPr>
      </w:pPr>
      <w:r w:rsidRPr="005D5EAE">
        <w:rPr>
          <w:bCs/>
          <w:sz w:val="19"/>
          <w:szCs w:val="19"/>
        </w:rPr>
        <w:tab/>
      </w:r>
      <w:r w:rsidRPr="005D5EAE">
        <w:rPr>
          <w:bCs/>
          <w:sz w:val="19"/>
          <w:szCs w:val="19"/>
        </w:rPr>
        <w:tab/>
      </w:r>
      <w:r w:rsidRPr="005D5EAE">
        <w:rPr>
          <w:sz w:val="19"/>
          <w:szCs w:val="19"/>
        </w:rPr>
        <w:t xml:space="preserve">} </w:t>
      </w:r>
      <w:r w:rsidRPr="005D5EAE">
        <w:rPr>
          <w:bCs/>
          <w:color w:val="0000FF"/>
          <w:sz w:val="19"/>
          <w:szCs w:val="19"/>
        </w:rPr>
        <w:t xml:space="preserve">else </w:t>
      </w:r>
      <w:r w:rsidRPr="005D5EAE">
        <w:rPr>
          <w:sz w:val="19"/>
          <w:szCs w:val="19"/>
        </w:rPr>
        <w:t>{</w:t>
      </w:r>
    </w:p>
    <w:p w:rsidR="005D5EAE" w:rsidRDefault="00FA5CB2" w:rsidP="00FA5CB2">
      <w:pPr>
        <w:pStyle w:val="Sourcecode"/>
        <w:rPr>
          <w:sz w:val="19"/>
          <w:szCs w:val="19"/>
        </w:rPr>
      </w:pPr>
      <w:r w:rsidRPr="005D5EAE">
        <w:rPr>
          <w:bCs/>
          <w:sz w:val="19"/>
          <w:szCs w:val="19"/>
        </w:rPr>
        <w:tab/>
      </w:r>
      <w:r w:rsidR="005D5EAE">
        <w:rPr>
          <w:bCs/>
          <w:sz w:val="19"/>
          <w:szCs w:val="19"/>
        </w:rPr>
        <w:tab/>
      </w:r>
      <w:r w:rsidRPr="005D5EAE">
        <w:rPr>
          <w:bCs/>
          <w:color w:val="0000FF"/>
          <w:sz w:val="19"/>
          <w:szCs w:val="19"/>
        </w:rPr>
        <w:t>this</w:t>
      </w:r>
      <w:r w:rsidRPr="005D5EAE">
        <w:rPr>
          <w:sz w:val="19"/>
          <w:szCs w:val="19"/>
        </w:rPr>
        <w:t>.validationError = !</w:t>
      </w:r>
      <w:r w:rsidRPr="005D5EAE">
        <w:rPr>
          <w:bCs/>
          <w:color w:val="0000FF"/>
          <w:sz w:val="19"/>
          <w:szCs w:val="19"/>
        </w:rPr>
        <w:t>this</w:t>
      </w:r>
      <w:r w:rsidRPr="005D5EAE">
        <w:rPr>
          <w:sz w:val="19"/>
          <w:szCs w:val="19"/>
        </w:rPr>
        <w:t>._isValid();</w:t>
      </w:r>
    </w:p>
    <w:p w:rsidR="00FA5CB2" w:rsidRPr="005D5EAE" w:rsidRDefault="005D5EAE" w:rsidP="00FA5CB2">
      <w:pPr>
        <w:pStyle w:val="Sourcecode"/>
        <w:rPr>
          <w:rFonts w:ascii="Courier New" w:hAnsi="Courier New"/>
          <w:sz w:val="19"/>
          <w:szCs w:val="19"/>
        </w:rPr>
      </w:pPr>
      <w:r>
        <w:rPr>
          <w:sz w:val="19"/>
          <w:szCs w:val="19"/>
        </w:rPr>
        <w:tab/>
      </w:r>
      <w:r>
        <w:rPr>
          <w:sz w:val="19"/>
          <w:szCs w:val="19"/>
        </w:rPr>
        <w:tab/>
      </w:r>
      <w:r w:rsidR="00FA5CB2" w:rsidRPr="005D5EAE">
        <w:rPr>
          <w:sz w:val="19"/>
          <w:szCs w:val="19"/>
        </w:rPr>
        <w:t>}</w:t>
      </w:r>
    </w:p>
    <w:p w:rsidR="00846D09" w:rsidRPr="005D5EAE" w:rsidRDefault="00846D09" w:rsidP="00846D09">
      <w:pPr>
        <w:pStyle w:val="Sourcecode"/>
        <w:rPr>
          <w:rFonts w:eastAsia="Times New Roman" w:cs="Consolas"/>
          <w:color w:val="000000"/>
          <w:sz w:val="19"/>
          <w:szCs w:val="19"/>
        </w:rPr>
      </w:pPr>
      <w:r w:rsidRPr="005D5EAE">
        <w:rPr>
          <w:rFonts w:eastAsia="Times New Roman" w:cs="Consolas"/>
          <w:color w:val="000000"/>
          <w:sz w:val="19"/>
          <w:szCs w:val="19"/>
        </w:rPr>
        <w:tab/>
        <w:t>});</w:t>
      </w:r>
    </w:p>
    <w:p w:rsidR="00846D09" w:rsidRPr="005D5EAE" w:rsidRDefault="00846D09" w:rsidP="00846D09">
      <w:pPr>
        <w:pStyle w:val="Sourcecode"/>
        <w:rPr>
          <w:rFonts w:eastAsia="Times New Roman" w:cs="Consolas"/>
          <w:color w:val="000000"/>
          <w:sz w:val="19"/>
          <w:szCs w:val="19"/>
        </w:rPr>
      </w:pPr>
      <w:r w:rsidRPr="005D5EAE">
        <w:rPr>
          <w:rFonts w:eastAsia="Times New Roman" w:cs="Consolas"/>
          <w:color w:val="000000"/>
          <w:sz w:val="19"/>
          <w:szCs w:val="19"/>
        </w:rPr>
        <w:tab/>
      </w:r>
      <w:r w:rsidRPr="005D5EAE">
        <w:rPr>
          <w:rFonts w:eastAsia="Times New Roman" w:cs="Consolas"/>
          <w:color w:val="0000FF"/>
          <w:sz w:val="19"/>
          <w:szCs w:val="19"/>
        </w:rPr>
        <w:t>this</w:t>
      </w:r>
      <w:r w:rsidRPr="005D5EAE">
        <w:rPr>
          <w:rFonts w:eastAsia="Times New Roman" w:cs="Consolas"/>
          <w:color w:val="000000"/>
          <w:sz w:val="19"/>
          <w:szCs w:val="19"/>
        </w:rPr>
        <w:t xml:space="preserve">.value = </w:t>
      </w:r>
      <w:r w:rsidRPr="005D5EAE">
        <w:rPr>
          <w:rFonts w:eastAsia="Times New Roman" w:cs="Consolas"/>
          <w:color w:val="0000FF"/>
          <w:sz w:val="19"/>
          <w:szCs w:val="19"/>
        </w:rPr>
        <w:t>this</w:t>
      </w:r>
      <w:r w:rsidRPr="005D5EAE">
        <w:rPr>
          <w:rFonts w:eastAsia="Times New Roman" w:cs="Consolas"/>
          <w:color w:val="000000"/>
          <w:sz w:val="19"/>
          <w:szCs w:val="19"/>
        </w:rPr>
        <w:t>.parameter.value;</w:t>
      </w:r>
    </w:p>
    <w:p w:rsidR="00846D09" w:rsidRPr="005D5EAE" w:rsidRDefault="00846D09" w:rsidP="00846D09">
      <w:pPr>
        <w:pStyle w:val="Sourcecode"/>
        <w:rPr>
          <w:rFonts w:eastAsia="Times New Roman" w:cs="Consolas"/>
          <w:color w:val="000000"/>
          <w:sz w:val="19"/>
          <w:szCs w:val="19"/>
        </w:rPr>
      </w:pPr>
      <w:r w:rsidRPr="005D5EAE">
        <w:rPr>
          <w:rFonts w:eastAsia="Times New Roman" w:cs="Consolas"/>
          <w:color w:val="000000"/>
          <w:sz w:val="19"/>
          <w:szCs w:val="19"/>
        </w:rPr>
        <w:tab/>
      </w:r>
      <w:r w:rsidRPr="005D5EAE">
        <w:rPr>
          <w:rFonts w:eastAsia="Times New Roman" w:cs="Consolas"/>
          <w:color w:val="0000FF"/>
          <w:sz w:val="19"/>
          <w:szCs w:val="19"/>
        </w:rPr>
        <w:t>this</w:t>
      </w:r>
      <w:r w:rsidRPr="005D5EAE">
        <w:rPr>
          <w:rFonts w:eastAsia="Times New Roman" w:cs="Consolas"/>
          <w:color w:val="000000"/>
          <w:sz w:val="19"/>
          <w:szCs w:val="19"/>
        </w:rPr>
        <w:t xml:space="preserve">.checked = </w:t>
      </w:r>
      <w:r w:rsidRPr="005D5EAE">
        <w:rPr>
          <w:rFonts w:eastAsia="Times New Roman" w:cs="Consolas"/>
          <w:color w:val="0000FF"/>
          <w:sz w:val="19"/>
          <w:szCs w:val="19"/>
        </w:rPr>
        <w:t>this</w:t>
      </w:r>
      <w:r w:rsidRPr="005D5EAE">
        <w:rPr>
          <w:rFonts w:eastAsia="Times New Roman" w:cs="Consolas"/>
          <w:color w:val="000000"/>
          <w:sz w:val="19"/>
          <w:szCs w:val="19"/>
        </w:rPr>
        <w:t xml:space="preserve">.parameter.value === </w:t>
      </w:r>
      <w:r w:rsidRPr="005D5EAE">
        <w:rPr>
          <w:rFonts w:eastAsia="Times New Roman" w:cs="Consolas"/>
          <w:color w:val="A31515"/>
          <w:sz w:val="19"/>
          <w:szCs w:val="19"/>
        </w:rPr>
        <w:t>'True'</w:t>
      </w:r>
      <w:r w:rsidRPr="005D5EAE">
        <w:rPr>
          <w:rFonts w:eastAsia="Times New Roman" w:cs="Consolas"/>
          <w:color w:val="000000"/>
          <w:sz w:val="19"/>
          <w:szCs w:val="19"/>
        </w:rPr>
        <w:t>;</w:t>
      </w:r>
    </w:p>
    <w:p w:rsidR="00304DDE" w:rsidRPr="005D5EAE" w:rsidRDefault="00846D09" w:rsidP="00341F64">
      <w:pPr>
        <w:pStyle w:val="Sourcecode"/>
        <w:rPr>
          <w:rFonts w:eastAsia="Times New Roman" w:cs="Consolas"/>
          <w:color w:val="000000"/>
          <w:sz w:val="19"/>
          <w:szCs w:val="19"/>
        </w:rPr>
      </w:pPr>
      <w:r w:rsidRPr="005D5EAE">
        <w:rPr>
          <w:rFonts w:eastAsia="Times New Roman" w:cs="Consolas"/>
          <w:color w:val="000000"/>
          <w:sz w:val="19"/>
          <w:szCs w:val="19"/>
        </w:rPr>
        <w:t>}</w:t>
      </w:r>
    </w:p>
    <w:p w:rsidR="00DE06DC" w:rsidRDefault="00DE06DC" w:rsidP="00917B80">
      <w:pPr>
        <w:pStyle w:val="Heading4"/>
      </w:pPr>
      <w:bookmarkStart w:id="598" w:name="_Toc510789488"/>
      <w:r>
        <w:t>Methode: onValueChanged</w:t>
      </w:r>
      <w:bookmarkEnd w:id="598"/>
    </w:p>
    <w:p w:rsidR="00CF5A81" w:rsidRPr="00724FF0" w:rsidRDefault="00566410" w:rsidP="00CF5A81">
      <w:r w:rsidRPr="00566410">
        <w:t>Dies ist der Eventhandler d</w:t>
      </w:r>
      <w:r>
        <w:t>es Value-Changed Event</w:t>
      </w:r>
      <w:r w:rsidR="00840116">
        <w:t>.</w:t>
      </w:r>
      <w:r w:rsidR="005B200A">
        <w:t xml:space="preserve"> </w:t>
      </w:r>
      <w:r w:rsidR="005B200A" w:rsidRPr="00724FF0">
        <w:t xml:space="preserve">Hier wird das </w:t>
      </w:r>
      <w:r w:rsidR="001A7870">
        <w:t>V</w:t>
      </w:r>
      <w:r w:rsidR="00724FF0" w:rsidRPr="00724FF0">
        <w:t>alue</w:t>
      </w:r>
      <w:r w:rsidR="001A7870">
        <w:t>- respektive Checked-</w:t>
      </w:r>
      <w:r w:rsidR="00724FF0" w:rsidRPr="00724FF0">
        <w:t>Pro</w:t>
      </w:r>
      <w:r w:rsidR="00724FF0">
        <w:t>perty gesetzt.</w:t>
      </w:r>
    </w:p>
    <w:p w:rsidR="00846D09" w:rsidRDefault="00846D09" w:rsidP="00846D09">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onValueChanged(event: </w:t>
      </w:r>
      <w:r>
        <w:rPr>
          <w:rFonts w:eastAsia="Times New Roman" w:cs="Consolas"/>
          <w:color w:val="0000FF"/>
          <w:sz w:val="19"/>
        </w:rPr>
        <w:t>any</w:t>
      </w:r>
      <w:r>
        <w:rPr>
          <w:rFonts w:eastAsia="Times New Roman" w:cs="Consolas"/>
          <w:color w:val="000000"/>
          <w:sz w:val="19"/>
        </w:rPr>
        <w:t>)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if</w:t>
      </w:r>
      <w:r>
        <w:rPr>
          <w:rFonts w:eastAsia="Times New Roman" w:cs="Consolas"/>
          <w:color w:val="000000"/>
          <w:sz w:val="19"/>
        </w:rPr>
        <w:t xml:space="preserve"> (</w:t>
      </w:r>
      <w:r>
        <w:rPr>
          <w:rFonts w:eastAsia="Times New Roman" w:cs="Consolas"/>
          <w:color w:val="0000FF"/>
          <w:sz w:val="19"/>
        </w:rPr>
        <w:t>this</w:t>
      </w:r>
      <w:r>
        <w:rPr>
          <w:rFonts w:eastAsia="Times New Roman" w:cs="Consolas"/>
          <w:color w:val="000000"/>
          <w:sz w:val="19"/>
        </w:rPr>
        <w:t xml:space="preserve">.parameter.type === </w:t>
      </w:r>
      <w:r>
        <w:rPr>
          <w:rFonts w:eastAsia="Times New Roman" w:cs="Consolas"/>
          <w:color w:val="A31515"/>
          <w:sz w:val="19"/>
        </w:rPr>
        <w:t>'checkbox'</w:t>
      </w:r>
      <w:r>
        <w:rPr>
          <w:rFonts w:eastAsia="Times New Roman" w:cs="Consolas"/>
          <w:color w:val="000000"/>
          <w:sz w:val="19"/>
        </w:rPr>
        <w:t>)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.checked = event.target.checked;</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if</w:t>
      </w:r>
      <w:r>
        <w:rPr>
          <w:rFonts w:eastAsia="Times New Roman" w:cs="Consolas"/>
          <w:color w:val="000000"/>
          <w:sz w:val="19"/>
        </w:rPr>
        <w:t xml:space="preserve"> (</w:t>
      </w:r>
      <w:r>
        <w:rPr>
          <w:rFonts w:eastAsia="Times New Roman" w:cs="Consolas"/>
          <w:color w:val="0000FF"/>
          <w:sz w:val="19"/>
        </w:rPr>
        <w:t>this</w:t>
      </w:r>
      <w:r>
        <w:rPr>
          <w:rFonts w:eastAsia="Times New Roman" w:cs="Consolas"/>
          <w:color w:val="000000"/>
          <w:sz w:val="19"/>
        </w:rPr>
        <w:t>.checked === (</w:t>
      </w:r>
      <w:r>
        <w:rPr>
          <w:rFonts w:eastAsia="Times New Roman" w:cs="Consolas"/>
          <w:color w:val="0000FF"/>
          <w:sz w:val="19"/>
        </w:rPr>
        <w:t>this</w:t>
      </w:r>
      <w:r>
        <w:rPr>
          <w:rFonts w:eastAsia="Times New Roman" w:cs="Consolas"/>
          <w:color w:val="000000"/>
          <w:sz w:val="19"/>
        </w:rPr>
        <w:t xml:space="preserve">.parameter.value === </w:t>
      </w:r>
      <w:r>
        <w:rPr>
          <w:rFonts w:eastAsia="Times New Roman" w:cs="Consolas"/>
          <w:color w:val="A31515"/>
          <w:sz w:val="19"/>
        </w:rPr>
        <w:t>'True'</w:t>
      </w:r>
      <w:r>
        <w:rPr>
          <w:rFonts w:eastAsia="Times New Roman" w:cs="Consolas"/>
          <w:color w:val="000000"/>
          <w:sz w:val="19"/>
        </w:rPr>
        <w:t>))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 xml:space="preserve">.active = </w:t>
      </w:r>
      <w:r>
        <w:rPr>
          <w:rFonts w:eastAsia="Times New Roman" w:cs="Consolas"/>
          <w:color w:val="0000FF"/>
          <w:sz w:val="19"/>
        </w:rPr>
        <w:t>false</w:t>
      </w:r>
      <w:r>
        <w:rPr>
          <w:rFonts w:eastAsia="Times New Roman" w:cs="Consolas"/>
          <w:color w:val="000000"/>
          <w:sz w:val="19"/>
        </w:rPr>
        <w:t>;</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w:t>
      </w:r>
    </w:p>
    <w:p w:rsidR="00846D09" w:rsidRDefault="00846D09" w:rsidP="00846D09">
      <w:pPr>
        <w:pStyle w:val="Sourcecode"/>
        <w:rPr>
          <w:rFonts w:eastAsia="Times New Roman" w:cs="Consolas"/>
          <w:color w:val="000000"/>
          <w:sz w:val="19"/>
        </w:rPr>
      </w:pPr>
      <w:r>
        <w:rPr>
          <w:rFonts w:eastAsia="Times New Roman" w:cs="Consolas"/>
          <w:color w:val="000000"/>
          <w:sz w:val="19"/>
        </w:rPr>
        <w:tab/>
        <w:t xml:space="preserve">} </w:t>
      </w:r>
      <w:r>
        <w:rPr>
          <w:rFonts w:eastAsia="Times New Roman" w:cs="Consolas"/>
          <w:color w:val="0000FF"/>
          <w:sz w:val="19"/>
        </w:rPr>
        <w:t>else</w:t>
      </w:r>
      <w:r>
        <w:rPr>
          <w:rFonts w:eastAsia="Times New Roman" w:cs="Consolas"/>
          <w:color w:val="000000"/>
          <w:sz w:val="19"/>
        </w:rPr>
        <w:t xml:space="preserve">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.value = event.target.value;</w:t>
      </w:r>
    </w:p>
    <w:p w:rsidR="00846D09" w:rsidRDefault="00846D09" w:rsidP="00846D09">
      <w:pPr>
        <w:pStyle w:val="Sourcecode"/>
        <w:rPr>
          <w:rFonts w:eastAsia="Times New Roman" w:cs="Consolas"/>
          <w:color w:val="000000"/>
          <w:sz w:val="19"/>
        </w:rPr>
      </w:pPr>
      <w:r>
        <w:rPr>
          <w:rFonts w:eastAsia="Times New Roman" w:cs="Consolas"/>
          <w:color w:val="000000"/>
          <w:sz w:val="19"/>
        </w:rPr>
        <w:tab/>
        <w:t>}</w:t>
      </w:r>
    </w:p>
    <w:p w:rsidR="00846D09" w:rsidRDefault="00846D09" w:rsidP="00846D09">
      <w:pPr>
        <w:pStyle w:val="Sourcecode"/>
        <w:rPr>
          <w:rFonts w:eastAsia="Times New Roman" w:cs="Consolas"/>
          <w:color w:val="000000"/>
          <w:sz w:val="19"/>
        </w:rPr>
      </w:pPr>
      <w:r>
        <w:rPr>
          <w:rFonts w:eastAsia="Times New Roman" w:cs="Consolas"/>
          <w:color w:val="000000"/>
          <w:sz w:val="19"/>
        </w:rPr>
        <w:t>}</w:t>
      </w:r>
    </w:p>
    <w:p w:rsidR="005D5EAE" w:rsidRDefault="005D5EAE">
      <w:pPr>
        <w:spacing w:line="240" w:lineRule="auto"/>
        <w:rPr>
          <w:rFonts w:eastAsia="Times New Roman"/>
          <w:iCs/>
          <w:szCs w:val="24"/>
        </w:rPr>
      </w:pPr>
      <w:r>
        <w:br w:type="page"/>
      </w:r>
    </w:p>
    <w:p w:rsidR="00846D09" w:rsidRDefault="002D7810" w:rsidP="00917B80">
      <w:pPr>
        <w:pStyle w:val="Heading4"/>
      </w:pPr>
      <w:bookmarkStart w:id="599" w:name="_Toc510789489"/>
      <w:r>
        <w:lastRenderedPageBreak/>
        <w:t>Methode: onFocus</w:t>
      </w:r>
      <w:bookmarkEnd w:id="599"/>
    </w:p>
    <w:p w:rsidR="00E12DD6" w:rsidRPr="00E12DD6" w:rsidRDefault="00E12DD6" w:rsidP="00E12DD6">
      <w:r>
        <w:t xml:space="preserve">Dies ist der Eventhandler, der das Feld beim Fokus in Bearbeitung setzt. Die anderen Parameter werden </w:t>
      </w:r>
      <w:r w:rsidR="00B47AEB">
        <w:t>zurückgesetzt.</w:t>
      </w:r>
    </w:p>
    <w:p w:rsidR="00846D09" w:rsidRPr="00E12DD6" w:rsidRDefault="00846D09" w:rsidP="00846D09">
      <w:pPr>
        <w:pStyle w:val="Sourcecode"/>
        <w:rPr>
          <w:rFonts w:eastAsia="Times New Roman" w:cs="Consolas"/>
          <w:color w:val="000000"/>
          <w:sz w:val="19"/>
          <w:lang w:val="de-CH"/>
        </w:rPr>
      </w:pPr>
      <w:r w:rsidRPr="00E12DD6">
        <w:rPr>
          <w:rFonts w:eastAsia="Times New Roman" w:cs="Consolas"/>
          <w:color w:val="0000FF"/>
          <w:sz w:val="19"/>
          <w:lang w:val="de-CH"/>
        </w:rPr>
        <w:t>public</w:t>
      </w:r>
      <w:r w:rsidRPr="00E12DD6">
        <w:rPr>
          <w:rFonts w:eastAsia="Times New Roman" w:cs="Consolas"/>
          <w:color w:val="000000"/>
          <w:sz w:val="19"/>
          <w:lang w:val="de-CH"/>
        </w:rPr>
        <w:t xml:space="preserve"> onFocus() {</w:t>
      </w:r>
    </w:p>
    <w:p w:rsidR="00846D09" w:rsidRPr="00167BE1" w:rsidRDefault="00846D09" w:rsidP="00846D09">
      <w:pPr>
        <w:pStyle w:val="Sourcecode"/>
        <w:rPr>
          <w:rFonts w:eastAsia="Times New Roman" w:cs="Consolas"/>
          <w:color w:val="000000"/>
          <w:sz w:val="19"/>
          <w:lang w:val="de-CH"/>
        </w:rPr>
      </w:pPr>
      <w:r w:rsidRPr="00E12DD6">
        <w:rPr>
          <w:rFonts w:eastAsia="Times New Roman" w:cs="Consolas"/>
          <w:color w:val="000000"/>
          <w:sz w:val="19"/>
          <w:lang w:val="de-CH"/>
        </w:rPr>
        <w:tab/>
      </w:r>
      <w:r w:rsidRPr="00167BE1">
        <w:rPr>
          <w:rFonts w:eastAsia="Times New Roman" w:cs="Consolas"/>
          <w:color w:val="000000"/>
          <w:sz w:val="19"/>
          <w:lang w:val="de-CH"/>
        </w:rPr>
        <w:t>ParameterComponent._onFocusChange.next(</w:t>
      </w:r>
      <w:r w:rsidRPr="00167BE1">
        <w:rPr>
          <w:rFonts w:eastAsia="Times New Roman" w:cs="Consolas"/>
          <w:color w:val="0000FF"/>
          <w:sz w:val="19"/>
          <w:lang w:val="de-CH"/>
        </w:rPr>
        <w:t>this</w:t>
      </w:r>
      <w:r w:rsidRPr="00167BE1">
        <w:rPr>
          <w:rFonts w:eastAsia="Times New Roman" w:cs="Consolas"/>
          <w:color w:val="000000"/>
          <w:sz w:val="19"/>
          <w:lang w:val="de-CH"/>
        </w:rPr>
        <w:t>.parameter.name);</w:t>
      </w:r>
    </w:p>
    <w:p w:rsidR="00846D09" w:rsidRDefault="00846D09" w:rsidP="00846D09">
      <w:pPr>
        <w:pStyle w:val="Sourcecode"/>
        <w:rPr>
          <w:rFonts w:eastAsia="Times New Roman" w:cs="Consolas"/>
          <w:color w:val="000000"/>
          <w:sz w:val="19"/>
        </w:rPr>
      </w:pPr>
      <w:r w:rsidRPr="00167BE1">
        <w:rPr>
          <w:rFonts w:eastAsia="Times New Roman" w:cs="Consolas"/>
          <w:color w:val="000000"/>
          <w:sz w:val="19"/>
          <w:lang w:val="de-CH"/>
        </w:rPr>
        <w:tab/>
      </w:r>
      <w:r>
        <w:rPr>
          <w:rFonts w:eastAsia="Times New Roman" w:cs="Consolas"/>
          <w:color w:val="0000FF"/>
          <w:sz w:val="19"/>
        </w:rPr>
        <w:t>this</w:t>
      </w:r>
      <w:r>
        <w:rPr>
          <w:rFonts w:eastAsia="Times New Roman" w:cs="Consolas"/>
          <w:color w:val="000000"/>
          <w:sz w:val="19"/>
        </w:rPr>
        <w:t xml:space="preserve">.active = </w:t>
      </w:r>
      <w:r>
        <w:rPr>
          <w:rFonts w:eastAsia="Times New Roman" w:cs="Consolas"/>
          <w:color w:val="0000FF"/>
          <w:sz w:val="19"/>
        </w:rPr>
        <w:t>true</w:t>
      </w:r>
      <w:r>
        <w:rPr>
          <w:rFonts w:eastAsia="Times New Roman" w:cs="Consolas"/>
          <w:color w:val="000000"/>
          <w:sz w:val="19"/>
        </w:rPr>
        <w:t>;</w:t>
      </w:r>
    </w:p>
    <w:p w:rsidR="00846D09" w:rsidRDefault="00846D09" w:rsidP="00846D09">
      <w:pPr>
        <w:pStyle w:val="Sourcecode"/>
        <w:rPr>
          <w:rFonts w:eastAsia="Times New Roman" w:cs="Consolas"/>
          <w:color w:val="000000"/>
          <w:sz w:val="19"/>
        </w:rPr>
      </w:pPr>
      <w:r>
        <w:rPr>
          <w:rFonts w:eastAsia="Times New Roman" w:cs="Consolas"/>
          <w:color w:val="000000"/>
          <w:sz w:val="19"/>
        </w:rPr>
        <w:t>}</w:t>
      </w:r>
    </w:p>
    <w:p w:rsidR="00846D09" w:rsidRDefault="002D7810" w:rsidP="00917B80">
      <w:pPr>
        <w:pStyle w:val="Heading4"/>
      </w:pPr>
      <w:bookmarkStart w:id="600" w:name="_Toc510789490"/>
      <w:r>
        <w:t>Methode: saveParameter</w:t>
      </w:r>
      <w:bookmarkEnd w:id="600"/>
    </w:p>
    <w:p w:rsidR="00CD00B7" w:rsidRPr="00C6704F" w:rsidRDefault="00CD00B7" w:rsidP="00CD00B7">
      <w:r w:rsidRPr="00C6704F">
        <w:t xml:space="preserve">Diese Methode </w:t>
      </w:r>
      <w:r w:rsidR="00592D3B">
        <w:t xml:space="preserve">validiert und </w:t>
      </w:r>
      <w:r w:rsidR="00C6704F" w:rsidRPr="00C6704F">
        <w:t>speichert</w:t>
      </w:r>
      <w:r w:rsidR="00D00020">
        <w:t xml:space="preserve"> </w:t>
      </w:r>
      <w:r w:rsidR="00C6704F" w:rsidRPr="00C6704F">
        <w:t>den P</w:t>
      </w:r>
      <w:r w:rsidR="00C6704F">
        <w:t>aramete</w:t>
      </w:r>
      <w:r w:rsidR="00592D3B">
        <w:t>r</w:t>
      </w:r>
      <w:r w:rsidR="006C04E6">
        <w:t xml:space="preserve">. </w:t>
      </w:r>
      <w:r w:rsidR="00495160">
        <w:t xml:space="preserve">Schlägt die Validierung </w:t>
      </w:r>
      <w:r w:rsidR="00C16534">
        <w:t>f</w:t>
      </w:r>
      <w:r w:rsidR="00495160">
        <w:t>ehl, wird der Parameter rot hervorgehoben und der Parameter wird nicht gespeichert.</w:t>
      </w:r>
    </w:p>
    <w:p w:rsidR="00846D09" w:rsidRPr="00167BE1" w:rsidRDefault="00846D09" w:rsidP="00846D09">
      <w:pPr>
        <w:pStyle w:val="Sourcecode"/>
        <w:rPr>
          <w:rFonts w:eastAsia="Times New Roman" w:cs="Consolas"/>
          <w:color w:val="000000"/>
          <w:sz w:val="19"/>
        </w:rPr>
      </w:pPr>
      <w:r w:rsidRPr="00167BE1">
        <w:rPr>
          <w:rFonts w:eastAsia="Times New Roman" w:cs="Consolas"/>
          <w:color w:val="0000FF"/>
          <w:sz w:val="19"/>
        </w:rPr>
        <w:t>public</w:t>
      </w:r>
      <w:r w:rsidRPr="00167BE1">
        <w:rPr>
          <w:rFonts w:eastAsia="Times New Roman" w:cs="Consolas"/>
          <w:color w:val="000000"/>
          <w:sz w:val="19"/>
        </w:rPr>
        <w:t xml:space="preserve"> saveParameter() {</w:t>
      </w:r>
    </w:p>
    <w:p w:rsidR="00846D09" w:rsidRDefault="00846D09" w:rsidP="00846D09">
      <w:pPr>
        <w:pStyle w:val="Sourcecode"/>
        <w:rPr>
          <w:rFonts w:eastAsia="Times New Roman" w:cs="Consolas"/>
          <w:color w:val="000000"/>
          <w:sz w:val="19"/>
        </w:rPr>
      </w:pPr>
      <w:r w:rsidRPr="00167BE1">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.validationError = !</w:t>
      </w:r>
      <w:r>
        <w:rPr>
          <w:rFonts w:eastAsia="Times New Roman" w:cs="Consolas"/>
          <w:color w:val="0000FF"/>
          <w:sz w:val="19"/>
        </w:rPr>
        <w:t>this</w:t>
      </w:r>
      <w:r>
        <w:rPr>
          <w:rFonts w:eastAsia="Times New Roman" w:cs="Consolas"/>
          <w:color w:val="000000"/>
          <w:sz w:val="19"/>
        </w:rPr>
        <w:t>._validateString(</w:t>
      </w:r>
      <w:r>
        <w:rPr>
          <w:rFonts w:eastAsia="Times New Roman" w:cs="Consolas"/>
          <w:color w:val="0000FF"/>
          <w:sz w:val="19"/>
        </w:rPr>
        <w:t>this</w:t>
      </w:r>
      <w:r>
        <w:rPr>
          <w:rFonts w:eastAsia="Times New Roman" w:cs="Consolas"/>
          <w:color w:val="000000"/>
          <w:sz w:val="19"/>
        </w:rPr>
        <w:t>.value);</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if</w:t>
      </w:r>
      <w:r>
        <w:rPr>
          <w:rFonts w:eastAsia="Times New Roman" w:cs="Consolas"/>
          <w:color w:val="000000"/>
          <w:sz w:val="19"/>
        </w:rPr>
        <w:t xml:space="preserve"> (</w:t>
      </w:r>
      <w:r>
        <w:rPr>
          <w:rFonts w:eastAsia="Times New Roman" w:cs="Consolas"/>
          <w:color w:val="0000FF"/>
          <w:sz w:val="19"/>
        </w:rPr>
        <w:t>this</w:t>
      </w:r>
      <w:r>
        <w:rPr>
          <w:rFonts w:eastAsia="Times New Roman" w:cs="Consolas"/>
          <w:color w:val="000000"/>
          <w:sz w:val="19"/>
        </w:rPr>
        <w:t xml:space="preserve">.validationError === </w:t>
      </w:r>
      <w:r>
        <w:rPr>
          <w:rFonts w:eastAsia="Times New Roman" w:cs="Consolas"/>
          <w:color w:val="0000FF"/>
          <w:sz w:val="19"/>
        </w:rPr>
        <w:t>false</w:t>
      </w:r>
      <w:r>
        <w:rPr>
          <w:rFonts w:eastAsia="Times New Roman" w:cs="Consolas"/>
          <w:color w:val="000000"/>
          <w:sz w:val="19"/>
        </w:rPr>
        <w:t>)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if</w:t>
      </w:r>
      <w:r>
        <w:rPr>
          <w:rFonts w:eastAsia="Times New Roman" w:cs="Consolas"/>
          <w:color w:val="000000"/>
          <w:sz w:val="19"/>
        </w:rPr>
        <w:t xml:space="preserve"> (</w:t>
      </w:r>
      <w:r>
        <w:rPr>
          <w:rFonts w:eastAsia="Times New Roman" w:cs="Consolas"/>
          <w:color w:val="0000FF"/>
          <w:sz w:val="19"/>
        </w:rPr>
        <w:t>this</w:t>
      </w:r>
      <w:r>
        <w:rPr>
          <w:rFonts w:eastAsia="Times New Roman" w:cs="Consolas"/>
          <w:color w:val="000000"/>
          <w:sz w:val="19"/>
        </w:rPr>
        <w:t xml:space="preserve">.parameter.type === </w:t>
      </w:r>
      <w:r>
        <w:rPr>
          <w:rFonts w:eastAsia="Times New Roman" w:cs="Consolas"/>
          <w:color w:val="A31515"/>
          <w:sz w:val="19"/>
        </w:rPr>
        <w:t>'checkbox'</w:t>
      </w:r>
      <w:r>
        <w:rPr>
          <w:rFonts w:eastAsia="Times New Roman" w:cs="Consolas"/>
          <w:color w:val="000000"/>
          <w:sz w:val="19"/>
        </w:rPr>
        <w:t>)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 xml:space="preserve">.parameter.value = </w:t>
      </w:r>
      <w:r>
        <w:rPr>
          <w:rFonts w:eastAsia="Times New Roman" w:cs="Consolas"/>
          <w:color w:val="0000FF"/>
          <w:sz w:val="19"/>
        </w:rPr>
        <w:t>this</w:t>
      </w:r>
      <w:r>
        <w:rPr>
          <w:rFonts w:eastAsia="Times New Roman" w:cs="Consolas"/>
          <w:color w:val="000000"/>
          <w:sz w:val="19"/>
        </w:rPr>
        <w:t>.checked.toString();</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 xml:space="preserve">} </w:t>
      </w:r>
      <w:r>
        <w:rPr>
          <w:rFonts w:eastAsia="Times New Roman" w:cs="Consolas"/>
          <w:color w:val="0000FF"/>
          <w:sz w:val="19"/>
        </w:rPr>
        <w:t>else</w:t>
      </w:r>
      <w:r>
        <w:rPr>
          <w:rFonts w:eastAsia="Times New Roman" w:cs="Consolas"/>
          <w:color w:val="000000"/>
          <w:sz w:val="19"/>
        </w:rPr>
        <w:t xml:space="preserve">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 xml:space="preserve">.parameter.value = </w:t>
      </w:r>
      <w:r>
        <w:rPr>
          <w:rFonts w:eastAsia="Times New Roman" w:cs="Consolas"/>
          <w:color w:val="0000FF"/>
          <w:sz w:val="19"/>
        </w:rPr>
        <w:t>this</w:t>
      </w:r>
      <w:r>
        <w:rPr>
          <w:rFonts w:eastAsia="Times New Roman" w:cs="Consolas"/>
          <w:color w:val="000000"/>
          <w:sz w:val="19"/>
        </w:rPr>
        <w:t>.value;</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t>}</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._paramService.saveParameter(</w:t>
      </w:r>
      <w:r>
        <w:rPr>
          <w:rFonts w:eastAsia="Times New Roman" w:cs="Consolas"/>
          <w:color w:val="0000FF"/>
          <w:sz w:val="19"/>
        </w:rPr>
        <w:t>this</w:t>
      </w:r>
      <w:r>
        <w:rPr>
          <w:rFonts w:eastAsia="Times New Roman" w:cs="Consolas"/>
          <w:color w:val="000000"/>
          <w:sz w:val="19"/>
        </w:rPr>
        <w:t xml:space="preserve">.parameter).then( success =&gt; </w:t>
      </w:r>
      <w:r w:rsidR="0078795C">
        <w:rPr>
          <w:rFonts w:eastAsia="Times New Roman" w:cs="Consolas"/>
          <w:color w:val="000000"/>
          <w:sz w:val="19"/>
        </w:rPr>
        <w:t>t</w:t>
      </w:r>
      <w:r>
        <w:rPr>
          <w:rFonts w:eastAsia="Times New Roman" w:cs="Consolas"/>
          <w:color w:val="0000FF"/>
          <w:sz w:val="19"/>
        </w:rPr>
        <w:t>his</w:t>
      </w:r>
      <w:r>
        <w:rPr>
          <w:rFonts w:eastAsia="Times New Roman" w:cs="Consolas"/>
          <w:color w:val="000000"/>
          <w:sz w:val="19"/>
        </w:rPr>
        <w:t>.validationError = !success);</w:t>
      </w:r>
    </w:p>
    <w:p w:rsidR="00846D09" w:rsidRDefault="00846D09" w:rsidP="00846D09">
      <w:pPr>
        <w:pStyle w:val="Sourcecode"/>
        <w:rPr>
          <w:rFonts w:eastAsia="Times New Roman" w:cs="Consolas"/>
          <w:color w:val="000000"/>
          <w:sz w:val="19"/>
        </w:rPr>
      </w:pPr>
      <w:r>
        <w:rPr>
          <w:rFonts w:eastAsia="Times New Roman" w:cs="Consolas"/>
          <w:color w:val="000000"/>
          <w:sz w:val="19"/>
        </w:rPr>
        <w:tab/>
        <w:t>}</w:t>
      </w:r>
    </w:p>
    <w:p w:rsidR="00846D09" w:rsidRDefault="00846D09" w:rsidP="00846D09">
      <w:pPr>
        <w:pStyle w:val="Sourcecode"/>
        <w:rPr>
          <w:rFonts w:eastAsia="Times New Roman" w:cs="Consolas"/>
          <w:color w:val="000000"/>
          <w:sz w:val="19"/>
        </w:rPr>
      </w:pPr>
      <w:r>
        <w:rPr>
          <w:rFonts w:eastAsia="Times New Roman" w:cs="Consolas"/>
          <w:color w:val="000000"/>
          <w:sz w:val="19"/>
        </w:rPr>
        <w:t>}</w:t>
      </w:r>
    </w:p>
    <w:p w:rsidR="00846D09" w:rsidRDefault="002835F4" w:rsidP="0058257C">
      <w:pPr>
        <w:pStyle w:val="Heading4"/>
      </w:pPr>
      <w:bookmarkStart w:id="601" w:name="_Toc510789491"/>
      <w:r>
        <w:t>Methode</w:t>
      </w:r>
      <w:r w:rsidR="00DF552A">
        <w:t>:</w:t>
      </w:r>
      <w:r>
        <w:t xml:space="preserve"> cancelEdit</w:t>
      </w:r>
      <w:bookmarkEnd w:id="601"/>
    </w:p>
    <w:p w:rsidR="00DD26D3" w:rsidRPr="003853F5" w:rsidRDefault="00DD26D3" w:rsidP="00DD26D3">
      <w:r w:rsidRPr="003853F5">
        <w:t xml:space="preserve">Diese Methode </w:t>
      </w:r>
      <w:r w:rsidR="003853F5" w:rsidRPr="003853F5">
        <w:t>bricht das B</w:t>
      </w:r>
      <w:r w:rsidR="003853F5">
        <w:t xml:space="preserve">earbeiten ab und setzt den Parameter wieder auf </w:t>
      </w:r>
      <w:r w:rsidR="0005362A">
        <w:t>den S</w:t>
      </w:r>
      <w:r w:rsidR="003853F5">
        <w:t xml:space="preserve">tand, der vom Server </w:t>
      </w:r>
      <w:r w:rsidR="00FC1D50">
        <w:t>geholt wurde</w:t>
      </w:r>
      <w:r w:rsidR="003853F5">
        <w:t>.</w:t>
      </w:r>
    </w:p>
    <w:p w:rsidR="00846D09" w:rsidRDefault="00846D09" w:rsidP="00846D09">
      <w:pPr>
        <w:pStyle w:val="Sourcecode"/>
        <w:rPr>
          <w:rFonts w:eastAsia="Times New Roman" w:cs="Consolas"/>
          <w:color w:val="000000"/>
          <w:sz w:val="19"/>
        </w:rPr>
      </w:pPr>
      <w:r>
        <w:rPr>
          <w:rFonts w:eastAsia="Times New Roman" w:cs="Consolas"/>
          <w:color w:val="0000FF"/>
          <w:sz w:val="19"/>
        </w:rPr>
        <w:t>public</w:t>
      </w:r>
      <w:r>
        <w:rPr>
          <w:rFonts w:eastAsia="Times New Roman" w:cs="Consolas"/>
          <w:color w:val="000000"/>
          <w:sz w:val="19"/>
        </w:rPr>
        <w:t xml:space="preserve"> cancelEdit()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 xml:space="preserve">.value = </w:t>
      </w:r>
      <w:r>
        <w:rPr>
          <w:rFonts w:eastAsia="Times New Roman" w:cs="Consolas"/>
          <w:color w:val="0000FF"/>
          <w:sz w:val="19"/>
        </w:rPr>
        <w:t>this</w:t>
      </w:r>
      <w:r>
        <w:rPr>
          <w:rFonts w:eastAsia="Times New Roman" w:cs="Consolas"/>
          <w:color w:val="000000"/>
          <w:sz w:val="19"/>
        </w:rPr>
        <w:t>.parameter.value;</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if</w:t>
      </w:r>
      <w:r>
        <w:rPr>
          <w:rFonts w:eastAsia="Times New Roman" w:cs="Consolas"/>
          <w:color w:val="000000"/>
          <w:sz w:val="19"/>
        </w:rPr>
        <w:t xml:space="preserve"> (</w:t>
      </w:r>
      <w:r>
        <w:rPr>
          <w:rFonts w:eastAsia="Times New Roman" w:cs="Consolas"/>
          <w:color w:val="0000FF"/>
          <w:sz w:val="19"/>
        </w:rPr>
        <w:t>this</w:t>
      </w:r>
      <w:r>
        <w:rPr>
          <w:rFonts w:eastAsia="Times New Roman" w:cs="Consolas"/>
          <w:color w:val="000000"/>
          <w:sz w:val="19"/>
        </w:rPr>
        <w:t xml:space="preserve">.parameter.type === </w:t>
      </w:r>
      <w:r>
        <w:rPr>
          <w:rFonts w:eastAsia="Times New Roman" w:cs="Consolas"/>
          <w:color w:val="A31515"/>
          <w:sz w:val="19"/>
        </w:rPr>
        <w:t>'checkbox'</w:t>
      </w:r>
      <w:r>
        <w:rPr>
          <w:rFonts w:eastAsia="Times New Roman" w:cs="Consolas"/>
          <w:color w:val="000000"/>
          <w:sz w:val="19"/>
        </w:rPr>
        <w:t>)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 xml:space="preserve">.checked = </w:t>
      </w:r>
      <w:r>
        <w:rPr>
          <w:rFonts w:eastAsia="Times New Roman" w:cs="Consolas"/>
          <w:color w:val="0000FF"/>
          <w:sz w:val="19"/>
        </w:rPr>
        <w:t>this</w:t>
      </w:r>
      <w:r>
        <w:rPr>
          <w:rFonts w:eastAsia="Times New Roman" w:cs="Consolas"/>
          <w:color w:val="000000"/>
          <w:sz w:val="19"/>
        </w:rPr>
        <w:t xml:space="preserve">.parameter.value === </w:t>
      </w:r>
      <w:r>
        <w:rPr>
          <w:rFonts w:eastAsia="Times New Roman" w:cs="Consolas"/>
          <w:color w:val="A31515"/>
          <w:sz w:val="19"/>
        </w:rPr>
        <w:t>'True'</w:t>
      </w:r>
      <w:r>
        <w:rPr>
          <w:rFonts w:eastAsia="Times New Roman" w:cs="Consolas"/>
          <w:color w:val="000000"/>
          <w:sz w:val="19"/>
        </w:rPr>
        <w:t>;</w:t>
      </w:r>
    </w:p>
    <w:p w:rsidR="00846D09" w:rsidRDefault="00846D09" w:rsidP="00846D09">
      <w:pPr>
        <w:pStyle w:val="Sourcecode"/>
        <w:rPr>
          <w:rFonts w:eastAsia="Times New Roman" w:cs="Consolas"/>
          <w:color w:val="000000"/>
          <w:sz w:val="19"/>
        </w:rPr>
      </w:pPr>
      <w:r>
        <w:rPr>
          <w:rFonts w:eastAsia="Times New Roman" w:cs="Consolas"/>
          <w:color w:val="000000"/>
          <w:sz w:val="19"/>
        </w:rPr>
        <w:tab/>
        <w:t xml:space="preserve">} </w:t>
      </w:r>
      <w:r>
        <w:rPr>
          <w:rFonts w:eastAsia="Times New Roman" w:cs="Consolas"/>
          <w:color w:val="0000FF"/>
          <w:sz w:val="19"/>
        </w:rPr>
        <w:t>else</w:t>
      </w:r>
      <w:r>
        <w:rPr>
          <w:rFonts w:eastAsia="Times New Roman" w:cs="Consolas"/>
          <w:color w:val="000000"/>
          <w:sz w:val="19"/>
        </w:rPr>
        <w:t xml:space="preserve">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 xml:space="preserve">.value = </w:t>
      </w:r>
      <w:r>
        <w:rPr>
          <w:rFonts w:eastAsia="Times New Roman" w:cs="Consolas"/>
          <w:color w:val="0000FF"/>
          <w:sz w:val="19"/>
        </w:rPr>
        <w:t>this</w:t>
      </w:r>
      <w:r>
        <w:rPr>
          <w:rFonts w:eastAsia="Times New Roman" w:cs="Consolas"/>
          <w:color w:val="000000"/>
          <w:sz w:val="19"/>
        </w:rPr>
        <w:t>.parameter.value;</w:t>
      </w:r>
    </w:p>
    <w:p w:rsidR="00846D09" w:rsidRDefault="00846D09" w:rsidP="00846D09">
      <w:pPr>
        <w:pStyle w:val="Sourcecode"/>
        <w:rPr>
          <w:rFonts w:eastAsia="Times New Roman" w:cs="Consolas"/>
          <w:color w:val="000000"/>
          <w:sz w:val="19"/>
        </w:rPr>
      </w:pPr>
      <w:r>
        <w:rPr>
          <w:rFonts w:eastAsia="Times New Roman" w:cs="Consolas"/>
          <w:color w:val="000000"/>
          <w:sz w:val="19"/>
        </w:rPr>
        <w:tab/>
        <w:t>}</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 xml:space="preserve">.active = </w:t>
      </w:r>
      <w:r>
        <w:rPr>
          <w:rFonts w:eastAsia="Times New Roman" w:cs="Consolas"/>
          <w:color w:val="0000FF"/>
          <w:sz w:val="19"/>
        </w:rPr>
        <w:t>false</w:t>
      </w:r>
      <w:r>
        <w:rPr>
          <w:rFonts w:eastAsia="Times New Roman" w:cs="Consolas"/>
          <w:color w:val="000000"/>
          <w:sz w:val="19"/>
        </w:rPr>
        <w:t>;</w:t>
      </w:r>
    </w:p>
    <w:p w:rsidR="00846D09" w:rsidRDefault="00846D09" w:rsidP="00846D09">
      <w:pPr>
        <w:pStyle w:val="Sourcecode"/>
        <w:rPr>
          <w:rFonts w:eastAsia="Times New Roman" w:cs="Consolas"/>
          <w:color w:val="000000"/>
          <w:sz w:val="19"/>
        </w:rPr>
      </w:pPr>
      <w:r>
        <w:rPr>
          <w:rFonts w:eastAsia="Times New Roman" w:cs="Consolas"/>
          <w:color w:val="000000"/>
          <w:sz w:val="19"/>
        </w:rPr>
        <w:t>}</w:t>
      </w:r>
    </w:p>
    <w:p w:rsidR="00846D09" w:rsidRDefault="00782BEA" w:rsidP="0058257C">
      <w:pPr>
        <w:pStyle w:val="Heading4"/>
      </w:pPr>
      <w:bookmarkStart w:id="602" w:name="_Toc510789492"/>
      <w:r>
        <w:lastRenderedPageBreak/>
        <w:t>Methode: _isValid</w:t>
      </w:r>
      <w:bookmarkEnd w:id="602"/>
    </w:p>
    <w:p w:rsidR="00BB2183" w:rsidRPr="00147E33" w:rsidRDefault="00BB2183" w:rsidP="00BB2183">
      <w:r w:rsidRPr="00147E33">
        <w:t xml:space="preserve">Diese Methode </w:t>
      </w:r>
      <w:r w:rsidR="00147E33" w:rsidRPr="00147E33">
        <w:t>validiert den P</w:t>
      </w:r>
      <w:r w:rsidR="00147E33">
        <w:t>arameter.</w:t>
      </w:r>
    </w:p>
    <w:p w:rsidR="00846D09" w:rsidRDefault="00846D09" w:rsidP="00846D09">
      <w:pPr>
        <w:pStyle w:val="Sourcecode"/>
        <w:rPr>
          <w:rFonts w:eastAsia="Times New Roman" w:cs="Consolas"/>
          <w:color w:val="000000"/>
          <w:sz w:val="19"/>
        </w:rPr>
      </w:pPr>
      <w:r>
        <w:rPr>
          <w:rFonts w:eastAsia="Times New Roman" w:cs="Consolas"/>
          <w:color w:val="0000FF"/>
          <w:sz w:val="19"/>
        </w:rPr>
        <w:t>private</w:t>
      </w:r>
      <w:r>
        <w:rPr>
          <w:rFonts w:eastAsia="Times New Roman" w:cs="Consolas"/>
          <w:color w:val="000000"/>
          <w:sz w:val="19"/>
        </w:rPr>
        <w:t xml:space="preserve"> _isValid(): </w:t>
      </w:r>
      <w:r>
        <w:rPr>
          <w:rFonts w:eastAsia="Times New Roman" w:cs="Consolas"/>
          <w:color w:val="0000FF"/>
          <w:sz w:val="19"/>
        </w:rPr>
        <w:t>boolean</w:t>
      </w:r>
      <w:r>
        <w:rPr>
          <w:rFonts w:eastAsia="Times New Roman" w:cs="Consolas"/>
          <w:color w:val="000000"/>
          <w:sz w:val="19"/>
        </w:rPr>
        <w:t xml:space="preserve">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return</w:t>
      </w:r>
      <w:r>
        <w:rPr>
          <w:rFonts w:eastAsia="Times New Roman" w:cs="Consolas"/>
          <w:color w:val="000000"/>
          <w:sz w:val="19"/>
        </w:rPr>
        <w:t xml:space="preserve"> </w:t>
      </w:r>
      <w:r>
        <w:rPr>
          <w:rFonts w:eastAsia="Times New Roman" w:cs="Consolas"/>
          <w:color w:val="0000FF"/>
          <w:sz w:val="19"/>
        </w:rPr>
        <w:t>this</w:t>
      </w:r>
      <w:r>
        <w:rPr>
          <w:rFonts w:eastAsia="Times New Roman" w:cs="Consolas"/>
          <w:color w:val="000000"/>
          <w:sz w:val="19"/>
        </w:rPr>
        <w:t>._validateString(</w:t>
      </w:r>
      <w:r>
        <w:rPr>
          <w:rFonts w:eastAsia="Times New Roman" w:cs="Consolas"/>
          <w:color w:val="0000FF"/>
          <w:sz w:val="19"/>
        </w:rPr>
        <w:t>this</w:t>
      </w:r>
      <w:r>
        <w:rPr>
          <w:rFonts w:eastAsia="Times New Roman" w:cs="Consolas"/>
          <w:color w:val="000000"/>
          <w:sz w:val="19"/>
        </w:rPr>
        <w:t>.parameter.value);</w:t>
      </w:r>
    </w:p>
    <w:p w:rsidR="00846D09" w:rsidRDefault="00846D09" w:rsidP="00846D09">
      <w:pPr>
        <w:pStyle w:val="Sourcecode"/>
        <w:rPr>
          <w:rFonts w:eastAsia="Times New Roman" w:cs="Consolas"/>
          <w:color w:val="000000"/>
          <w:sz w:val="19"/>
        </w:rPr>
      </w:pPr>
      <w:r>
        <w:rPr>
          <w:rFonts w:eastAsia="Times New Roman" w:cs="Consolas"/>
          <w:color w:val="000000"/>
          <w:sz w:val="19"/>
        </w:rPr>
        <w:t>}</w:t>
      </w:r>
    </w:p>
    <w:p w:rsidR="00535B39" w:rsidRDefault="00535B39" w:rsidP="0058257C">
      <w:pPr>
        <w:pStyle w:val="Heading4"/>
      </w:pPr>
      <w:bookmarkStart w:id="603" w:name="_Toc510789493"/>
      <w:r>
        <w:t>Methode: _validateString</w:t>
      </w:r>
      <w:bookmarkEnd w:id="603"/>
    </w:p>
    <w:p w:rsidR="00A53B35" w:rsidRPr="001257A4" w:rsidRDefault="00A53B35" w:rsidP="00A53B35">
      <w:r w:rsidRPr="001257A4">
        <w:t xml:space="preserve">Diese Methode validiert einen </w:t>
      </w:r>
      <w:r w:rsidR="00776C7C" w:rsidRPr="001257A4">
        <w:t>Text</w:t>
      </w:r>
      <w:r w:rsidR="001257A4" w:rsidRPr="001257A4">
        <w:t xml:space="preserve"> mit</w:t>
      </w:r>
      <w:r w:rsidR="001257A4">
        <w:t xml:space="preserve"> den </w:t>
      </w:r>
      <w:r w:rsidR="00AA0091">
        <w:t>Validierungen des Parameters.</w:t>
      </w:r>
    </w:p>
    <w:p w:rsidR="00846D09" w:rsidRDefault="00846D09" w:rsidP="00846D09">
      <w:pPr>
        <w:pStyle w:val="Sourcecode"/>
        <w:rPr>
          <w:rFonts w:eastAsia="Times New Roman" w:cs="Consolas"/>
          <w:color w:val="000000"/>
          <w:sz w:val="19"/>
        </w:rPr>
      </w:pPr>
      <w:r>
        <w:rPr>
          <w:rFonts w:eastAsia="Times New Roman" w:cs="Consolas"/>
          <w:color w:val="0000FF"/>
          <w:sz w:val="19"/>
        </w:rPr>
        <w:t>private</w:t>
      </w:r>
      <w:r>
        <w:rPr>
          <w:rFonts w:eastAsia="Times New Roman" w:cs="Consolas"/>
          <w:color w:val="000000"/>
          <w:sz w:val="19"/>
        </w:rPr>
        <w:t xml:space="preserve"> _validateString(value: </w:t>
      </w:r>
      <w:r>
        <w:rPr>
          <w:rFonts w:eastAsia="Times New Roman" w:cs="Consolas"/>
          <w:color w:val="0000FF"/>
          <w:sz w:val="19"/>
        </w:rPr>
        <w:t>string</w:t>
      </w:r>
      <w:r>
        <w:rPr>
          <w:rFonts w:eastAsia="Times New Roman" w:cs="Consolas"/>
          <w:color w:val="000000"/>
          <w:sz w:val="19"/>
        </w:rPr>
        <w:t xml:space="preserve">): </w:t>
      </w:r>
      <w:r>
        <w:rPr>
          <w:rFonts w:eastAsia="Times New Roman" w:cs="Consolas"/>
          <w:color w:val="0000FF"/>
          <w:sz w:val="19"/>
        </w:rPr>
        <w:t>boolean</w:t>
      </w:r>
      <w:r>
        <w:rPr>
          <w:rFonts w:eastAsia="Times New Roman" w:cs="Consolas"/>
          <w:color w:val="000000"/>
          <w:sz w:val="19"/>
        </w:rPr>
        <w:t xml:space="preserve">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if</w:t>
      </w:r>
      <w:r>
        <w:rPr>
          <w:rFonts w:eastAsia="Times New Roman" w:cs="Consolas"/>
          <w:color w:val="000000"/>
          <w:sz w:val="19"/>
        </w:rPr>
        <w:t xml:space="preserve"> (!value &amp;&amp; </w:t>
      </w:r>
      <w:r>
        <w:rPr>
          <w:rFonts w:eastAsia="Times New Roman" w:cs="Consolas"/>
          <w:color w:val="0000FF"/>
          <w:sz w:val="19"/>
        </w:rPr>
        <w:t>this</w:t>
      </w:r>
      <w:r>
        <w:rPr>
          <w:rFonts w:eastAsia="Times New Roman" w:cs="Consolas"/>
          <w:color w:val="000000"/>
          <w:sz w:val="19"/>
        </w:rPr>
        <w:t xml:space="preserve">.parameter.mandatory === </w:t>
      </w:r>
      <w:r>
        <w:rPr>
          <w:rFonts w:eastAsia="Times New Roman" w:cs="Consolas"/>
          <w:color w:val="0000FF"/>
          <w:sz w:val="19"/>
        </w:rPr>
        <w:t>true</w:t>
      </w:r>
      <w:r>
        <w:rPr>
          <w:rFonts w:eastAsia="Times New Roman" w:cs="Consolas"/>
          <w:color w:val="000000"/>
          <w:sz w:val="19"/>
        </w:rPr>
        <w:t>)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return</w:t>
      </w:r>
      <w:r>
        <w:rPr>
          <w:rFonts w:eastAsia="Times New Roman" w:cs="Consolas"/>
          <w:color w:val="000000"/>
          <w:sz w:val="19"/>
        </w:rPr>
        <w:t xml:space="preserve"> </w:t>
      </w:r>
      <w:r>
        <w:rPr>
          <w:rFonts w:eastAsia="Times New Roman" w:cs="Consolas"/>
          <w:color w:val="0000FF"/>
          <w:sz w:val="19"/>
        </w:rPr>
        <w:t>false</w:t>
      </w:r>
      <w:r>
        <w:rPr>
          <w:rFonts w:eastAsia="Times New Roman" w:cs="Consolas"/>
          <w:color w:val="000000"/>
          <w:sz w:val="19"/>
        </w:rPr>
        <w:t>;</w:t>
      </w:r>
    </w:p>
    <w:p w:rsidR="00846D09" w:rsidRDefault="00846D09" w:rsidP="00846D09">
      <w:pPr>
        <w:pStyle w:val="Sourcecode"/>
        <w:rPr>
          <w:rFonts w:eastAsia="Times New Roman" w:cs="Consolas"/>
          <w:color w:val="000000"/>
          <w:sz w:val="19"/>
        </w:rPr>
      </w:pPr>
      <w:r>
        <w:rPr>
          <w:rFonts w:eastAsia="Times New Roman" w:cs="Consolas"/>
          <w:color w:val="000000"/>
          <w:sz w:val="19"/>
        </w:rPr>
        <w:tab/>
        <w:t>}</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FF"/>
          <w:sz w:val="19"/>
        </w:rPr>
        <w:t>if</w:t>
      </w:r>
      <w:r>
        <w:rPr>
          <w:rFonts w:eastAsia="Times New Roman" w:cs="Consolas"/>
          <w:color w:val="000000"/>
          <w:sz w:val="19"/>
        </w:rPr>
        <w:t xml:space="preserve"> (</w:t>
      </w:r>
      <w:r>
        <w:rPr>
          <w:rFonts w:eastAsia="Times New Roman" w:cs="Consolas"/>
          <w:color w:val="0000FF"/>
          <w:sz w:val="19"/>
        </w:rPr>
        <w:t>this</w:t>
      </w:r>
      <w:r>
        <w:rPr>
          <w:rFonts w:eastAsia="Times New Roman" w:cs="Consolas"/>
          <w:color w:val="000000"/>
          <w:sz w:val="19"/>
        </w:rPr>
        <w:t xml:space="preserve">.parameter &amp;&amp; </w:t>
      </w:r>
      <w:r>
        <w:rPr>
          <w:rFonts w:eastAsia="Times New Roman" w:cs="Consolas"/>
          <w:color w:val="0000FF"/>
          <w:sz w:val="19"/>
        </w:rPr>
        <w:t>this</w:t>
      </w:r>
      <w:r>
        <w:rPr>
          <w:rFonts w:eastAsia="Times New Roman" w:cs="Consolas"/>
          <w:color w:val="000000"/>
          <w:sz w:val="19"/>
        </w:rPr>
        <w:t>.parameter.regexValidation &amp;&amp; value) {</w:t>
      </w:r>
    </w:p>
    <w:p w:rsid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Pr>
          <w:rFonts w:eastAsia="Times New Roman" w:cs="Consolas"/>
          <w:color w:val="0000FF"/>
          <w:sz w:val="19"/>
        </w:rPr>
        <w:t>let</w:t>
      </w:r>
      <w:r>
        <w:rPr>
          <w:rFonts w:eastAsia="Times New Roman" w:cs="Consolas"/>
          <w:color w:val="000000"/>
          <w:sz w:val="19"/>
        </w:rPr>
        <w:t xml:space="preserve"> matches = value.match(</w:t>
      </w:r>
      <w:r>
        <w:rPr>
          <w:rFonts w:eastAsia="Times New Roman" w:cs="Consolas"/>
          <w:color w:val="0000FF"/>
          <w:sz w:val="19"/>
        </w:rPr>
        <w:t>this</w:t>
      </w:r>
      <w:r>
        <w:rPr>
          <w:rFonts w:eastAsia="Times New Roman" w:cs="Consolas"/>
          <w:color w:val="000000"/>
          <w:sz w:val="19"/>
        </w:rPr>
        <w:t>.parameter.regexValidation);</w:t>
      </w:r>
    </w:p>
    <w:p w:rsidR="00846D09" w:rsidRPr="00846D09" w:rsidRDefault="00846D09" w:rsidP="00846D09">
      <w:pPr>
        <w:pStyle w:val="Sourcecode"/>
        <w:rPr>
          <w:rFonts w:eastAsia="Times New Roman" w:cs="Consolas"/>
          <w:color w:val="000000"/>
          <w:sz w:val="19"/>
        </w:rPr>
      </w:pPr>
      <w:r>
        <w:rPr>
          <w:rFonts w:eastAsia="Times New Roman" w:cs="Consolas"/>
          <w:color w:val="000000"/>
          <w:sz w:val="19"/>
        </w:rPr>
        <w:tab/>
      </w:r>
      <w:r>
        <w:rPr>
          <w:rFonts w:eastAsia="Times New Roman" w:cs="Consolas"/>
          <w:color w:val="000000"/>
          <w:sz w:val="19"/>
        </w:rPr>
        <w:tab/>
      </w:r>
      <w:r w:rsidRPr="00846D09">
        <w:rPr>
          <w:rFonts w:eastAsia="Times New Roman" w:cs="Consolas"/>
          <w:color w:val="0000FF"/>
          <w:sz w:val="19"/>
        </w:rPr>
        <w:t>return</w:t>
      </w:r>
      <w:r w:rsidRPr="00846D09">
        <w:rPr>
          <w:rFonts w:eastAsia="Times New Roman" w:cs="Consolas"/>
          <w:color w:val="000000"/>
          <w:sz w:val="19"/>
        </w:rPr>
        <w:t xml:space="preserve"> (matches &amp;&amp; matches[0] !== </w:t>
      </w:r>
      <w:r w:rsidRPr="00846D09">
        <w:rPr>
          <w:rFonts w:eastAsia="Times New Roman" w:cs="Consolas"/>
          <w:color w:val="0000FF"/>
          <w:sz w:val="19"/>
        </w:rPr>
        <w:t>null</w:t>
      </w:r>
      <w:r w:rsidRPr="00846D09">
        <w:rPr>
          <w:rFonts w:eastAsia="Times New Roman" w:cs="Consolas"/>
          <w:color w:val="000000"/>
          <w:sz w:val="19"/>
        </w:rPr>
        <w:t>);</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t xml:space="preserve">} </w:t>
      </w:r>
      <w:r w:rsidRPr="00846D09">
        <w:rPr>
          <w:rFonts w:eastAsia="Times New Roman" w:cs="Consolas"/>
          <w:color w:val="0000FF"/>
          <w:sz w:val="19"/>
        </w:rPr>
        <w:t>else</w:t>
      </w:r>
      <w:r w:rsidRPr="00846D09">
        <w:rPr>
          <w:rFonts w:eastAsia="Times New Roman" w:cs="Consolas"/>
          <w:color w:val="000000"/>
          <w:sz w:val="19"/>
        </w:rPr>
        <w:t xml:space="preserve"> {</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r>
      <w:r w:rsidRPr="00846D09">
        <w:rPr>
          <w:rFonts w:eastAsia="Times New Roman" w:cs="Consolas"/>
          <w:color w:val="000000"/>
          <w:sz w:val="19"/>
        </w:rPr>
        <w:tab/>
      </w:r>
      <w:r w:rsidRPr="00846D09">
        <w:rPr>
          <w:rFonts w:eastAsia="Times New Roman" w:cs="Consolas"/>
          <w:color w:val="0000FF"/>
          <w:sz w:val="19"/>
        </w:rPr>
        <w:t>return</w:t>
      </w:r>
      <w:r w:rsidRPr="00846D09">
        <w:rPr>
          <w:rFonts w:eastAsia="Times New Roman" w:cs="Consolas"/>
          <w:color w:val="000000"/>
          <w:sz w:val="19"/>
        </w:rPr>
        <w:t xml:space="preserve"> </w:t>
      </w:r>
      <w:r w:rsidRPr="00846D09">
        <w:rPr>
          <w:rFonts w:eastAsia="Times New Roman" w:cs="Consolas"/>
          <w:color w:val="0000FF"/>
          <w:sz w:val="19"/>
        </w:rPr>
        <w:t>true</w:t>
      </w:r>
      <w:r w:rsidRPr="00846D09">
        <w:rPr>
          <w:rFonts w:eastAsia="Times New Roman" w:cs="Consolas"/>
          <w:color w:val="000000"/>
          <w:sz w:val="19"/>
        </w:rPr>
        <w:t>;</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t>}</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w:t>
      </w:r>
    </w:p>
    <w:p w:rsidR="000203C7" w:rsidRDefault="000203C7">
      <w:pPr>
        <w:spacing w:line="240" w:lineRule="auto"/>
        <w:rPr>
          <w:rFonts w:eastAsia="Times New Roman"/>
          <w:iCs/>
          <w:szCs w:val="24"/>
        </w:rPr>
      </w:pPr>
      <w:r>
        <w:br w:type="page"/>
      </w:r>
    </w:p>
    <w:p w:rsidR="00846D09" w:rsidRDefault="00CF2D15" w:rsidP="0058257C">
      <w:pPr>
        <w:pStyle w:val="Heading4"/>
      </w:pPr>
      <w:bookmarkStart w:id="604" w:name="_Toc510789494"/>
      <w:r>
        <w:lastRenderedPageBreak/>
        <w:t>Methode: getErrorClass</w:t>
      </w:r>
      <w:bookmarkEnd w:id="604"/>
    </w:p>
    <w:p w:rsidR="00915C18" w:rsidRPr="00B30253" w:rsidRDefault="00915C18" w:rsidP="00915C18">
      <w:r w:rsidRPr="00B30253">
        <w:t xml:space="preserve">Diese Methode </w:t>
      </w:r>
      <w:r w:rsidR="00B30253" w:rsidRPr="00B30253">
        <w:t xml:space="preserve">gibt die </w:t>
      </w:r>
      <w:r w:rsidR="00305304">
        <w:t>CSS</w:t>
      </w:r>
      <w:r w:rsidR="00B30253">
        <w:t xml:space="preserve"> Klasse zurück für den Parameter, ob der Parameter einen Fehler hat oder nicht.</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FF"/>
          <w:sz w:val="19"/>
        </w:rPr>
        <w:t>public</w:t>
      </w:r>
      <w:r w:rsidRPr="00846D09">
        <w:rPr>
          <w:rFonts w:eastAsia="Times New Roman" w:cs="Consolas"/>
          <w:color w:val="000000"/>
          <w:sz w:val="19"/>
        </w:rPr>
        <w:t xml:space="preserve"> getErrorClass(): </w:t>
      </w:r>
      <w:r w:rsidRPr="00846D09">
        <w:rPr>
          <w:rFonts w:eastAsia="Times New Roman" w:cs="Consolas"/>
          <w:color w:val="0000FF"/>
          <w:sz w:val="19"/>
        </w:rPr>
        <w:t>string</w:t>
      </w:r>
      <w:r w:rsidRPr="00846D09">
        <w:rPr>
          <w:rFonts w:eastAsia="Times New Roman" w:cs="Consolas"/>
          <w:color w:val="000000"/>
          <w:sz w:val="19"/>
        </w:rPr>
        <w:t xml:space="preserve"> {</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r>
      <w:r w:rsidRPr="00846D09">
        <w:rPr>
          <w:rFonts w:eastAsia="Times New Roman" w:cs="Consolas"/>
          <w:color w:val="0000FF"/>
          <w:sz w:val="19"/>
        </w:rPr>
        <w:t>return</w:t>
      </w:r>
      <w:r w:rsidRPr="00846D09">
        <w:rPr>
          <w:rFonts w:eastAsia="Times New Roman" w:cs="Consolas"/>
          <w:color w:val="000000"/>
          <w:sz w:val="19"/>
        </w:rPr>
        <w:t xml:space="preserve"> </w:t>
      </w:r>
      <w:r w:rsidRPr="00846D09">
        <w:rPr>
          <w:rFonts w:eastAsia="Times New Roman" w:cs="Consolas"/>
          <w:color w:val="0000FF"/>
          <w:sz w:val="19"/>
        </w:rPr>
        <w:t>this</w:t>
      </w:r>
      <w:r w:rsidRPr="00846D09">
        <w:rPr>
          <w:rFonts w:eastAsia="Times New Roman" w:cs="Consolas"/>
          <w:color w:val="000000"/>
          <w:sz w:val="19"/>
        </w:rPr>
        <w:t xml:space="preserve">.validationError ? </w:t>
      </w:r>
      <w:r w:rsidRPr="00846D09">
        <w:rPr>
          <w:rFonts w:eastAsia="Times New Roman" w:cs="Consolas"/>
          <w:color w:val="A31515"/>
          <w:sz w:val="19"/>
        </w:rPr>
        <w:t>'parameter-list row alert-danger'</w:t>
      </w:r>
      <w:r w:rsidRPr="00846D09">
        <w:rPr>
          <w:rFonts w:eastAsia="Times New Roman" w:cs="Consolas"/>
          <w:color w:val="000000"/>
          <w:sz w:val="19"/>
        </w:rPr>
        <w:t xml:space="preserve"> : </w:t>
      </w:r>
      <w:r w:rsidRPr="00846D09">
        <w:rPr>
          <w:rFonts w:eastAsia="Times New Roman" w:cs="Consolas"/>
          <w:color w:val="A31515"/>
          <w:sz w:val="19"/>
        </w:rPr>
        <w:t>'parameter-list row'</w:t>
      </w:r>
      <w:r w:rsidRPr="00846D09">
        <w:rPr>
          <w:rFonts w:eastAsia="Times New Roman" w:cs="Consolas"/>
          <w:color w:val="000000"/>
          <w:sz w:val="19"/>
        </w:rPr>
        <w:t>;</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w:t>
      </w:r>
    </w:p>
    <w:p w:rsidR="00846D09" w:rsidRDefault="00CF2D15" w:rsidP="0058257C">
      <w:pPr>
        <w:pStyle w:val="Heading4"/>
      </w:pPr>
      <w:bookmarkStart w:id="605" w:name="_Toc510789495"/>
      <w:r>
        <w:t>Methode: getInputClass</w:t>
      </w:r>
      <w:bookmarkEnd w:id="605"/>
    </w:p>
    <w:p w:rsidR="00305304" w:rsidRPr="00305304" w:rsidRDefault="00305304" w:rsidP="00305304">
      <w:r w:rsidRPr="00305304">
        <w:t>Diese Methode gibt die C</w:t>
      </w:r>
      <w:r>
        <w:t xml:space="preserve">SS Klasse </w:t>
      </w:r>
      <w:r w:rsidR="0011283B">
        <w:t>für einen gefunden</w:t>
      </w:r>
      <w:r w:rsidR="00BF6557">
        <w:t>en</w:t>
      </w:r>
      <w:r w:rsidR="0011283B">
        <w:t xml:space="preserve"> Suchtreffer im Inputfeld zurück.</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FF"/>
          <w:sz w:val="19"/>
        </w:rPr>
        <w:t>public</w:t>
      </w:r>
      <w:r w:rsidRPr="00846D09">
        <w:rPr>
          <w:rFonts w:eastAsia="Times New Roman" w:cs="Consolas"/>
          <w:color w:val="000000"/>
          <w:sz w:val="19"/>
        </w:rPr>
        <w:t xml:space="preserve"> getInputClass(): </w:t>
      </w:r>
      <w:r w:rsidRPr="00846D09">
        <w:rPr>
          <w:rFonts w:eastAsia="Times New Roman" w:cs="Consolas"/>
          <w:color w:val="0000FF"/>
          <w:sz w:val="19"/>
        </w:rPr>
        <w:t>string</w:t>
      </w:r>
      <w:r w:rsidRPr="00846D09">
        <w:rPr>
          <w:rFonts w:eastAsia="Times New Roman" w:cs="Consolas"/>
          <w:color w:val="000000"/>
          <w:sz w:val="19"/>
        </w:rPr>
        <w:t xml:space="preserve"> {</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r>
      <w:r w:rsidRPr="00846D09">
        <w:rPr>
          <w:rFonts w:eastAsia="Times New Roman" w:cs="Consolas"/>
          <w:color w:val="0000FF"/>
          <w:sz w:val="19"/>
        </w:rPr>
        <w:t>if</w:t>
      </w:r>
      <w:r w:rsidRPr="00846D09">
        <w:rPr>
          <w:rFonts w:eastAsia="Times New Roman" w:cs="Consolas"/>
          <w:color w:val="000000"/>
          <w:sz w:val="19"/>
        </w:rPr>
        <w:t xml:space="preserve"> (</w:t>
      </w:r>
      <w:r w:rsidRPr="00846D09">
        <w:rPr>
          <w:rFonts w:eastAsia="Times New Roman" w:cs="Consolas"/>
          <w:color w:val="0000FF"/>
          <w:sz w:val="19"/>
        </w:rPr>
        <w:t>this</w:t>
      </w:r>
      <w:r w:rsidRPr="00846D09">
        <w:rPr>
          <w:rFonts w:eastAsia="Times New Roman" w:cs="Consolas"/>
          <w:color w:val="000000"/>
          <w:sz w:val="19"/>
        </w:rPr>
        <w:t xml:space="preserve">.value &amp;&amp; </w:t>
      </w:r>
      <w:r w:rsidRPr="00846D09">
        <w:rPr>
          <w:rFonts w:eastAsia="Times New Roman" w:cs="Consolas"/>
          <w:color w:val="0000FF"/>
          <w:sz w:val="19"/>
        </w:rPr>
        <w:t>this</w:t>
      </w:r>
      <w:r w:rsidRPr="00846D09">
        <w:rPr>
          <w:rFonts w:eastAsia="Times New Roman" w:cs="Consolas"/>
          <w:color w:val="000000"/>
          <w:sz w:val="19"/>
        </w:rPr>
        <w:t>.searchString) {</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r>
      <w:r w:rsidRPr="00846D09">
        <w:rPr>
          <w:rFonts w:eastAsia="Times New Roman" w:cs="Consolas"/>
          <w:color w:val="000000"/>
          <w:sz w:val="19"/>
        </w:rPr>
        <w:tab/>
      </w:r>
      <w:r w:rsidRPr="00846D09">
        <w:rPr>
          <w:rFonts w:eastAsia="Times New Roman" w:cs="Consolas"/>
          <w:color w:val="0000FF"/>
          <w:sz w:val="19"/>
        </w:rPr>
        <w:t>if</w:t>
      </w:r>
      <w:r w:rsidRPr="00846D09">
        <w:rPr>
          <w:rFonts w:eastAsia="Times New Roman" w:cs="Consolas"/>
          <w:color w:val="000000"/>
          <w:sz w:val="19"/>
        </w:rPr>
        <w:t xml:space="preserve"> (</w:t>
      </w:r>
      <w:r w:rsidRPr="00846D09">
        <w:rPr>
          <w:rFonts w:eastAsia="Times New Roman" w:cs="Consolas"/>
          <w:color w:val="0000FF"/>
          <w:sz w:val="19"/>
        </w:rPr>
        <w:t>this</w:t>
      </w:r>
      <w:r w:rsidRPr="00846D09">
        <w:rPr>
          <w:rFonts w:eastAsia="Times New Roman" w:cs="Consolas"/>
          <w:color w:val="000000"/>
          <w:sz w:val="19"/>
        </w:rPr>
        <w:t>.value.toLowerCase().indexOf(</w:t>
      </w:r>
      <w:r w:rsidRPr="00846D09">
        <w:rPr>
          <w:rFonts w:eastAsia="Times New Roman" w:cs="Consolas"/>
          <w:color w:val="0000FF"/>
          <w:sz w:val="19"/>
        </w:rPr>
        <w:t>this</w:t>
      </w:r>
      <w:r w:rsidRPr="00846D09">
        <w:rPr>
          <w:rFonts w:eastAsia="Times New Roman" w:cs="Consolas"/>
          <w:color w:val="000000"/>
          <w:sz w:val="19"/>
        </w:rPr>
        <w:t>.searchString.toLowerCase()) !== -1) {</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r>
      <w:r w:rsidRPr="00846D09">
        <w:rPr>
          <w:rFonts w:eastAsia="Times New Roman" w:cs="Consolas"/>
          <w:color w:val="000000"/>
          <w:sz w:val="19"/>
        </w:rPr>
        <w:tab/>
      </w:r>
      <w:r w:rsidRPr="00846D09">
        <w:rPr>
          <w:rFonts w:eastAsia="Times New Roman" w:cs="Consolas"/>
          <w:color w:val="000000"/>
          <w:sz w:val="19"/>
        </w:rPr>
        <w:tab/>
      </w:r>
      <w:r w:rsidRPr="00846D09">
        <w:rPr>
          <w:rFonts w:eastAsia="Times New Roman" w:cs="Consolas"/>
          <w:color w:val="0000FF"/>
          <w:sz w:val="19"/>
        </w:rPr>
        <w:t>return</w:t>
      </w:r>
      <w:r w:rsidRPr="00846D09">
        <w:rPr>
          <w:rFonts w:eastAsia="Times New Roman" w:cs="Consolas"/>
          <w:color w:val="000000"/>
          <w:sz w:val="19"/>
        </w:rPr>
        <w:t xml:space="preserve"> </w:t>
      </w:r>
      <w:r w:rsidRPr="00846D09">
        <w:rPr>
          <w:rFonts w:eastAsia="Times New Roman" w:cs="Consolas"/>
          <w:color w:val="A31515"/>
          <w:sz w:val="19"/>
        </w:rPr>
        <w:t>'form-control highlighted'</w:t>
      </w:r>
      <w:r w:rsidRPr="00846D09">
        <w:rPr>
          <w:rFonts w:eastAsia="Times New Roman" w:cs="Consolas"/>
          <w:color w:val="000000"/>
          <w:sz w:val="19"/>
        </w:rPr>
        <w:t>;</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r>
      <w:r w:rsidRPr="00846D09">
        <w:rPr>
          <w:rFonts w:eastAsia="Times New Roman" w:cs="Consolas"/>
          <w:color w:val="000000"/>
          <w:sz w:val="19"/>
        </w:rPr>
        <w:tab/>
        <w:t>}</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t>}</w:t>
      </w:r>
    </w:p>
    <w:p w:rsidR="00846D09" w:rsidRPr="00846D09" w:rsidRDefault="00846D09" w:rsidP="00846D09">
      <w:pPr>
        <w:pStyle w:val="Sourcecode"/>
        <w:rPr>
          <w:rFonts w:eastAsia="Times New Roman" w:cs="Consolas"/>
          <w:color w:val="000000"/>
          <w:sz w:val="19"/>
        </w:rPr>
      </w:pPr>
      <w:r w:rsidRPr="00846D09">
        <w:rPr>
          <w:rFonts w:eastAsia="Times New Roman" w:cs="Consolas"/>
          <w:color w:val="000000"/>
          <w:sz w:val="19"/>
        </w:rPr>
        <w:tab/>
      </w:r>
      <w:r w:rsidRPr="00846D09">
        <w:rPr>
          <w:rFonts w:eastAsia="Times New Roman" w:cs="Consolas"/>
          <w:color w:val="0000FF"/>
          <w:sz w:val="19"/>
        </w:rPr>
        <w:t>return</w:t>
      </w:r>
      <w:r w:rsidRPr="00846D09">
        <w:rPr>
          <w:rFonts w:eastAsia="Times New Roman" w:cs="Consolas"/>
          <w:color w:val="000000"/>
          <w:sz w:val="19"/>
        </w:rPr>
        <w:t xml:space="preserve"> </w:t>
      </w:r>
      <w:r w:rsidRPr="00846D09">
        <w:rPr>
          <w:rFonts w:eastAsia="Times New Roman" w:cs="Consolas"/>
          <w:color w:val="A31515"/>
          <w:sz w:val="19"/>
        </w:rPr>
        <w:t>'form-control'</w:t>
      </w:r>
      <w:r w:rsidRPr="00846D09">
        <w:rPr>
          <w:rFonts w:eastAsia="Times New Roman" w:cs="Consolas"/>
          <w:color w:val="000000"/>
          <w:sz w:val="19"/>
        </w:rPr>
        <w:t>;</w:t>
      </w:r>
    </w:p>
    <w:p w:rsidR="00846D09" w:rsidRDefault="00846D09" w:rsidP="0078795C">
      <w:pPr>
        <w:pStyle w:val="Sourcecode"/>
        <w:rPr>
          <w:rFonts w:eastAsia="Times New Roman" w:cs="Consolas"/>
          <w:color w:val="000000"/>
          <w:sz w:val="19"/>
        </w:rPr>
      </w:pPr>
      <w:r>
        <w:rPr>
          <w:rFonts w:eastAsia="Times New Roman" w:cs="Consolas"/>
          <w:color w:val="000000"/>
          <w:sz w:val="19"/>
        </w:rPr>
        <w:t>}</w:t>
      </w:r>
    </w:p>
    <w:p w:rsidR="0081455A" w:rsidRDefault="0081455A">
      <w:pPr>
        <w:spacing w:line="240" w:lineRule="auto"/>
      </w:pPr>
      <w:r>
        <w:br w:type="page"/>
      </w:r>
    </w:p>
    <w:p w:rsidR="00595E43" w:rsidRDefault="00595E43" w:rsidP="00230AEF">
      <w:pPr>
        <w:pStyle w:val="Heading3"/>
      </w:pPr>
      <w:bookmarkStart w:id="606" w:name="_Toc510789496"/>
      <w:r>
        <w:lastRenderedPageBreak/>
        <w:t xml:space="preserve">HTML: </w:t>
      </w:r>
      <w:r w:rsidR="00230AEF">
        <w:t>ParameterComponent</w:t>
      </w:r>
      <w:bookmarkEnd w:id="606"/>
    </w:p>
    <w:p w:rsidR="00595E43" w:rsidRPr="00595E43" w:rsidRDefault="00595E43" w:rsidP="00595E43">
      <w:pPr>
        <w:pStyle w:val="Sourcecode"/>
        <w:rPr>
          <w:color w:val="000000"/>
        </w:rPr>
      </w:pPr>
      <w:r w:rsidRPr="00595E43">
        <w:t>&lt;</w:t>
      </w:r>
      <w:r w:rsidRPr="00595E43">
        <w:rPr>
          <w:color w:val="800000"/>
        </w:rPr>
        <w:t>div</w:t>
      </w:r>
      <w:r w:rsidRPr="00595E43">
        <w:rPr>
          <w:color w:val="000000"/>
        </w:rPr>
        <w:t xml:space="preserve"> </w:t>
      </w:r>
      <w:r w:rsidRPr="00595E43">
        <w:rPr>
          <w:color w:val="FF0000"/>
        </w:rPr>
        <w:t>*ngIf</w:t>
      </w:r>
      <w:r w:rsidRPr="00595E43">
        <w:t>="parameter"</w:t>
      </w:r>
      <w:r w:rsidRPr="00595E43">
        <w:rPr>
          <w:color w:val="000000"/>
        </w:rPr>
        <w:t xml:space="preserve"> </w:t>
      </w:r>
      <w:r w:rsidRPr="00595E43">
        <w:rPr>
          <w:color w:val="FF0000"/>
        </w:rPr>
        <w:t>[class]</w:t>
      </w:r>
      <w:r w:rsidRPr="00595E43">
        <w:t>="getErrorClass()"</w:t>
      </w:r>
      <w:r w:rsidRPr="00595E43">
        <w:rPr>
          <w:color w:val="000000"/>
        </w:rPr>
        <w:t xml:space="preserve"> </w:t>
      </w:r>
      <w:r w:rsidRPr="00595E43">
        <w:rPr>
          <w:color w:val="FF0000"/>
        </w:rPr>
        <w:t>[title]</w:t>
      </w:r>
      <w:r w:rsidRPr="00595E43">
        <w:t>="parameter.description ? parameter.description : ''"&gt;</w:t>
      </w:r>
    </w:p>
    <w:p w:rsidR="00595E43" w:rsidRPr="00595E43" w:rsidRDefault="00595E43" w:rsidP="00595E43">
      <w:pPr>
        <w:pStyle w:val="Sourcecode"/>
        <w:rPr>
          <w:color w:val="000000"/>
        </w:rPr>
      </w:pPr>
      <w:r w:rsidRPr="00595E43">
        <w:rPr>
          <w:color w:val="000000"/>
        </w:rPr>
        <w:tab/>
      </w:r>
      <w:r w:rsidRPr="00595E43">
        <w:t>&lt;</w:t>
      </w:r>
      <w:r w:rsidRPr="00595E43">
        <w:rPr>
          <w:color w:val="800000"/>
        </w:rPr>
        <w:t>div</w:t>
      </w:r>
      <w:r w:rsidRPr="00595E43">
        <w:rPr>
          <w:color w:val="000000"/>
        </w:rPr>
        <w:t xml:space="preserve"> </w:t>
      </w:r>
      <w:r w:rsidRPr="00595E43">
        <w:rPr>
          <w:color w:val="FF0000"/>
        </w:rPr>
        <w:t>class</w:t>
      </w:r>
      <w:r w:rsidRPr="00595E43">
        <w:t>="col-md-3"&gt;</w:t>
      </w:r>
    </w:p>
    <w:p w:rsidR="00595E43" w:rsidRPr="00595E43" w:rsidRDefault="00595E43" w:rsidP="00595E43">
      <w:pPr>
        <w:pStyle w:val="Sourcecode"/>
        <w:rPr>
          <w:color w:val="000000"/>
        </w:rPr>
      </w:pPr>
      <w:r w:rsidRPr="00595E43">
        <w:rPr>
          <w:color w:val="000000"/>
        </w:rPr>
        <w:tab/>
      </w:r>
      <w:r w:rsidRPr="00595E43">
        <w:rPr>
          <w:color w:val="000000"/>
        </w:rPr>
        <w:tab/>
      </w:r>
      <w:r w:rsidRPr="00595E43">
        <w:t>&lt;</w:t>
      </w:r>
      <w:r w:rsidRPr="00595E43">
        <w:rPr>
          <w:color w:val="800000"/>
        </w:rPr>
        <w:t>cmi-viaduc-highlight</w:t>
      </w:r>
      <w:r w:rsidRPr="00595E43">
        <w:rPr>
          <w:color w:val="000000"/>
        </w:rPr>
        <w:t xml:space="preserve"> </w:t>
      </w:r>
      <w:r w:rsidRPr="00595E43">
        <w:rPr>
          <w:color w:val="FF0000"/>
        </w:rPr>
        <w:t>[text]</w:t>
      </w:r>
      <w:r w:rsidRPr="00595E43">
        <w:t>="parameter.name"</w:t>
      </w:r>
      <w:r w:rsidRPr="00595E43">
        <w:rPr>
          <w:color w:val="000000"/>
        </w:rPr>
        <w:t xml:space="preserve"> </w:t>
      </w:r>
      <w:r w:rsidRPr="00595E43">
        <w:rPr>
          <w:color w:val="FF0000"/>
        </w:rPr>
        <w:t>[highlight]</w:t>
      </w:r>
      <w:r w:rsidRPr="00595E43">
        <w:t>="searchString"&gt;&lt;/</w:t>
      </w:r>
      <w:r w:rsidRPr="00595E43">
        <w:rPr>
          <w:color w:val="800000"/>
        </w:rPr>
        <w:t>cmi-viaduc-highlight</w:t>
      </w:r>
      <w:r w:rsidRPr="00595E43">
        <w:t>&gt;</w:t>
      </w:r>
    </w:p>
    <w:p w:rsidR="00595E43" w:rsidRPr="00595E43" w:rsidRDefault="00595E43" w:rsidP="00595E43">
      <w:pPr>
        <w:pStyle w:val="Sourcecode"/>
        <w:rPr>
          <w:color w:val="000000"/>
        </w:rPr>
      </w:pPr>
      <w:r w:rsidRPr="00595E43">
        <w:rPr>
          <w:color w:val="000000"/>
        </w:rPr>
        <w:tab/>
      </w:r>
      <w:r w:rsidRPr="00595E43">
        <w:t>&lt;/</w:t>
      </w:r>
      <w:r w:rsidRPr="00595E43">
        <w:rPr>
          <w:color w:val="800000"/>
        </w:rPr>
        <w:t>div</w:t>
      </w:r>
      <w:r w:rsidRPr="00595E43">
        <w:t>&gt;</w:t>
      </w:r>
    </w:p>
    <w:p w:rsidR="00595E43" w:rsidRPr="00595E43" w:rsidRDefault="00595E43" w:rsidP="00595E43">
      <w:pPr>
        <w:pStyle w:val="Sourcecode"/>
        <w:rPr>
          <w:color w:val="000000"/>
        </w:rPr>
      </w:pPr>
      <w:r w:rsidRPr="00595E43">
        <w:rPr>
          <w:color w:val="000000"/>
        </w:rPr>
        <w:tab/>
      </w:r>
      <w:r w:rsidRPr="00595E43">
        <w:t>&lt;</w:t>
      </w:r>
      <w:r w:rsidRPr="00595E43">
        <w:rPr>
          <w:color w:val="800000"/>
        </w:rPr>
        <w:t>var</w:t>
      </w:r>
      <w:r w:rsidRPr="00595E43">
        <w:rPr>
          <w:color w:val="000000"/>
        </w:rPr>
        <w:t xml:space="preserve"> </w:t>
      </w:r>
      <w:r w:rsidRPr="00595E43">
        <w:rPr>
          <w:color w:val="FF0000"/>
        </w:rPr>
        <w:t>class</w:t>
      </w:r>
      <w:r w:rsidRPr="00595E43">
        <w:t>="col-md-3"&gt;</w:t>
      </w:r>
    </w:p>
    <w:p w:rsidR="00595E43" w:rsidRPr="00595E43" w:rsidRDefault="00595E43" w:rsidP="00595E43">
      <w:pPr>
        <w:pStyle w:val="Sourcecode"/>
        <w:rPr>
          <w:color w:val="000000"/>
        </w:rPr>
      </w:pPr>
      <w:r w:rsidRPr="00595E43">
        <w:rPr>
          <w:color w:val="000000"/>
        </w:rPr>
        <w:tab/>
      </w:r>
      <w:r w:rsidRPr="00595E43">
        <w:rPr>
          <w:color w:val="000000"/>
        </w:rPr>
        <w:tab/>
      </w:r>
      <w:r w:rsidRPr="00595E43">
        <w:rPr>
          <w:b/>
          <w:bCs/>
          <w:color w:val="000000"/>
        </w:rPr>
        <w:t>{{</w:t>
      </w:r>
      <w:r w:rsidRPr="00595E43">
        <w:rPr>
          <w:color w:val="800080"/>
        </w:rPr>
        <w:t>parameter.default</w:t>
      </w:r>
      <w:r w:rsidRPr="00595E43">
        <w:rPr>
          <w:b/>
          <w:bCs/>
          <w:color w:val="000000"/>
        </w:rPr>
        <w:t>}}</w:t>
      </w:r>
    </w:p>
    <w:p w:rsidR="00595E43" w:rsidRPr="00595E43" w:rsidRDefault="00595E43" w:rsidP="00595E43">
      <w:pPr>
        <w:pStyle w:val="Sourcecode"/>
        <w:rPr>
          <w:color w:val="000000"/>
        </w:rPr>
      </w:pPr>
      <w:r w:rsidRPr="00595E43">
        <w:rPr>
          <w:color w:val="000000"/>
        </w:rPr>
        <w:tab/>
      </w:r>
      <w:r w:rsidRPr="00595E43">
        <w:t>&lt;/</w:t>
      </w:r>
      <w:r w:rsidRPr="00595E43">
        <w:rPr>
          <w:color w:val="800000"/>
        </w:rPr>
        <w:t>var</w:t>
      </w:r>
      <w:r w:rsidRPr="00595E43">
        <w:t>&gt;</w:t>
      </w:r>
    </w:p>
    <w:p w:rsidR="00595E43" w:rsidRPr="00595E43" w:rsidRDefault="00595E43" w:rsidP="00595E43">
      <w:pPr>
        <w:pStyle w:val="Sourcecode"/>
        <w:rPr>
          <w:color w:val="000000"/>
        </w:rPr>
      </w:pPr>
      <w:r w:rsidRPr="00595E43">
        <w:rPr>
          <w:color w:val="000000"/>
        </w:rPr>
        <w:tab/>
      </w:r>
      <w:r w:rsidRPr="00595E43">
        <w:t>&lt;</w:t>
      </w:r>
      <w:r w:rsidRPr="00595E43">
        <w:rPr>
          <w:color w:val="800000"/>
        </w:rPr>
        <w:t>div</w:t>
      </w:r>
      <w:r w:rsidRPr="00595E43">
        <w:rPr>
          <w:color w:val="000000"/>
        </w:rPr>
        <w:t xml:space="preserve"> </w:t>
      </w:r>
      <w:r w:rsidRPr="00595E43">
        <w:rPr>
          <w:color w:val="FF0000"/>
        </w:rPr>
        <w:t>class</w:t>
      </w:r>
      <w:r w:rsidRPr="00595E43">
        <w:t>="col-md-4"&gt;</w:t>
      </w:r>
    </w:p>
    <w:p w:rsidR="00595E43" w:rsidRPr="00595E43" w:rsidRDefault="00595E43" w:rsidP="00595E43">
      <w:pPr>
        <w:pStyle w:val="Sourcecode"/>
        <w:rPr>
          <w:color w:val="000000"/>
        </w:rPr>
      </w:pPr>
      <w:r w:rsidRPr="00595E43">
        <w:rPr>
          <w:color w:val="000000"/>
        </w:rPr>
        <w:tab/>
      </w:r>
      <w:r w:rsidRPr="00595E43">
        <w:rPr>
          <w:color w:val="000000"/>
        </w:rPr>
        <w:tab/>
      </w:r>
      <w:r w:rsidRPr="00595E43">
        <w:t>&lt;</w:t>
      </w:r>
      <w:r w:rsidRPr="00595E43">
        <w:rPr>
          <w:color w:val="800000"/>
        </w:rPr>
        <w:t>input</w:t>
      </w:r>
      <w:r w:rsidRPr="00595E43">
        <w:rPr>
          <w:color w:val="000000"/>
        </w:rPr>
        <w:t xml:space="preserve"> </w:t>
      </w:r>
      <w:r w:rsidRPr="00595E43">
        <w:rPr>
          <w:color w:val="FF0000"/>
        </w:rPr>
        <w:t>[class]</w:t>
      </w:r>
      <w:r w:rsidRPr="00595E43">
        <w:t>="getInputClass()"</w:t>
      </w:r>
      <w:r w:rsidRPr="00595E43">
        <w:rPr>
          <w:color w:val="000000"/>
        </w:rPr>
        <w:t xml:space="preserve"> </w:t>
      </w:r>
      <w:r w:rsidRPr="00595E43">
        <w:rPr>
          <w:color w:val="FF0000"/>
        </w:rPr>
        <w:t>[type]</w:t>
      </w:r>
      <w:r w:rsidRPr="00595E43">
        <w:t>="parameter.type"</w:t>
      </w:r>
      <w:r w:rsidRPr="00595E43">
        <w:rPr>
          <w:color w:val="000000"/>
        </w:rPr>
        <w:t xml:space="preserve"> </w:t>
      </w:r>
      <w:r w:rsidRPr="00595E43">
        <w:rPr>
          <w:color w:val="FF0000"/>
        </w:rPr>
        <w:t>(focus)</w:t>
      </w:r>
      <w:r w:rsidRPr="00595E43">
        <w:t>="onFocus()"</w:t>
      </w:r>
      <w:r w:rsidRPr="00595E43">
        <w:rPr>
          <w:color w:val="000000"/>
        </w:rPr>
        <w:t xml:space="preserve"> </w:t>
      </w:r>
      <w:r w:rsidRPr="00595E43">
        <w:rPr>
          <w:color w:val="FF0000"/>
        </w:rPr>
        <w:t>(change)</w:t>
      </w:r>
      <w:r w:rsidRPr="00595E43">
        <w:t>="onValueChanged($event)"</w:t>
      </w:r>
      <w:r w:rsidRPr="00595E43">
        <w:rPr>
          <w:color w:val="000000"/>
        </w:rPr>
        <w:t xml:space="preserve"> </w:t>
      </w:r>
      <w:r w:rsidRPr="00595E43">
        <w:rPr>
          <w:color w:val="FF0000"/>
        </w:rPr>
        <w:t>[checked]</w:t>
      </w:r>
      <w:r w:rsidRPr="00595E43">
        <w:t>="checked"</w:t>
      </w:r>
      <w:r w:rsidRPr="00595E43">
        <w:rPr>
          <w:color w:val="000000"/>
        </w:rPr>
        <w:t xml:space="preserve"> </w:t>
      </w:r>
      <w:r w:rsidRPr="00595E43">
        <w:rPr>
          <w:color w:val="FF0000"/>
        </w:rPr>
        <w:t>[value]</w:t>
      </w:r>
      <w:r w:rsidRPr="00595E43">
        <w:t>="value"&gt;</w:t>
      </w:r>
    </w:p>
    <w:p w:rsidR="00595E43" w:rsidRPr="00595E43" w:rsidRDefault="00595E43" w:rsidP="00595E43">
      <w:pPr>
        <w:pStyle w:val="Sourcecode"/>
        <w:rPr>
          <w:color w:val="000000"/>
        </w:rPr>
      </w:pPr>
      <w:r w:rsidRPr="00595E43">
        <w:rPr>
          <w:color w:val="000000"/>
        </w:rPr>
        <w:tab/>
      </w:r>
      <w:r w:rsidRPr="00595E43">
        <w:t>&lt;/</w:t>
      </w:r>
      <w:r w:rsidRPr="00595E43">
        <w:rPr>
          <w:color w:val="800000"/>
        </w:rPr>
        <w:t>div</w:t>
      </w:r>
      <w:r w:rsidRPr="00595E43">
        <w:t>&gt;</w:t>
      </w:r>
    </w:p>
    <w:p w:rsidR="00595E43" w:rsidRPr="00595E43" w:rsidRDefault="00595E43" w:rsidP="00595E43">
      <w:pPr>
        <w:pStyle w:val="Sourcecode"/>
        <w:rPr>
          <w:color w:val="000000"/>
        </w:rPr>
      </w:pPr>
      <w:r w:rsidRPr="00595E43">
        <w:rPr>
          <w:color w:val="000000"/>
        </w:rPr>
        <w:tab/>
      </w:r>
      <w:r w:rsidRPr="00595E43">
        <w:t>&lt;</w:t>
      </w:r>
      <w:r w:rsidRPr="00595E43">
        <w:rPr>
          <w:color w:val="800000"/>
        </w:rPr>
        <w:t>div</w:t>
      </w:r>
      <w:r w:rsidRPr="00595E43">
        <w:rPr>
          <w:color w:val="000000"/>
        </w:rPr>
        <w:t xml:space="preserve"> </w:t>
      </w:r>
      <w:r w:rsidRPr="00595E43">
        <w:rPr>
          <w:color w:val="FF0000"/>
        </w:rPr>
        <w:t>*ngIf</w:t>
      </w:r>
      <w:r w:rsidRPr="00595E43">
        <w:t>="active"</w:t>
      </w:r>
      <w:r w:rsidRPr="00595E43">
        <w:rPr>
          <w:color w:val="000000"/>
        </w:rPr>
        <w:t xml:space="preserve"> </w:t>
      </w:r>
      <w:r w:rsidRPr="00595E43">
        <w:rPr>
          <w:color w:val="FF0000"/>
        </w:rPr>
        <w:t>class</w:t>
      </w:r>
      <w:r w:rsidRPr="00595E43">
        <w:t>="col-md-2"&gt;</w:t>
      </w:r>
    </w:p>
    <w:p w:rsidR="00595E43" w:rsidRPr="00595E43" w:rsidRDefault="00595E43" w:rsidP="00595E43">
      <w:pPr>
        <w:pStyle w:val="Sourcecode"/>
        <w:rPr>
          <w:color w:val="000000"/>
        </w:rPr>
      </w:pPr>
      <w:r w:rsidRPr="00595E43">
        <w:rPr>
          <w:color w:val="000000"/>
        </w:rPr>
        <w:tab/>
      </w:r>
      <w:r w:rsidRPr="00595E43">
        <w:rPr>
          <w:color w:val="000000"/>
        </w:rPr>
        <w:tab/>
      </w:r>
      <w:r w:rsidRPr="00595E43">
        <w:t>&lt;</w:t>
      </w:r>
      <w:r w:rsidRPr="00595E43">
        <w:rPr>
          <w:color w:val="800000"/>
        </w:rPr>
        <w:t>input</w:t>
      </w:r>
      <w:r w:rsidRPr="00595E43">
        <w:rPr>
          <w:color w:val="000000"/>
        </w:rPr>
        <w:t xml:space="preserve"> </w:t>
      </w:r>
      <w:r w:rsidRPr="00595E43">
        <w:rPr>
          <w:color w:val="FF0000"/>
        </w:rPr>
        <w:t>type</w:t>
      </w:r>
      <w:r w:rsidRPr="00595E43">
        <w:t>="button"</w:t>
      </w:r>
      <w:r w:rsidRPr="00595E43">
        <w:rPr>
          <w:color w:val="000000"/>
        </w:rPr>
        <w:t xml:space="preserve"> </w:t>
      </w:r>
      <w:r w:rsidRPr="00595E43">
        <w:rPr>
          <w:color w:val="FF0000"/>
        </w:rPr>
        <w:t>class</w:t>
      </w:r>
      <w:r w:rsidRPr="00595E43">
        <w:t>="btn"</w:t>
      </w:r>
      <w:r w:rsidRPr="00595E43">
        <w:rPr>
          <w:color w:val="000000"/>
        </w:rPr>
        <w:t xml:space="preserve"> </w:t>
      </w:r>
      <w:r w:rsidRPr="00595E43">
        <w:rPr>
          <w:color w:val="FF0000"/>
        </w:rPr>
        <w:t>value</w:t>
      </w:r>
      <w:r w:rsidRPr="00595E43">
        <w:t>="Speichern"</w:t>
      </w:r>
      <w:r w:rsidRPr="00595E43">
        <w:rPr>
          <w:color w:val="000000"/>
        </w:rPr>
        <w:t xml:space="preserve"> </w:t>
      </w:r>
      <w:r w:rsidRPr="00595E43">
        <w:rPr>
          <w:color w:val="FF0000"/>
        </w:rPr>
        <w:t>(click)</w:t>
      </w:r>
      <w:r w:rsidRPr="00595E43">
        <w:t>="saveParameter()"&gt;</w:t>
      </w:r>
    </w:p>
    <w:p w:rsidR="00595E43" w:rsidRPr="00595E43" w:rsidRDefault="00595E43" w:rsidP="00595E43">
      <w:pPr>
        <w:pStyle w:val="Sourcecode"/>
        <w:rPr>
          <w:color w:val="000000"/>
        </w:rPr>
      </w:pPr>
      <w:r w:rsidRPr="00595E43">
        <w:rPr>
          <w:color w:val="000000"/>
        </w:rPr>
        <w:tab/>
      </w:r>
      <w:r w:rsidRPr="00595E43">
        <w:rPr>
          <w:color w:val="000000"/>
        </w:rPr>
        <w:tab/>
      </w:r>
      <w:r w:rsidRPr="00595E43">
        <w:t>&lt;</w:t>
      </w:r>
      <w:r w:rsidRPr="00595E43">
        <w:rPr>
          <w:color w:val="800000"/>
        </w:rPr>
        <w:t>input</w:t>
      </w:r>
      <w:r w:rsidRPr="00595E43">
        <w:rPr>
          <w:color w:val="000000"/>
        </w:rPr>
        <w:t xml:space="preserve"> </w:t>
      </w:r>
      <w:r w:rsidRPr="00595E43">
        <w:rPr>
          <w:color w:val="FF0000"/>
        </w:rPr>
        <w:t>type</w:t>
      </w:r>
      <w:r w:rsidRPr="00595E43">
        <w:t>="button"</w:t>
      </w:r>
      <w:r w:rsidRPr="00595E43">
        <w:rPr>
          <w:color w:val="000000"/>
        </w:rPr>
        <w:t xml:space="preserve"> </w:t>
      </w:r>
      <w:r w:rsidRPr="00595E43">
        <w:rPr>
          <w:color w:val="FF0000"/>
        </w:rPr>
        <w:t>class</w:t>
      </w:r>
      <w:r w:rsidRPr="00595E43">
        <w:t>="btn"</w:t>
      </w:r>
      <w:r w:rsidRPr="00595E43">
        <w:rPr>
          <w:color w:val="000000"/>
        </w:rPr>
        <w:t xml:space="preserve"> </w:t>
      </w:r>
      <w:r w:rsidRPr="00595E43">
        <w:rPr>
          <w:color w:val="FF0000"/>
        </w:rPr>
        <w:t>value</w:t>
      </w:r>
      <w:r w:rsidRPr="00595E43">
        <w:t>="Abbrechen"</w:t>
      </w:r>
      <w:r w:rsidRPr="00595E43">
        <w:rPr>
          <w:color w:val="000000"/>
        </w:rPr>
        <w:t xml:space="preserve"> </w:t>
      </w:r>
      <w:r w:rsidRPr="00595E43">
        <w:rPr>
          <w:color w:val="FF0000"/>
        </w:rPr>
        <w:t>(click)</w:t>
      </w:r>
      <w:r w:rsidRPr="00595E43">
        <w:t>="cancelEdit()"&gt;</w:t>
      </w:r>
    </w:p>
    <w:p w:rsidR="00595E43" w:rsidRDefault="00595E43" w:rsidP="00595E43">
      <w:pPr>
        <w:pStyle w:val="Sourcecode"/>
        <w:rPr>
          <w:color w:val="000000"/>
        </w:rPr>
      </w:pPr>
      <w:r w:rsidRPr="00595E43">
        <w:rPr>
          <w:color w:val="000000"/>
        </w:rPr>
        <w:tab/>
      </w:r>
      <w:r>
        <w:t>&lt;/</w:t>
      </w:r>
      <w:r>
        <w:rPr>
          <w:color w:val="800000"/>
        </w:rPr>
        <w:t>div</w:t>
      </w:r>
      <w:r>
        <w:t>&gt;</w:t>
      </w:r>
    </w:p>
    <w:p w:rsidR="00595E43" w:rsidRDefault="00595E43" w:rsidP="00595E43">
      <w:pPr>
        <w:pStyle w:val="Sourcecode"/>
        <w:rPr>
          <w:color w:val="000000"/>
        </w:rPr>
      </w:pPr>
      <w:r>
        <w:t>&lt;/</w:t>
      </w:r>
      <w:r>
        <w:rPr>
          <w:color w:val="800000"/>
        </w:rPr>
        <w:t>div</w:t>
      </w:r>
      <w:r>
        <w:t>&gt;</w:t>
      </w:r>
    </w:p>
    <w:p w:rsidR="00A26673" w:rsidRDefault="00A26673">
      <w:pPr>
        <w:spacing w:line="240" w:lineRule="auto"/>
        <w:rPr>
          <w:rFonts w:eastAsia="Times New Roman"/>
          <w:b/>
          <w:szCs w:val="24"/>
        </w:rPr>
      </w:pPr>
      <w:r>
        <w:br w:type="page"/>
      </w:r>
    </w:p>
    <w:p w:rsidR="00595E43" w:rsidRDefault="002A2DBC" w:rsidP="000B785D">
      <w:pPr>
        <w:pStyle w:val="Heading3"/>
      </w:pPr>
      <w:bookmarkStart w:id="607" w:name="_Toc510789497"/>
      <w:r>
        <w:lastRenderedPageBreak/>
        <w:t>Less: ParameterComponent</w:t>
      </w:r>
      <w:bookmarkEnd w:id="607"/>
    </w:p>
    <w:p w:rsidR="000B785D" w:rsidRPr="000B785D" w:rsidRDefault="000B785D" w:rsidP="000B785D">
      <w:pPr>
        <w:pStyle w:val="Sourcecode"/>
        <w:rPr>
          <w:color w:val="000000"/>
        </w:rPr>
      </w:pPr>
      <w:r w:rsidRPr="000B785D">
        <w:t>.parameter-list</w:t>
      </w:r>
      <w:r w:rsidRPr="000B785D">
        <w:rPr>
          <w:color w:val="000000"/>
        </w:rPr>
        <w:t xml:space="preserve"> {</w:t>
      </w:r>
    </w:p>
    <w:p w:rsidR="000B785D" w:rsidRPr="000B785D" w:rsidRDefault="000B785D" w:rsidP="000B785D">
      <w:pPr>
        <w:pStyle w:val="Sourcecode"/>
        <w:rPr>
          <w:color w:val="000000"/>
        </w:rPr>
      </w:pPr>
      <w:r w:rsidRPr="000B785D">
        <w:rPr>
          <w:color w:val="000000"/>
        </w:rPr>
        <w:tab/>
      </w:r>
      <w:r w:rsidRPr="000B785D">
        <w:rPr>
          <w:color w:val="FF0000"/>
        </w:rPr>
        <w:t>border-bottom</w:t>
      </w:r>
      <w:r w:rsidRPr="000B785D">
        <w:rPr>
          <w:color w:val="000000"/>
        </w:rPr>
        <w:t xml:space="preserve">: </w:t>
      </w:r>
      <w:r w:rsidRPr="000B785D">
        <w:rPr>
          <w:color w:val="0000FF"/>
        </w:rPr>
        <w:t>1px</w:t>
      </w:r>
      <w:r w:rsidRPr="000B785D">
        <w:rPr>
          <w:color w:val="000000"/>
        </w:rPr>
        <w:t xml:space="preserve"> </w:t>
      </w:r>
      <w:r w:rsidRPr="000B785D">
        <w:rPr>
          <w:color w:val="0000FF"/>
        </w:rPr>
        <w:t>solid</w:t>
      </w:r>
      <w:r w:rsidRPr="000B785D">
        <w:rPr>
          <w:color w:val="000000"/>
        </w:rPr>
        <w:t xml:space="preserve"> </w:t>
      </w:r>
      <w:r w:rsidRPr="000B785D">
        <w:rPr>
          <w:color w:val="0000FF"/>
        </w:rPr>
        <w:t>#ddd</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FF0000"/>
        </w:rPr>
        <w:t>border-top</w:t>
      </w:r>
      <w:r w:rsidRPr="000B785D">
        <w:rPr>
          <w:color w:val="000000"/>
        </w:rPr>
        <w:t xml:space="preserve">: </w:t>
      </w:r>
      <w:r w:rsidRPr="000B785D">
        <w:rPr>
          <w:color w:val="0000FF"/>
        </w:rPr>
        <w:t>1px</w:t>
      </w:r>
      <w:r w:rsidRPr="000B785D">
        <w:rPr>
          <w:color w:val="000000"/>
        </w:rPr>
        <w:t xml:space="preserve"> </w:t>
      </w:r>
      <w:r w:rsidRPr="000B785D">
        <w:rPr>
          <w:color w:val="0000FF"/>
        </w:rPr>
        <w:t>solid</w:t>
      </w:r>
      <w:r w:rsidRPr="000B785D">
        <w:rPr>
          <w:color w:val="000000"/>
        </w:rPr>
        <w:t xml:space="preserve"> </w:t>
      </w:r>
      <w:r w:rsidRPr="000B785D">
        <w:rPr>
          <w:color w:val="0000FF"/>
        </w:rPr>
        <w:t>#ddd</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FF0000"/>
        </w:rPr>
        <w:t>margin-left</w:t>
      </w:r>
      <w:r w:rsidRPr="000B785D">
        <w:rPr>
          <w:color w:val="000000"/>
        </w:rPr>
        <w:t xml:space="preserve">: </w:t>
      </w:r>
      <w:r w:rsidRPr="000B785D">
        <w:rPr>
          <w:color w:val="0000FF"/>
        </w:rPr>
        <w:t>5px</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FF0000"/>
        </w:rPr>
        <w:t>margin-right</w:t>
      </w:r>
      <w:r w:rsidRPr="000B785D">
        <w:rPr>
          <w:color w:val="000000"/>
        </w:rPr>
        <w:t xml:space="preserve">: </w:t>
      </w:r>
      <w:r w:rsidRPr="000B785D">
        <w:rPr>
          <w:color w:val="0000FF"/>
        </w:rPr>
        <w:t>5px</w:t>
      </w:r>
      <w:r w:rsidRPr="000B785D">
        <w:rPr>
          <w:color w:val="000000"/>
        </w:rPr>
        <w:t>;</w:t>
      </w:r>
    </w:p>
    <w:p w:rsidR="000B785D" w:rsidRPr="000B785D" w:rsidRDefault="000B785D" w:rsidP="000B785D">
      <w:pPr>
        <w:pStyle w:val="Sourcecode"/>
        <w:rPr>
          <w:color w:val="000000"/>
        </w:rPr>
      </w:pPr>
      <w:r w:rsidRPr="000B785D">
        <w:rPr>
          <w:color w:val="000000"/>
        </w:rPr>
        <w:tab/>
      </w:r>
      <w:r w:rsidRPr="000B785D">
        <w:t>div</w:t>
      </w:r>
      <w:r w:rsidRPr="000B785D">
        <w:rPr>
          <w:color w:val="000000"/>
        </w:rPr>
        <w:t xml:space="preserve">, </w:t>
      </w:r>
      <w:r w:rsidRPr="000B785D">
        <w:t>var</w:t>
      </w:r>
      <w:r w:rsidRPr="000B785D">
        <w:rPr>
          <w:color w:val="000000"/>
        </w:rPr>
        <w:t xml:space="preserve"> {</w:t>
      </w:r>
    </w:p>
    <w:p w:rsidR="000B785D" w:rsidRPr="000B785D" w:rsidRDefault="000B785D" w:rsidP="000B785D">
      <w:pPr>
        <w:pStyle w:val="Sourcecode"/>
        <w:rPr>
          <w:color w:val="000000"/>
        </w:rPr>
      </w:pPr>
      <w:r w:rsidRPr="000B785D">
        <w:rPr>
          <w:color w:val="000000"/>
        </w:rPr>
        <w:tab/>
      </w:r>
      <w:r w:rsidRPr="000B785D">
        <w:rPr>
          <w:color w:val="000000"/>
        </w:rPr>
        <w:tab/>
      </w:r>
      <w:r w:rsidRPr="000B785D">
        <w:t>.form-control[type='text']</w:t>
      </w:r>
      <w:r w:rsidRPr="000B785D">
        <w:rPr>
          <w:color w:val="000000"/>
        </w:rPr>
        <w:t xml:space="preserve">, </w:t>
      </w:r>
      <w:r w:rsidRPr="000B785D">
        <w:t>.form-control[type='number']</w:t>
      </w:r>
      <w:r w:rsidRPr="000B785D">
        <w:rPr>
          <w:color w:val="000000"/>
        </w:rPr>
        <w:t xml:space="preserve"> {</w:t>
      </w:r>
    </w:p>
    <w:p w:rsidR="000B785D" w:rsidRPr="000B785D" w:rsidRDefault="000B785D" w:rsidP="000B785D">
      <w:pPr>
        <w:pStyle w:val="Sourcecode"/>
        <w:rPr>
          <w:color w:val="000000"/>
        </w:rPr>
      </w:pPr>
      <w:r w:rsidRPr="000B785D">
        <w:rPr>
          <w:color w:val="000000"/>
        </w:rPr>
        <w:tab/>
      </w:r>
      <w:r w:rsidRPr="000B785D">
        <w:rPr>
          <w:color w:val="000000"/>
        </w:rPr>
        <w:tab/>
      </w:r>
      <w:r w:rsidRPr="000B785D">
        <w:rPr>
          <w:color w:val="000000"/>
        </w:rPr>
        <w:tab/>
      </w:r>
      <w:r w:rsidRPr="000B785D">
        <w:rPr>
          <w:color w:val="FF0000"/>
        </w:rPr>
        <w:t>display</w:t>
      </w:r>
      <w:r w:rsidRPr="000B785D">
        <w:rPr>
          <w:color w:val="000000"/>
        </w:rPr>
        <w:t xml:space="preserve">: </w:t>
      </w:r>
      <w:r w:rsidRPr="000B785D">
        <w:rPr>
          <w:color w:val="0000FF"/>
        </w:rPr>
        <w:t>initial</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000000"/>
        </w:rPr>
        <w:tab/>
        <w:t>}</w:t>
      </w:r>
    </w:p>
    <w:p w:rsidR="000B785D" w:rsidRPr="000B785D" w:rsidRDefault="000B785D" w:rsidP="000B785D">
      <w:pPr>
        <w:pStyle w:val="Sourcecode"/>
        <w:rPr>
          <w:color w:val="000000"/>
        </w:rPr>
      </w:pPr>
      <w:r w:rsidRPr="000B785D">
        <w:rPr>
          <w:color w:val="000000"/>
        </w:rPr>
        <w:tab/>
      </w:r>
      <w:r w:rsidRPr="000B785D">
        <w:rPr>
          <w:color w:val="000000"/>
        </w:rPr>
        <w:tab/>
      </w:r>
      <w:r w:rsidRPr="000B785D">
        <w:t>.form-control[type='checkbox']</w:t>
      </w:r>
      <w:r w:rsidRPr="000B785D">
        <w:rPr>
          <w:color w:val="000000"/>
        </w:rPr>
        <w:t xml:space="preserve"> {</w:t>
      </w:r>
    </w:p>
    <w:p w:rsidR="000B785D" w:rsidRPr="000B785D" w:rsidRDefault="000B785D" w:rsidP="000B785D">
      <w:pPr>
        <w:pStyle w:val="Sourcecode"/>
        <w:rPr>
          <w:color w:val="000000"/>
        </w:rPr>
      </w:pPr>
      <w:r w:rsidRPr="000B785D">
        <w:rPr>
          <w:color w:val="000000"/>
        </w:rPr>
        <w:tab/>
      </w:r>
      <w:r w:rsidRPr="000B785D">
        <w:rPr>
          <w:color w:val="000000"/>
        </w:rPr>
        <w:tab/>
      </w:r>
      <w:r w:rsidRPr="000B785D">
        <w:rPr>
          <w:color w:val="000000"/>
        </w:rPr>
        <w:tab/>
      </w:r>
      <w:r w:rsidRPr="000B785D">
        <w:rPr>
          <w:color w:val="FF0000"/>
        </w:rPr>
        <w:t>display</w:t>
      </w:r>
      <w:r w:rsidRPr="000B785D">
        <w:rPr>
          <w:color w:val="000000"/>
        </w:rPr>
        <w:t xml:space="preserve">: </w:t>
      </w:r>
      <w:r w:rsidRPr="000B785D">
        <w:rPr>
          <w:color w:val="0000FF"/>
        </w:rPr>
        <w:t>initial</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000000"/>
        </w:rPr>
        <w:tab/>
      </w:r>
      <w:r w:rsidRPr="000B785D">
        <w:rPr>
          <w:color w:val="000000"/>
        </w:rPr>
        <w:tab/>
      </w:r>
      <w:r w:rsidRPr="000B785D">
        <w:rPr>
          <w:color w:val="FF0000"/>
        </w:rPr>
        <w:t>width</w:t>
      </w:r>
      <w:r w:rsidRPr="000B785D">
        <w:rPr>
          <w:color w:val="000000"/>
        </w:rPr>
        <w:t xml:space="preserve">: </w:t>
      </w:r>
      <w:r w:rsidRPr="000B785D">
        <w:rPr>
          <w:color w:val="0000FF"/>
        </w:rPr>
        <w:t>auto</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000000"/>
        </w:rPr>
        <w:tab/>
        <w:t>}</w:t>
      </w:r>
    </w:p>
    <w:p w:rsidR="000B785D" w:rsidRPr="000B785D" w:rsidRDefault="000B785D" w:rsidP="000B785D">
      <w:pPr>
        <w:pStyle w:val="Sourcecode"/>
        <w:rPr>
          <w:color w:val="000000"/>
        </w:rPr>
      </w:pPr>
      <w:r w:rsidRPr="000B785D">
        <w:rPr>
          <w:color w:val="000000"/>
        </w:rPr>
        <w:tab/>
      </w:r>
      <w:r w:rsidRPr="000B785D">
        <w:rPr>
          <w:color w:val="000000"/>
        </w:rPr>
        <w:tab/>
      </w:r>
      <w:r w:rsidRPr="000B785D">
        <w:t>.highlighted</w:t>
      </w:r>
      <w:r w:rsidRPr="000B785D">
        <w:rPr>
          <w:color w:val="000000"/>
        </w:rPr>
        <w:t xml:space="preserve"> {</w:t>
      </w:r>
    </w:p>
    <w:p w:rsidR="000B785D" w:rsidRPr="000B785D" w:rsidRDefault="000B785D" w:rsidP="000B785D">
      <w:pPr>
        <w:pStyle w:val="Sourcecode"/>
        <w:rPr>
          <w:color w:val="000000"/>
        </w:rPr>
      </w:pPr>
      <w:r w:rsidRPr="000B785D">
        <w:rPr>
          <w:color w:val="000000"/>
        </w:rPr>
        <w:tab/>
      </w:r>
      <w:r w:rsidRPr="000B785D">
        <w:rPr>
          <w:color w:val="000000"/>
        </w:rPr>
        <w:tab/>
      </w:r>
      <w:r w:rsidRPr="000B785D">
        <w:rPr>
          <w:color w:val="000000"/>
        </w:rPr>
        <w:tab/>
      </w:r>
      <w:r w:rsidRPr="000B785D">
        <w:rPr>
          <w:color w:val="FF0000"/>
        </w:rPr>
        <w:t>background</w:t>
      </w:r>
      <w:r w:rsidRPr="000B785D">
        <w:rPr>
          <w:color w:val="000000"/>
        </w:rPr>
        <w:t xml:space="preserve">: </w:t>
      </w:r>
      <w:r w:rsidRPr="000B785D">
        <w:rPr>
          <w:color w:val="0000FF"/>
        </w:rPr>
        <w:t>#ff9</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000000"/>
        </w:rPr>
        <w:tab/>
      </w:r>
      <w:r w:rsidRPr="000B785D">
        <w:rPr>
          <w:color w:val="000000"/>
        </w:rPr>
        <w:tab/>
      </w:r>
      <w:r w:rsidRPr="000B785D">
        <w:rPr>
          <w:color w:val="FF0000"/>
        </w:rPr>
        <w:t>color</w:t>
      </w:r>
      <w:r w:rsidRPr="000B785D">
        <w:rPr>
          <w:color w:val="000000"/>
        </w:rPr>
        <w:t xml:space="preserve">: </w:t>
      </w:r>
      <w:r w:rsidRPr="000B785D">
        <w:rPr>
          <w:color w:val="0000FF"/>
        </w:rPr>
        <w:t>#000</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000000"/>
        </w:rPr>
        <w:tab/>
      </w:r>
      <w:r w:rsidRPr="000B785D">
        <w:rPr>
          <w:color w:val="000000"/>
        </w:rPr>
        <w:tab/>
      </w:r>
      <w:r w:rsidRPr="000B785D">
        <w:rPr>
          <w:color w:val="FF0000"/>
        </w:rPr>
        <w:t>text-decoration</w:t>
      </w:r>
      <w:r w:rsidRPr="000B785D">
        <w:rPr>
          <w:color w:val="000000"/>
        </w:rPr>
        <w:t xml:space="preserve">: </w:t>
      </w:r>
      <w:r w:rsidRPr="000B785D">
        <w:rPr>
          <w:color w:val="0000FF"/>
        </w:rPr>
        <w:t>none</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000000"/>
        </w:rPr>
        <w:tab/>
        <w:t>}</w:t>
      </w:r>
    </w:p>
    <w:p w:rsidR="000B785D" w:rsidRPr="000B785D" w:rsidRDefault="000B785D" w:rsidP="000B785D">
      <w:pPr>
        <w:pStyle w:val="Sourcecode"/>
        <w:rPr>
          <w:color w:val="000000"/>
        </w:rPr>
      </w:pPr>
      <w:r w:rsidRPr="000B785D">
        <w:rPr>
          <w:color w:val="000000"/>
        </w:rPr>
        <w:tab/>
        <w:t>}</w:t>
      </w:r>
    </w:p>
    <w:p w:rsidR="000B785D" w:rsidRPr="000B785D" w:rsidRDefault="000B785D" w:rsidP="000B785D">
      <w:pPr>
        <w:pStyle w:val="Sourcecode"/>
        <w:rPr>
          <w:color w:val="000000"/>
        </w:rPr>
      </w:pPr>
      <w:r w:rsidRPr="000B785D">
        <w:rPr>
          <w:color w:val="000000"/>
        </w:rPr>
        <w:tab/>
      </w:r>
      <w:r w:rsidRPr="000B785D">
        <w:t>div[class*=col-]</w:t>
      </w:r>
      <w:r w:rsidRPr="000B785D">
        <w:rPr>
          <w:color w:val="000000"/>
        </w:rPr>
        <w:t xml:space="preserve">, </w:t>
      </w:r>
      <w:r w:rsidRPr="000B785D">
        <w:t>var[class*=col-]</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000000"/>
        </w:rPr>
        <w:tab/>
      </w:r>
      <w:r w:rsidRPr="000B785D">
        <w:rPr>
          <w:color w:val="FF0000"/>
        </w:rPr>
        <w:t>margin-top</w:t>
      </w:r>
      <w:r w:rsidRPr="000B785D">
        <w:rPr>
          <w:color w:val="000000"/>
        </w:rPr>
        <w:t xml:space="preserve">: </w:t>
      </w:r>
      <w:r w:rsidRPr="000B785D">
        <w:rPr>
          <w:color w:val="0000FF"/>
        </w:rPr>
        <w:t>1em</w:t>
      </w:r>
      <w:r w:rsidRPr="000B785D">
        <w:rPr>
          <w:color w:val="000000"/>
        </w:rPr>
        <w:t>;</w:t>
      </w:r>
    </w:p>
    <w:p w:rsidR="000B785D" w:rsidRPr="000B785D" w:rsidRDefault="000B785D" w:rsidP="000B785D">
      <w:pPr>
        <w:pStyle w:val="Sourcecode"/>
        <w:rPr>
          <w:color w:val="000000"/>
        </w:rPr>
      </w:pPr>
      <w:r w:rsidRPr="000B785D">
        <w:rPr>
          <w:color w:val="000000"/>
        </w:rPr>
        <w:tab/>
      </w:r>
      <w:r w:rsidRPr="000B785D">
        <w:rPr>
          <w:color w:val="000000"/>
        </w:rPr>
        <w:tab/>
      </w:r>
      <w:r w:rsidRPr="000B785D">
        <w:rPr>
          <w:color w:val="FF0000"/>
        </w:rPr>
        <w:t>margin-bottom</w:t>
      </w:r>
      <w:r w:rsidRPr="000B785D">
        <w:rPr>
          <w:color w:val="000000"/>
        </w:rPr>
        <w:t xml:space="preserve">: </w:t>
      </w:r>
      <w:r w:rsidRPr="000B785D">
        <w:rPr>
          <w:color w:val="0000FF"/>
        </w:rPr>
        <w:t>1em</w:t>
      </w:r>
      <w:r w:rsidRPr="000B785D">
        <w:rPr>
          <w:color w:val="000000"/>
        </w:rPr>
        <w:t>;</w:t>
      </w:r>
    </w:p>
    <w:p w:rsidR="000B785D" w:rsidRDefault="000B785D" w:rsidP="000B785D">
      <w:pPr>
        <w:pStyle w:val="Sourcecode"/>
        <w:rPr>
          <w:color w:val="000000"/>
        </w:rPr>
      </w:pPr>
      <w:r w:rsidRPr="000B785D">
        <w:rPr>
          <w:color w:val="000000"/>
        </w:rPr>
        <w:tab/>
      </w:r>
      <w:r>
        <w:rPr>
          <w:color w:val="000000"/>
        </w:rPr>
        <w:t>}</w:t>
      </w:r>
    </w:p>
    <w:p w:rsidR="000B785D" w:rsidRDefault="000B785D" w:rsidP="000B785D">
      <w:pPr>
        <w:pStyle w:val="Sourcecode"/>
        <w:rPr>
          <w:color w:val="000000"/>
        </w:rPr>
      </w:pPr>
      <w:r>
        <w:rPr>
          <w:color w:val="000000"/>
        </w:rPr>
        <w:t>}</w:t>
      </w:r>
    </w:p>
    <w:p w:rsidR="00A820C3" w:rsidRDefault="00A820C3">
      <w:pPr>
        <w:spacing w:line="240" w:lineRule="auto"/>
        <w:rPr>
          <w:rFonts w:eastAsia="Times New Roman"/>
          <w:b/>
          <w:sz w:val="24"/>
          <w:szCs w:val="26"/>
        </w:rPr>
      </w:pPr>
      <w:r>
        <w:br w:type="page"/>
      </w:r>
    </w:p>
    <w:p w:rsidR="000B785D" w:rsidRDefault="00283F7C" w:rsidP="00283F7C">
      <w:pPr>
        <w:pStyle w:val="Heading2"/>
      </w:pPr>
      <w:bookmarkStart w:id="608" w:name="_Toc510789498"/>
      <w:r>
        <w:lastRenderedPageBreak/>
        <w:t>Ordner: ParameterList</w:t>
      </w:r>
      <w:bookmarkEnd w:id="608"/>
    </w:p>
    <w:p w:rsidR="00283F7C" w:rsidRDefault="00283F7C" w:rsidP="00283F7C">
      <w:pPr>
        <w:pStyle w:val="Heading3"/>
      </w:pPr>
      <w:bookmarkStart w:id="609" w:name="_Toc510789499"/>
      <w:r>
        <w:t>Klasse: ParameterListComponent</w:t>
      </w:r>
      <w:bookmarkEnd w:id="609"/>
    </w:p>
    <w:p w:rsidR="00E67D85" w:rsidRPr="00034EA4" w:rsidRDefault="00425306" w:rsidP="00034EA4">
      <w:pPr>
        <w:pStyle w:val="Text"/>
      </w:pPr>
      <w:r>
        <w:t xml:space="preserve">Diese Component dient als </w:t>
      </w:r>
      <w:r w:rsidR="008F7C44">
        <w:t>Liste für die Parameter. Sie enthält das Suchenfeld und den Validierungsbutton.</w:t>
      </w:r>
    </w:p>
    <w:p w:rsidR="00E67D85" w:rsidRDefault="00577CDD" w:rsidP="00E67D85">
      <w:pPr>
        <w:pStyle w:val="Heading4"/>
      </w:pPr>
      <w:bookmarkStart w:id="610" w:name="_Toc510789500"/>
      <w:r>
        <w:t>Property: loading</w:t>
      </w:r>
      <w:bookmarkEnd w:id="610"/>
    </w:p>
    <w:p w:rsidR="00E67D85" w:rsidRPr="00E67D85" w:rsidRDefault="00E67D85" w:rsidP="00E67D85">
      <w:r>
        <w:t xml:space="preserve">Diese Property verhindert, dass die Page </w:t>
      </w:r>
      <w:r w:rsidR="00734CFF">
        <w:t>vor dem Eintreffen der Daten geladen wird und solange ein Ladebalken angezeigt wird.</w:t>
      </w:r>
    </w:p>
    <w:p w:rsidR="00283F7C" w:rsidRPr="00283F7C" w:rsidRDefault="00283F7C" w:rsidP="00283F7C">
      <w:pPr>
        <w:pStyle w:val="Sourcecode"/>
        <w:rPr>
          <w:rFonts w:eastAsia="Times New Roman" w:cs="Consolas"/>
          <w:color w:val="000000"/>
          <w:sz w:val="19"/>
        </w:rPr>
      </w:pPr>
      <w:r>
        <w:rPr>
          <w:rFonts w:eastAsia="Times New Roman" w:cs="Consolas"/>
          <w:color w:val="0000FF"/>
          <w:sz w:val="19"/>
        </w:rPr>
        <w:t>p</w:t>
      </w:r>
      <w:r w:rsidRPr="00283F7C">
        <w:rPr>
          <w:rFonts w:eastAsia="Times New Roman" w:cs="Consolas"/>
          <w:color w:val="0000FF"/>
          <w:sz w:val="19"/>
        </w:rPr>
        <w:t>ublic</w:t>
      </w:r>
      <w:r w:rsidRPr="00283F7C">
        <w:rPr>
          <w:rFonts w:eastAsia="Times New Roman" w:cs="Consolas"/>
          <w:color w:val="000000"/>
          <w:sz w:val="19"/>
        </w:rPr>
        <w:t xml:space="preserve"> loading: </w:t>
      </w:r>
      <w:r w:rsidRPr="00283F7C">
        <w:rPr>
          <w:rFonts w:eastAsia="Times New Roman" w:cs="Consolas"/>
          <w:color w:val="0000FF"/>
          <w:sz w:val="19"/>
        </w:rPr>
        <w:t>boolean</w:t>
      </w:r>
      <w:r w:rsidRPr="00283F7C">
        <w:rPr>
          <w:rFonts w:eastAsia="Times New Roman" w:cs="Consolas"/>
          <w:color w:val="000000"/>
          <w:sz w:val="19"/>
        </w:rPr>
        <w:t xml:space="preserve"> = </w:t>
      </w:r>
      <w:r w:rsidRPr="00283F7C">
        <w:rPr>
          <w:rFonts w:eastAsia="Times New Roman" w:cs="Consolas"/>
          <w:color w:val="0000FF"/>
          <w:sz w:val="19"/>
        </w:rPr>
        <w:t>true</w:t>
      </w:r>
      <w:r w:rsidRPr="00283F7C">
        <w:rPr>
          <w:rFonts w:eastAsia="Times New Roman" w:cs="Consolas"/>
          <w:color w:val="000000"/>
          <w:sz w:val="19"/>
        </w:rPr>
        <w:t>;</w:t>
      </w:r>
    </w:p>
    <w:p w:rsidR="00577CDD" w:rsidRDefault="00577CDD" w:rsidP="00577CDD">
      <w:pPr>
        <w:pStyle w:val="Heading4"/>
      </w:pPr>
      <w:bookmarkStart w:id="611" w:name="_Toc510789501"/>
      <w:r>
        <w:t>Property: filteredParameters</w:t>
      </w:r>
      <w:bookmarkEnd w:id="611"/>
    </w:p>
    <w:p w:rsidR="00F420ED" w:rsidRPr="00F420ED" w:rsidRDefault="00F420ED" w:rsidP="00F420ED">
      <w:r>
        <w:t xml:space="preserve">Diese Property </w:t>
      </w:r>
      <w:r w:rsidR="002658A7">
        <w:t>enthält all</w:t>
      </w:r>
      <w:r w:rsidR="00F24FF3">
        <w:t>e</w:t>
      </w:r>
      <w:r w:rsidR="002658A7">
        <w:t xml:space="preserve"> momentan angezeigten Parameter.</w:t>
      </w:r>
    </w:p>
    <w:p w:rsidR="00283F7C" w:rsidRDefault="00283F7C" w:rsidP="00283F7C">
      <w:pPr>
        <w:pStyle w:val="Sourcecode"/>
        <w:rPr>
          <w:rFonts w:eastAsia="Times New Roman" w:cs="Consolas"/>
          <w:color w:val="000000"/>
          <w:sz w:val="19"/>
        </w:rPr>
      </w:pPr>
      <w:r w:rsidRPr="00283F7C">
        <w:rPr>
          <w:rFonts w:eastAsia="Times New Roman" w:cs="Consolas"/>
          <w:color w:val="0000FF"/>
          <w:sz w:val="19"/>
        </w:rPr>
        <w:t>public</w:t>
      </w:r>
      <w:r w:rsidRPr="00283F7C">
        <w:rPr>
          <w:rFonts w:eastAsia="Times New Roman" w:cs="Consolas"/>
          <w:color w:val="000000"/>
          <w:sz w:val="19"/>
        </w:rPr>
        <w:t xml:space="preserve"> filteredParameters: Parameter[] = [];</w:t>
      </w:r>
    </w:p>
    <w:p w:rsidR="00577CDD" w:rsidRDefault="00E072A9" w:rsidP="00E072A9">
      <w:pPr>
        <w:pStyle w:val="Heading4"/>
      </w:pPr>
      <w:bookmarkStart w:id="612" w:name="_Toc510789502"/>
      <w:r>
        <w:t>Property: _allParameters</w:t>
      </w:r>
      <w:bookmarkEnd w:id="612"/>
    </w:p>
    <w:p w:rsidR="00395A36" w:rsidRPr="00395A36" w:rsidRDefault="00395A36" w:rsidP="00395A36">
      <w:r w:rsidRPr="00395A36">
        <w:t>Diese Property en</w:t>
      </w:r>
      <w:r w:rsidR="005D0775">
        <w:t>t</w:t>
      </w:r>
      <w:r w:rsidRPr="00395A36">
        <w:t>hält alle v</w:t>
      </w:r>
      <w:r>
        <w:t>om Server geladenen Parameter.</w:t>
      </w:r>
    </w:p>
    <w:p w:rsidR="00283F7C" w:rsidRDefault="00283F7C" w:rsidP="00283F7C">
      <w:pPr>
        <w:pStyle w:val="Sourcecode"/>
        <w:rPr>
          <w:rFonts w:eastAsia="Times New Roman" w:cs="Consolas"/>
          <w:color w:val="000000"/>
          <w:sz w:val="19"/>
        </w:rPr>
      </w:pPr>
      <w:r w:rsidRPr="00283F7C">
        <w:rPr>
          <w:rFonts w:eastAsia="Times New Roman" w:cs="Consolas"/>
          <w:color w:val="0000FF"/>
          <w:sz w:val="19"/>
        </w:rPr>
        <w:t>private</w:t>
      </w:r>
      <w:r w:rsidRPr="00283F7C">
        <w:rPr>
          <w:rFonts w:eastAsia="Times New Roman" w:cs="Consolas"/>
          <w:color w:val="000000"/>
          <w:sz w:val="19"/>
        </w:rPr>
        <w:t xml:space="preserve"> _allParameters: Parameter[] = [];</w:t>
      </w:r>
    </w:p>
    <w:p w:rsidR="00E072A9" w:rsidRDefault="00E072A9" w:rsidP="00E072A9">
      <w:pPr>
        <w:pStyle w:val="Heading4"/>
      </w:pPr>
      <w:bookmarkStart w:id="613" w:name="_Toc510789503"/>
      <w:r>
        <w:t>Property: validationEvent</w:t>
      </w:r>
      <w:bookmarkEnd w:id="613"/>
    </w:p>
    <w:p w:rsidR="00CF25BD" w:rsidRPr="00CF25BD" w:rsidRDefault="00CF25BD" w:rsidP="00CF25BD">
      <w:r>
        <w:t>Dies ist der Validierungsevent</w:t>
      </w:r>
      <w:r w:rsidR="00E668F4">
        <w:t>.</w:t>
      </w:r>
    </w:p>
    <w:p w:rsidR="00283F7C" w:rsidRDefault="00283F7C" w:rsidP="00283F7C">
      <w:pPr>
        <w:pStyle w:val="Sourcecode"/>
        <w:rPr>
          <w:rFonts w:eastAsia="Times New Roman" w:cs="Consolas"/>
          <w:color w:val="000000"/>
          <w:sz w:val="19"/>
        </w:rPr>
      </w:pPr>
      <w:r w:rsidRPr="00283F7C">
        <w:rPr>
          <w:rFonts w:eastAsia="Times New Roman" w:cs="Consolas"/>
          <w:color w:val="0000FF"/>
          <w:sz w:val="19"/>
        </w:rPr>
        <w:t>public</w:t>
      </w:r>
      <w:r w:rsidRPr="00283F7C">
        <w:rPr>
          <w:rFonts w:eastAsia="Times New Roman" w:cs="Consolas"/>
          <w:color w:val="000000"/>
          <w:sz w:val="19"/>
        </w:rPr>
        <w:t xml:space="preserve"> validationEvent: EventEmitter&lt;</w:t>
      </w:r>
      <w:r w:rsidRPr="00283F7C">
        <w:rPr>
          <w:rFonts w:eastAsia="Times New Roman" w:cs="Consolas"/>
          <w:color w:val="0000FF"/>
          <w:sz w:val="19"/>
        </w:rPr>
        <w:t>void</w:t>
      </w:r>
      <w:r w:rsidRPr="00283F7C">
        <w:rPr>
          <w:rFonts w:eastAsia="Times New Roman" w:cs="Consolas"/>
          <w:color w:val="000000"/>
          <w:sz w:val="19"/>
        </w:rPr>
        <w:t xml:space="preserve">&gt; = </w:t>
      </w:r>
      <w:r w:rsidRPr="00283F7C">
        <w:rPr>
          <w:rFonts w:eastAsia="Times New Roman" w:cs="Consolas"/>
          <w:color w:val="0000FF"/>
          <w:sz w:val="19"/>
        </w:rPr>
        <w:t>new</w:t>
      </w:r>
      <w:r w:rsidRPr="00283F7C">
        <w:rPr>
          <w:rFonts w:eastAsia="Times New Roman" w:cs="Consolas"/>
          <w:color w:val="000000"/>
          <w:sz w:val="19"/>
        </w:rPr>
        <w:t xml:space="preserve"> EventEmitter&lt;</w:t>
      </w:r>
      <w:r w:rsidRPr="00283F7C">
        <w:rPr>
          <w:rFonts w:eastAsia="Times New Roman" w:cs="Consolas"/>
          <w:color w:val="0000FF"/>
          <w:sz w:val="19"/>
        </w:rPr>
        <w:t>void</w:t>
      </w:r>
      <w:r w:rsidRPr="00283F7C">
        <w:rPr>
          <w:rFonts w:eastAsia="Times New Roman" w:cs="Consolas"/>
          <w:color w:val="000000"/>
          <w:sz w:val="19"/>
        </w:rPr>
        <w:t>&gt;();</w:t>
      </w:r>
    </w:p>
    <w:p w:rsidR="00E072A9" w:rsidRDefault="00E072A9" w:rsidP="00E072A9">
      <w:pPr>
        <w:pStyle w:val="Heading4"/>
      </w:pPr>
      <w:bookmarkStart w:id="614" w:name="_Toc510789504"/>
      <w:r>
        <w:t>Property: searchString</w:t>
      </w:r>
      <w:bookmarkEnd w:id="614"/>
    </w:p>
    <w:p w:rsidR="00A50546" w:rsidRPr="00A50546" w:rsidRDefault="00A50546" w:rsidP="00A50546">
      <w:r>
        <w:t>Dies</w:t>
      </w:r>
      <w:r w:rsidR="00EA5B1E">
        <w:t xml:space="preserve"> ist das </w:t>
      </w:r>
      <w:r w:rsidR="00616A39">
        <w:t>Inputbindig des Suchfelds.</w:t>
      </w:r>
    </w:p>
    <w:p w:rsidR="00283F7C" w:rsidRDefault="00283F7C" w:rsidP="00283F7C">
      <w:pPr>
        <w:pStyle w:val="Sourcecode"/>
        <w:rPr>
          <w:rFonts w:eastAsia="Times New Roman" w:cs="Consolas"/>
          <w:color w:val="000000"/>
          <w:sz w:val="19"/>
        </w:rPr>
      </w:pPr>
      <w:r w:rsidRPr="00283F7C">
        <w:rPr>
          <w:rFonts w:eastAsia="Times New Roman" w:cs="Consolas"/>
          <w:color w:val="0000FF"/>
          <w:sz w:val="19"/>
        </w:rPr>
        <w:t>public</w:t>
      </w:r>
      <w:r w:rsidRPr="00283F7C">
        <w:rPr>
          <w:rFonts w:eastAsia="Times New Roman" w:cs="Consolas"/>
          <w:color w:val="000000"/>
          <w:sz w:val="19"/>
        </w:rPr>
        <w:t xml:space="preserve"> searchString: </w:t>
      </w:r>
      <w:r w:rsidRPr="00283F7C">
        <w:rPr>
          <w:rFonts w:eastAsia="Times New Roman" w:cs="Consolas"/>
          <w:color w:val="0000FF"/>
          <w:sz w:val="19"/>
        </w:rPr>
        <w:t>string</w:t>
      </w:r>
      <w:r w:rsidRPr="00283F7C">
        <w:rPr>
          <w:rFonts w:eastAsia="Times New Roman" w:cs="Consolas"/>
          <w:color w:val="000000"/>
          <w:sz w:val="19"/>
        </w:rPr>
        <w:t xml:space="preserve"> = </w:t>
      </w:r>
      <w:r w:rsidRPr="00283F7C">
        <w:rPr>
          <w:rFonts w:eastAsia="Times New Roman" w:cs="Consolas"/>
          <w:color w:val="A31515"/>
          <w:sz w:val="19"/>
        </w:rPr>
        <w:t>''</w:t>
      </w:r>
      <w:r w:rsidRPr="00283F7C">
        <w:rPr>
          <w:rFonts w:eastAsia="Times New Roman" w:cs="Consolas"/>
          <w:color w:val="000000"/>
          <w:sz w:val="19"/>
        </w:rPr>
        <w:t>;</w:t>
      </w:r>
    </w:p>
    <w:p w:rsidR="00F47CB7" w:rsidRDefault="00F47CB7">
      <w:pPr>
        <w:spacing w:line="240" w:lineRule="auto"/>
        <w:rPr>
          <w:rFonts w:eastAsia="Times New Roman"/>
          <w:iCs/>
          <w:szCs w:val="24"/>
        </w:rPr>
      </w:pPr>
      <w:r>
        <w:br w:type="page"/>
      </w:r>
    </w:p>
    <w:p w:rsidR="00E072A9" w:rsidRDefault="00E072A9" w:rsidP="00E072A9">
      <w:pPr>
        <w:pStyle w:val="Heading4"/>
      </w:pPr>
      <w:bookmarkStart w:id="615" w:name="_Toc510789505"/>
      <w:r>
        <w:lastRenderedPageBreak/>
        <w:t>Property: searchedStringUpToDate</w:t>
      </w:r>
      <w:bookmarkEnd w:id="615"/>
    </w:p>
    <w:p w:rsidR="002463F2" w:rsidRPr="002463F2" w:rsidRDefault="002463F2" w:rsidP="002463F2">
      <w:r>
        <w:t>Dieses Flag zeigt an, ob der Suchstring der aktuellste ist oder ob er seit der letzten Suche verändert wurde.</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FF"/>
          <w:sz w:val="19"/>
        </w:rPr>
        <w:t>public</w:t>
      </w:r>
      <w:r w:rsidRPr="00283F7C">
        <w:rPr>
          <w:rFonts w:eastAsia="Times New Roman" w:cs="Consolas"/>
          <w:color w:val="000000"/>
          <w:sz w:val="19"/>
        </w:rPr>
        <w:t xml:space="preserve"> searchedStringUpToDate: </w:t>
      </w:r>
      <w:r w:rsidRPr="00283F7C">
        <w:rPr>
          <w:rFonts w:eastAsia="Times New Roman" w:cs="Consolas"/>
          <w:color w:val="0000FF"/>
          <w:sz w:val="19"/>
        </w:rPr>
        <w:t>boolean</w:t>
      </w:r>
      <w:r w:rsidRPr="00283F7C">
        <w:rPr>
          <w:rFonts w:eastAsia="Times New Roman" w:cs="Consolas"/>
          <w:color w:val="000000"/>
          <w:sz w:val="19"/>
        </w:rPr>
        <w:t>;</w:t>
      </w:r>
    </w:p>
    <w:p w:rsidR="00283F7C" w:rsidRDefault="00E072A9" w:rsidP="00E072A9">
      <w:pPr>
        <w:pStyle w:val="Heading4"/>
      </w:pPr>
      <w:bookmarkStart w:id="616" w:name="_Toc510789506"/>
      <w:r>
        <w:t>Methode: constructor</w:t>
      </w:r>
      <w:bookmarkEnd w:id="616"/>
    </w:p>
    <w:p w:rsidR="00F64699" w:rsidRPr="00F64699" w:rsidRDefault="00F64699" w:rsidP="00F64699">
      <w:r>
        <w:t>Im Konstruktor werden alle Parameter geladen.</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FF"/>
          <w:sz w:val="19"/>
        </w:rPr>
        <w:t>constructor</w:t>
      </w:r>
      <w:r w:rsidRPr="00283F7C">
        <w:rPr>
          <w:rFonts w:eastAsia="Times New Roman" w:cs="Consolas"/>
          <w:color w:val="000000"/>
          <w:sz w:val="19"/>
        </w:rPr>
        <w:t>(</w:t>
      </w:r>
      <w:r w:rsidRPr="00283F7C">
        <w:rPr>
          <w:rFonts w:eastAsia="Times New Roman" w:cs="Consolas"/>
          <w:color w:val="0000FF"/>
          <w:sz w:val="19"/>
        </w:rPr>
        <w:t>private</w:t>
      </w:r>
      <w:r w:rsidRPr="00283F7C">
        <w:rPr>
          <w:rFonts w:eastAsia="Times New Roman" w:cs="Consolas"/>
          <w:color w:val="000000"/>
          <w:sz w:val="19"/>
        </w:rPr>
        <w:t xml:space="preserve"> _params: ParameterService) {</w:t>
      </w:r>
    </w:p>
    <w:p w:rsid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.getAllParameters();</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w:t>
      </w:r>
    </w:p>
    <w:p w:rsidR="00283F7C" w:rsidRDefault="00E072A9" w:rsidP="00E072A9">
      <w:pPr>
        <w:pStyle w:val="Heading4"/>
      </w:pPr>
      <w:bookmarkStart w:id="617" w:name="_Toc510789507"/>
      <w:r>
        <w:t>Methode: getAllParameters</w:t>
      </w:r>
      <w:bookmarkEnd w:id="617"/>
    </w:p>
    <w:p w:rsidR="00C275CB" w:rsidRPr="00C275CB" w:rsidRDefault="00C275CB" w:rsidP="00C275CB">
      <w:r w:rsidRPr="00C275CB">
        <w:t>Diese Methode holt alle P</w:t>
      </w:r>
      <w:r>
        <w:t>arameter vom Server</w:t>
      </w:r>
      <w:r w:rsidR="007A47E7">
        <w:t xml:space="preserve"> und setzt die Liste aller Parameter und der angezeigten Parameter auf den Stand des Servers.</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FF"/>
          <w:sz w:val="19"/>
        </w:rPr>
        <w:t>public</w:t>
      </w:r>
      <w:r w:rsidRPr="00283F7C">
        <w:rPr>
          <w:rFonts w:eastAsia="Times New Roman" w:cs="Consolas"/>
          <w:color w:val="000000"/>
          <w:sz w:val="19"/>
        </w:rPr>
        <w:t xml:space="preserve"> </w:t>
      </w:r>
      <w:r w:rsidRPr="00283F7C">
        <w:rPr>
          <w:rFonts w:eastAsia="Times New Roman" w:cs="Consolas"/>
          <w:color w:val="0000FF"/>
          <w:sz w:val="19"/>
        </w:rPr>
        <w:t>async</w:t>
      </w:r>
      <w:r w:rsidRPr="00283F7C">
        <w:rPr>
          <w:rFonts w:eastAsia="Times New Roman" w:cs="Consolas"/>
          <w:color w:val="000000"/>
          <w:sz w:val="19"/>
        </w:rPr>
        <w:t xml:space="preserve"> getAllParameters() {</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._params.getAllParameters().then(response =&gt; {</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._allParameters = response;</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 xml:space="preserve">.filteredParameters = </w:t>
      </w:r>
      <w:r w:rsidRPr="00283F7C">
        <w:rPr>
          <w:rFonts w:eastAsia="Times New Roman" w:cs="Consolas"/>
          <w:color w:val="0000FF"/>
          <w:sz w:val="19"/>
        </w:rPr>
        <w:t>this</w:t>
      </w:r>
      <w:r w:rsidRPr="00283F7C">
        <w:rPr>
          <w:rFonts w:eastAsia="Times New Roman" w:cs="Consolas"/>
          <w:color w:val="000000"/>
          <w:sz w:val="19"/>
        </w:rPr>
        <w:t>._allParameters;</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 xml:space="preserve">.loading = </w:t>
      </w:r>
      <w:r w:rsidRPr="00283F7C">
        <w:rPr>
          <w:rFonts w:eastAsia="Times New Roman" w:cs="Consolas"/>
          <w:color w:val="0000FF"/>
          <w:sz w:val="19"/>
        </w:rPr>
        <w:t>false</w:t>
      </w:r>
      <w:r w:rsidRPr="00283F7C">
        <w:rPr>
          <w:rFonts w:eastAsia="Times New Roman" w:cs="Consolas"/>
          <w:color w:val="000000"/>
          <w:sz w:val="19"/>
        </w:rPr>
        <w: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w:t>
      </w:r>
    </w:p>
    <w:p w:rsidR="00283F7C" w:rsidRDefault="00E072A9" w:rsidP="00E072A9">
      <w:pPr>
        <w:pStyle w:val="Heading4"/>
      </w:pPr>
      <w:bookmarkStart w:id="618" w:name="_Toc510789508"/>
      <w:r>
        <w:t>Methode: onValueChanged</w:t>
      </w:r>
      <w:bookmarkEnd w:id="618"/>
    </w:p>
    <w:p w:rsidR="007A47E7" w:rsidRPr="00C80177" w:rsidRDefault="00663E89" w:rsidP="007A47E7">
      <w:pPr>
        <w:rPr>
          <w:lang w:val="en-US"/>
        </w:rPr>
      </w:pPr>
      <w:r w:rsidRPr="001C037F">
        <w:t>Dies ist der</w:t>
      </w:r>
      <w:r w:rsidR="001C037F" w:rsidRPr="001C037F">
        <w:t xml:space="preserve"> Event, w</w:t>
      </w:r>
      <w:r w:rsidR="001C037F">
        <w:t xml:space="preserve">elcher ausgelöst wird, wenn der Text im Suchfeld angepasst wurde. </w:t>
      </w:r>
      <w:r w:rsidR="0016192D" w:rsidRPr="00C80177">
        <w:rPr>
          <w:lang w:val="en-US"/>
        </w:rPr>
        <w:t xml:space="preserve">Der Eventhandler setzt </w:t>
      </w:r>
      <w:r w:rsidR="00C80177" w:rsidRPr="00C80177">
        <w:rPr>
          <w:lang w:val="en-US"/>
        </w:rPr>
        <w:t>das searchString</w:t>
      </w:r>
      <w:r w:rsidR="00A02C01">
        <w:rPr>
          <w:lang w:val="en-US"/>
        </w:rPr>
        <w:t>-</w:t>
      </w:r>
      <w:r w:rsidR="00C80177" w:rsidRPr="00C80177">
        <w:rPr>
          <w:lang w:val="en-US"/>
        </w:rPr>
        <w:t xml:space="preserve"> </w:t>
      </w:r>
      <w:r w:rsidR="00C80177">
        <w:rPr>
          <w:lang w:val="en-US"/>
        </w:rPr>
        <w:t>und searchStringUpToDate</w:t>
      </w:r>
      <w:r w:rsidR="004129C6">
        <w:rPr>
          <w:lang w:val="en-US"/>
        </w:rPr>
        <w:t>-Attribut</w:t>
      </w:r>
      <w:r w:rsidR="00263472">
        <w:rPr>
          <w:lang w:val="en-US"/>
        </w:rPr>
        <w: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FF"/>
          <w:sz w:val="19"/>
        </w:rPr>
        <w:t>public</w:t>
      </w:r>
      <w:r w:rsidRPr="00283F7C">
        <w:rPr>
          <w:rFonts w:eastAsia="Times New Roman" w:cs="Consolas"/>
          <w:color w:val="000000"/>
          <w:sz w:val="19"/>
        </w:rPr>
        <w:t xml:space="preserve"> onValueChanged(event: </w:t>
      </w:r>
      <w:r w:rsidRPr="00283F7C">
        <w:rPr>
          <w:rFonts w:eastAsia="Times New Roman" w:cs="Consolas"/>
          <w:color w:val="0000FF"/>
          <w:sz w:val="19"/>
        </w:rPr>
        <w:t>any</w:t>
      </w:r>
      <w:r w:rsidRPr="00283F7C">
        <w:rPr>
          <w:rFonts w:eastAsia="Times New Roman" w:cs="Consolas"/>
          <w:color w:val="000000"/>
          <w:sz w:val="19"/>
        </w:rPr>
        <w:t>) {</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.searchString = event.target.value;</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FF"/>
          <w:sz w:val="19"/>
        </w:rPr>
        <w:t>if</w:t>
      </w:r>
      <w:r w:rsidRPr="00283F7C">
        <w:rPr>
          <w:rFonts w:eastAsia="Times New Roman" w:cs="Consolas"/>
          <w:color w:val="000000"/>
          <w:sz w:val="19"/>
        </w:rPr>
        <w:t xml:space="preserve"> (</w:t>
      </w:r>
      <w:r w:rsidRPr="00283F7C">
        <w:rPr>
          <w:rFonts w:eastAsia="Times New Roman" w:cs="Consolas"/>
          <w:color w:val="0000FF"/>
          <w:sz w:val="19"/>
        </w:rPr>
        <w:t>this</w:t>
      </w:r>
      <w:r w:rsidRPr="00283F7C">
        <w:rPr>
          <w:rFonts w:eastAsia="Times New Roman" w:cs="Consolas"/>
          <w:color w:val="000000"/>
          <w:sz w:val="19"/>
        </w:rPr>
        <w:t>.searchString) {</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 xml:space="preserve">.searchedStringUpToDate = </w:t>
      </w:r>
      <w:r w:rsidRPr="00283F7C">
        <w:rPr>
          <w:rFonts w:eastAsia="Times New Roman" w:cs="Consolas"/>
          <w:color w:val="0000FF"/>
          <w:sz w:val="19"/>
        </w:rPr>
        <w:t>false</w:t>
      </w:r>
      <w:r w:rsidRPr="00283F7C">
        <w:rPr>
          <w:rFonts w:eastAsia="Times New Roman" w:cs="Consolas"/>
          <w:color w:val="000000"/>
          <w:sz w:val="19"/>
        </w:rPr>
        <w: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w:t>
      </w:r>
    </w:p>
    <w:p w:rsidR="00F87C1C" w:rsidRDefault="00F87C1C">
      <w:pPr>
        <w:spacing w:line="240" w:lineRule="auto"/>
        <w:rPr>
          <w:rFonts w:eastAsia="Times New Roman"/>
          <w:iCs/>
          <w:szCs w:val="24"/>
        </w:rPr>
      </w:pPr>
      <w:r>
        <w:br w:type="page"/>
      </w:r>
    </w:p>
    <w:p w:rsidR="00283F7C" w:rsidRDefault="00DA1A32" w:rsidP="00DA1A32">
      <w:pPr>
        <w:pStyle w:val="Heading4"/>
      </w:pPr>
      <w:bookmarkStart w:id="619" w:name="_Toc510789509"/>
      <w:r>
        <w:lastRenderedPageBreak/>
        <w:t>Methode: emitValidationEvent</w:t>
      </w:r>
      <w:bookmarkEnd w:id="619"/>
    </w:p>
    <w:p w:rsidR="00E37F95" w:rsidRPr="00E37F95" w:rsidRDefault="00E37F95" w:rsidP="00E37F95">
      <w:r>
        <w:t>Dies ist der Eventauslöser für die Validierung.</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FF"/>
          <w:sz w:val="19"/>
        </w:rPr>
        <w:t>public</w:t>
      </w:r>
      <w:r w:rsidRPr="00283F7C">
        <w:rPr>
          <w:rFonts w:eastAsia="Times New Roman" w:cs="Consolas"/>
          <w:color w:val="000000"/>
          <w:sz w:val="19"/>
        </w:rPr>
        <w:t xml:space="preserve"> emitValidationEvent() {</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.validationEvent.emit();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w:t>
      </w:r>
    </w:p>
    <w:p w:rsidR="00283F7C" w:rsidRDefault="0024720B" w:rsidP="0024720B">
      <w:pPr>
        <w:pStyle w:val="Heading4"/>
      </w:pPr>
      <w:bookmarkStart w:id="620" w:name="_Toc510789510"/>
      <w:r>
        <w:t>Methode: searchParam</w:t>
      </w:r>
      <w:bookmarkEnd w:id="620"/>
    </w:p>
    <w:p w:rsidR="0020676A" w:rsidRPr="007B4BCC" w:rsidRDefault="0020676A" w:rsidP="0020676A">
      <w:pPr>
        <w:rPr>
          <w:lang w:val="en-US"/>
        </w:rPr>
      </w:pPr>
      <w:r>
        <w:t xml:space="preserve">Diese Methode </w:t>
      </w:r>
      <w:r w:rsidR="00EB51A8">
        <w:t>filtert die Parameter nach der Eingabe im Suchfeld.</w:t>
      </w:r>
      <w:r w:rsidR="007B4BCC">
        <w:t xml:space="preserve"> </w:t>
      </w:r>
      <w:r w:rsidR="007B4BCC" w:rsidRPr="007B4BCC">
        <w:rPr>
          <w:lang w:val="en-US"/>
        </w:rPr>
        <w:t>Name</w:t>
      </w:r>
      <w:r w:rsidR="007B4BCC">
        <w:rPr>
          <w:lang w:val="en-US"/>
        </w:rPr>
        <w:t xml:space="preserve"> und Value des Parameters w</w:t>
      </w:r>
      <w:r w:rsidR="006B54E6">
        <w:rPr>
          <w:lang w:val="en-US"/>
        </w:rPr>
        <w:t>e</w:t>
      </w:r>
      <w:r w:rsidR="007B4BCC">
        <w:rPr>
          <w:lang w:val="en-US"/>
        </w:rPr>
        <w:t xml:space="preserve">rden </w:t>
      </w:r>
      <w:r w:rsidR="007B4BCC" w:rsidRPr="00854063">
        <w:rPr>
          <w:lang w:val="en-US"/>
        </w:rPr>
        <w:t>überprüft</w:t>
      </w:r>
      <w:r w:rsidR="00901636">
        <w:rPr>
          <w:lang w:val="en-US"/>
        </w:rPr>
        <w: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FF"/>
          <w:sz w:val="19"/>
        </w:rPr>
        <w:t>public</w:t>
      </w:r>
      <w:r w:rsidRPr="00283F7C">
        <w:rPr>
          <w:rFonts w:eastAsia="Times New Roman" w:cs="Consolas"/>
          <w:color w:val="000000"/>
          <w:sz w:val="19"/>
        </w:rPr>
        <w:t xml:space="preserve"> searchParam() {</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.filteredParameters = [];</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 xml:space="preserve">.searchedStringUpToDate = </w:t>
      </w:r>
      <w:r w:rsidRPr="00283F7C">
        <w:rPr>
          <w:rFonts w:eastAsia="Times New Roman" w:cs="Consolas"/>
          <w:color w:val="0000FF"/>
          <w:sz w:val="19"/>
        </w:rPr>
        <w:t>true</w:t>
      </w:r>
      <w:r w:rsidRPr="00283F7C">
        <w:rPr>
          <w:rFonts w:eastAsia="Times New Roman" w:cs="Consolas"/>
          <w:color w:val="000000"/>
          <w:sz w:val="19"/>
        </w:rPr>
        <w: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FF"/>
          <w:sz w:val="19"/>
        </w:rPr>
        <w:t>if</w:t>
      </w:r>
      <w:r w:rsidRPr="00283F7C">
        <w:rPr>
          <w:rFonts w:eastAsia="Times New Roman" w:cs="Consolas"/>
          <w:color w:val="000000"/>
          <w:sz w:val="19"/>
        </w:rPr>
        <w:t xml:space="preserve"> (</w:t>
      </w:r>
      <w:r w:rsidRPr="00283F7C">
        <w:rPr>
          <w:rFonts w:eastAsia="Times New Roman" w:cs="Consolas"/>
          <w:color w:val="0000FF"/>
          <w:sz w:val="19"/>
        </w:rPr>
        <w:t>this</w:t>
      </w:r>
      <w:r w:rsidRPr="00283F7C">
        <w:rPr>
          <w:rFonts w:eastAsia="Times New Roman" w:cs="Consolas"/>
          <w:color w:val="000000"/>
          <w:sz w:val="19"/>
        </w:rPr>
        <w:t xml:space="preserve">.searchString !== </w:t>
      </w:r>
      <w:r w:rsidRPr="00283F7C">
        <w:rPr>
          <w:rFonts w:eastAsia="Times New Roman" w:cs="Consolas"/>
          <w:color w:val="A31515"/>
          <w:sz w:val="19"/>
        </w:rPr>
        <w:t>''</w:t>
      </w:r>
      <w:r w:rsidRPr="00283F7C">
        <w:rPr>
          <w:rFonts w:eastAsia="Times New Roman" w:cs="Consolas"/>
          <w:color w:val="000000"/>
          <w:sz w:val="19"/>
        </w:rPr>
        <w:t>) {</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00"/>
          <w:sz w:val="19"/>
        </w:rPr>
        <w:tab/>
      </w:r>
      <w:r w:rsidRPr="00283F7C">
        <w:rPr>
          <w:rFonts w:eastAsia="Times New Roman" w:cs="Consolas"/>
          <w:color w:val="0000FF"/>
          <w:sz w:val="19"/>
        </w:rPr>
        <w:t>this</w:t>
      </w:r>
      <w:r w:rsidRPr="00283F7C">
        <w:rPr>
          <w:rFonts w:eastAsia="Times New Roman" w:cs="Consolas"/>
          <w:color w:val="000000"/>
          <w:sz w:val="19"/>
        </w:rPr>
        <w:t xml:space="preserve">.filteredParameters = </w:t>
      </w:r>
      <w:r w:rsidRPr="00283F7C">
        <w:rPr>
          <w:rFonts w:eastAsia="Times New Roman" w:cs="Consolas"/>
          <w:color w:val="0000FF"/>
          <w:sz w:val="19"/>
        </w:rPr>
        <w:t>this</w:t>
      </w:r>
      <w:r w:rsidRPr="00283F7C">
        <w:rPr>
          <w:rFonts w:eastAsia="Times New Roman" w:cs="Consolas"/>
          <w:color w:val="000000"/>
          <w:sz w:val="19"/>
        </w:rPr>
        <w:t>._allParameters.filter((param) =&gt;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00"/>
          <w:sz w:val="19"/>
        </w:rPr>
        <w:tab/>
      </w:r>
      <w:r w:rsidRPr="00283F7C">
        <w:rPr>
          <w:rFonts w:eastAsia="Times New Roman" w:cs="Consolas"/>
          <w:color w:val="000000"/>
          <w:sz w:val="19"/>
        </w:rPr>
        <w:tab/>
        <w:t>param.name.toLowerCase().indexOf(</w:t>
      </w:r>
      <w:r w:rsidRPr="00283F7C">
        <w:rPr>
          <w:rFonts w:eastAsia="Times New Roman" w:cs="Consolas"/>
          <w:color w:val="0000FF"/>
          <w:sz w:val="19"/>
        </w:rPr>
        <w:t>this</w:t>
      </w:r>
      <w:r w:rsidRPr="00283F7C">
        <w:rPr>
          <w:rFonts w:eastAsia="Times New Roman" w:cs="Consolas"/>
          <w:color w:val="000000"/>
          <w:sz w:val="19"/>
        </w:rPr>
        <w:t xml:space="preserve">.searchString.toLowerCase()) </w:t>
      </w:r>
      <w:r w:rsidR="00577CDD">
        <w:rPr>
          <w:rFonts w:eastAsia="Times New Roman" w:cs="Consolas"/>
          <w:color w:val="000000"/>
          <w:sz w:val="19"/>
        </w:rPr>
        <w:t>!</w:t>
      </w:r>
      <w:r w:rsidRPr="00283F7C">
        <w:rPr>
          <w:rFonts w:eastAsia="Times New Roman" w:cs="Consolas"/>
          <w:color w:val="000000"/>
          <w:sz w:val="19"/>
        </w:rPr>
        <w:t>== -1 || param.value &amp;&amp; param.value.toLowerCase().indexOf(</w:t>
      </w:r>
      <w:r w:rsidRPr="00283F7C">
        <w:rPr>
          <w:rFonts w:eastAsia="Times New Roman" w:cs="Consolas"/>
          <w:color w:val="0000FF"/>
          <w:sz w:val="19"/>
        </w:rPr>
        <w:t>this</w:t>
      </w:r>
      <w:r w:rsidRPr="00283F7C">
        <w:rPr>
          <w:rFonts w:eastAsia="Times New Roman" w:cs="Consolas"/>
          <w:color w:val="000000"/>
          <w:sz w:val="19"/>
        </w:rPr>
        <w:t>.searchString.toLowerCase()) !== -1</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00"/>
          <w:sz w:val="19"/>
        </w:rPr>
        <w:tab/>
        <w:t>);</w:t>
      </w:r>
    </w:p>
    <w:p w:rsidR="00283F7C" w:rsidRPr="00283F7C" w:rsidRDefault="00283F7C" w:rsidP="00283F7C">
      <w:pPr>
        <w:pStyle w:val="Sourcecode"/>
        <w:rPr>
          <w:rFonts w:eastAsia="Times New Roman" w:cs="Consolas"/>
          <w:color w:val="000000"/>
          <w:sz w:val="19"/>
        </w:rPr>
      </w:pPr>
      <w:r w:rsidRPr="00283F7C">
        <w:rPr>
          <w:rFonts w:eastAsia="Times New Roman" w:cs="Consolas"/>
          <w:color w:val="000000"/>
          <w:sz w:val="19"/>
        </w:rPr>
        <w:tab/>
        <w:t xml:space="preserve">} </w:t>
      </w:r>
      <w:r w:rsidRPr="00283F7C">
        <w:rPr>
          <w:rFonts w:eastAsia="Times New Roman" w:cs="Consolas"/>
          <w:color w:val="0000FF"/>
          <w:sz w:val="19"/>
        </w:rPr>
        <w:t>else</w:t>
      </w:r>
      <w:r w:rsidRPr="00283F7C">
        <w:rPr>
          <w:rFonts w:eastAsia="Times New Roman" w:cs="Consolas"/>
          <w:color w:val="000000"/>
          <w:sz w:val="19"/>
        </w:rPr>
        <w:t xml:space="preserve"> {</w:t>
      </w:r>
    </w:p>
    <w:p w:rsidR="00283F7C" w:rsidRDefault="00283F7C" w:rsidP="00283F7C">
      <w:pPr>
        <w:pStyle w:val="Sourcecode"/>
        <w:rPr>
          <w:rFonts w:eastAsia="Times New Roman" w:cs="Consolas"/>
          <w:color w:val="000000"/>
          <w:sz w:val="19"/>
        </w:rPr>
      </w:pPr>
      <w:r w:rsidRPr="00283F7C">
        <w:rPr>
          <w:rFonts w:eastAsia="Times New Roman" w:cs="Consolas"/>
          <w:color w:val="000000"/>
          <w:sz w:val="19"/>
        </w:rPr>
        <w:tab/>
      </w:r>
      <w:r w:rsidRPr="00283F7C">
        <w:rPr>
          <w:rFonts w:eastAsia="Times New Roman" w:cs="Consolas"/>
          <w:color w:val="000000"/>
          <w:sz w:val="19"/>
        </w:rPr>
        <w:tab/>
      </w:r>
      <w:r>
        <w:rPr>
          <w:rFonts w:eastAsia="Times New Roman" w:cs="Consolas"/>
          <w:color w:val="0000FF"/>
          <w:sz w:val="19"/>
        </w:rPr>
        <w:t>this</w:t>
      </w:r>
      <w:r>
        <w:rPr>
          <w:rFonts w:eastAsia="Times New Roman" w:cs="Consolas"/>
          <w:color w:val="000000"/>
          <w:sz w:val="19"/>
        </w:rPr>
        <w:t xml:space="preserve">.filteredParameters = </w:t>
      </w:r>
      <w:r>
        <w:rPr>
          <w:rFonts w:eastAsia="Times New Roman" w:cs="Consolas"/>
          <w:color w:val="0000FF"/>
          <w:sz w:val="19"/>
        </w:rPr>
        <w:t>this</w:t>
      </w:r>
      <w:r>
        <w:rPr>
          <w:rFonts w:eastAsia="Times New Roman" w:cs="Consolas"/>
          <w:color w:val="000000"/>
          <w:sz w:val="19"/>
        </w:rPr>
        <w:t>._allParameters;</w:t>
      </w:r>
    </w:p>
    <w:p w:rsidR="00283F7C" w:rsidRDefault="00283F7C" w:rsidP="00283F7C">
      <w:pPr>
        <w:pStyle w:val="Sourcecode"/>
        <w:rPr>
          <w:rFonts w:eastAsia="Times New Roman" w:cs="Consolas"/>
          <w:color w:val="000000"/>
          <w:sz w:val="19"/>
        </w:rPr>
      </w:pPr>
      <w:r>
        <w:rPr>
          <w:rFonts w:eastAsia="Times New Roman" w:cs="Consolas"/>
          <w:color w:val="000000"/>
          <w:sz w:val="19"/>
        </w:rPr>
        <w:tab/>
        <w:t>}</w:t>
      </w:r>
    </w:p>
    <w:p w:rsidR="00283F7C" w:rsidRDefault="00283F7C" w:rsidP="00283F7C">
      <w:pPr>
        <w:pStyle w:val="Sourcecode"/>
        <w:rPr>
          <w:rFonts w:eastAsia="Times New Roman" w:cs="Consolas"/>
          <w:color w:val="000000"/>
          <w:sz w:val="19"/>
        </w:rPr>
      </w:pPr>
      <w:r>
        <w:rPr>
          <w:rFonts w:eastAsia="Times New Roman" w:cs="Consolas"/>
          <w:color w:val="000000"/>
          <w:sz w:val="19"/>
        </w:rPr>
        <w:t>}</w:t>
      </w:r>
    </w:p>
    <w:p w:rsidR="00A4361F" w:rsidRDefault="00A4361F">
      <w:pPr>
        <w:spacing w:line="240" w:lineRule="auto"/>
        <w:rPr>
          <w:rFonts w:eastAsia="Times New Roman"/>
          <w:b/>
          <w:szCs w:val="24"/>
        </w:rPr>
      </w:pPr>
      <w:r>
        <w:br w:type="page"/>
      </w:r>
    </w:p>
    <w:p w:rsidR="00BB51C4" w:rsidRDefault="00BE41F5" w:rsidP="00BE41F5">
      <w:pPr>
        <w:pStyle w:val="Heading3"/>
      </w:pPr>
      <w:bookmarkStart w:id="621" w:name="_Toc510789511"/>
      <w:r>
        <w:lastRenderedPageBreak/>
        <w:t>HTML: ParameterListCompone</w:t>
      </w:r>
      <w:r w:rsidR="002408A3">
        <w:t>n</w:t>
      </w:r>
      <w:r>
        <w:t>t</w:t>
      </w:r>
      <w:bookmarkEnd w:id="621"/>
    </w:p>
    <w:p w:rsidR="00BB51C4" w:rsidRDefault="00BB51C4" w:rsidP="00BB51C4">
      <w:pPr>
        <w:pStyle w:val="Sourcecode"/>
        <w:rPr>
          <w:color w:val="000000"/>
        </w:rPr>
      </w:pPr>
      <w:r>
        <w:t>&lt;</w:t>
      </w:r>
      <w:r>
        <w:rPr>
          <w:color w:val="800000"/>
        </w:rPr>
        <w:t>div</w:t>
      </w:r>
      <w:r>
        <w:rPr>
          <w:color w:val="000000"/>
        </w:rPr>
        <w:t xml:space="preserve"> </w:t>
      </w:r>
      <w:r>
        <w:rPr>
          <w:color w:val="FF0000"/>
        </w:rPr>
        <w:t>*ngIf</w:t>
      </w:r>
      <w:r>
        <w:t>="!loading"&gt;</w:t>
      </w:r>
    </w:p>
    <w:p w:rsidR="00BB51C4" w:rsidRDefault="00BB51C4" w:rsidP="00BB51C4">
      <w:pPr>
        <w:pStyle w:val="Sourcecode"/>
        <w:rPr>
          <w:color w:val="000000"/>
        </w:rPr>
      </w:pPr>
      <w:r>
        <w:rPr>
          <w:color w:val="000000"/>
        </w:rPr>
        <w:tab/>
      </w:r>
      <w:r>
        <w:t>&lt;</w:t>
      </w:r>
      <w:r>
        <w:rPr>
          <w:color w:val="800000"/>
        </w:rPr>
        <w:t>h1</w:t>
      </w:r>
      <w:r>
        <w:t>&gt;</w:t>
      </w:r>
      <w:r>
        <w:rPr>
          <w:color w:val="000000"/>
        </w:rPr>
        <w:t>Zentralisierte Parameterverwaltung</w:t>
      </w:r>
      <w:r>
        <w:t>&lt;/</w:t>
      </w:r>
      <w:r>
        <w:rPr>
          <w:color w:val="800000"/>
        </w:rPr>
        <w:t>h1</w:t>
      </w:r>
      <w:r>
        <w:t>&gt;</w:t>
      </w:r>
    </w:p>
    <w:p w:rsidR="00BB51C4" w:rsidRDefault="00BB51C4" w:rsidP="00BB51C4">
      <w:pPr>
        <w:pStyle w:val="Sourcecode"/>
        <w:rPr>
          <w:color w:val="000000"/>
        </w:rPr>
      </w:pPr>
      <w:r>
        <w:rPr>
          <w:color w:val="000000"/>
        </w:rPr>
        <w:tab/>
      </w:r>
      <w:r>
        <w:t>&lt;</w:t>
      </w:r>
      <w:r>
        <w:rPr>
          <w:color w:val="800000"/>
        </w:rPr>
        <w:t>div</w:t>
      </w:r>
      <w:r>
        <w:rPr>
          <w:color w:val="000000"/>
        </w:rPr>
        <w:t xml:space="preserve"> </w:t>
      </w:r>
      <w:r>
        <w:rPr>
          <w:color w:val="FF0000"/>
        </w:rPr>
        <w:t>[class]</w:t>
      </w:r>
      <w:r>
        <w:t>="getClass"&gt;</w:t>
      </w:r>
    </w:p>
    <w:p w:rsidR="00BB51C4" w:rsidRPr="00581194" w:rsidRDefault="00BB51C4" w:rsidP="00BB51C4">
      <w:pPr>
        <w:pStyle w:val="Sourcecode"/>
        <w:rPr>
          <w:color w:val="000000"/>
          <w:lang w:val="de-CH"/>
        </w:rPr>
      </w:pPr>
      <w:r w:rsidRPr="00581194">
        <w:rPr>
          <w:color w:val="000000"/>
          <w:lang w:val="de-CH"/>
        </w:rPr>
        <w:tab/>
      </w:r>
      <w:r w:rsidRPr="00581194">
        <w:rPr>
          <w:color w:val="000000"/>
          <w:lang w:val="de-CH"/>
        </w:rPr>
        <w:tab/>
        <w:t>Der Parameter wurde erfolgreich gespeichert.</w:t>
      </w:r>
    </w:p>
    <w:p w:rsidR="00BB51C4" w:rsidRPr="00BB51C4" w:rsidRDefault="00BB51C4" w:rsidP="00BB51C4">
      <w:pPr>
        <w:pStyle w:val="Sourcecode"/>
        <w:rPr>
          <w:color w:val="000000"/>
        </w:rPr>
      </w:pPr>
      <w:r w:rsidRPr="00581194">
        <w:rPr>
          <w:color w:val="000000"/>
          <w:lang w:val="de-CH"/>
        </w:rPr>
        <w:tab/>
      </w:r>
      <w:r w:rsidRPr="00BB51C4">
        <w:t>&lt;/</w:t>
      </w:r>
      <w:r w:rsidRPr="00BB51C4">
        <w:rPr>
          <w:color w:val="800000"/>
        </w:rPr>
        <w:t>div</w:t>
      </w:r>
      <w:r w:rsidRPr="00BB51C4">
        <w:t>&gt;</w:t>
      </w:r>
    </w:p>
    <w:p w:rsidR="00BB51C4" w:rsidRPr="00BB51C4" w:rsidRDefault="00BB51C4" w:rsidP="00BB51C4">
      <w:pPr>
        <w:pStyle w:val="Sourcecode"/>
        <w:rPr>
          <w:color w:val="000000"/>
        </w:rPr>
      </w:pPr>
      <w:r w:rsidRPr="00BB51C4">
        <w:rPr>
          <w:color w:val="000000"/>
        </w:rPr>
        <w:tab/>
      </w:r>
      <w:r w:rsidRPr="00BB51C4">
        <w:t>&lt;</w:t>
      </w:r>
      <w:r w:rsidRPr="00BB51C4">
        <w:rPr>
          <w:color w:val="800000"/>
        </w:rPr>
        <w:t>div</w:t>
      </w:r>
      <w:r w:rsidRPr="00BB51C4">
        <w:rPr>
          <w:color w:val="000000"/>
        </w:rPr>
        <w:t xml:space="preserve"> </w:t>
      </w:r>
      <w:r w:rsidRPr="00BB51C4">
        <w:rPr>
          <w:color w:val="FF0000"/>
        </w:rPr>
        <w:t>class</w:t>
      </w:r>
      <w:r w:rsidRPr="00BB51C4">
        <w:t>="row"&gt;</w:t>
      </w:r>
    </w:p>
    <w:p w:rsidR="00BB51C4" w:rsidRPr="00BB51C4" w:rsidRDefault="00BB51C4" w:rsidP="00BB51C4">
      <w:pPr>
        <w:pStyle w:val="Sourcecode"/>
        <w:rPr>
          <w:color w:val="000000"/>
        </w:rPr>
      </w:pPr>
      <w:r w:rsidRPr="00BB51C4">
        <w:rPr>
          <w:color w:val="000000"/>
        </w:rPr>
        <w:tab/>
      </w:r>
      <w:r w:rsidRPr="00BB51C4">
        <w:rPr>
          <w:color w:val="000000"/>
        </w:rPr>
        <w:tab/>
      </w:r>
      <w:r w:rsidRPr="00BB51C4">
        <w:t>&lt;</w:t>
      </w:r>
      <w:r w:rsidRPr="00BB51C4">
        <w:rPr>
          <w:color w:val="800000"/>
        </w:rPr>
        <w:t>div</w:t>
      </w:r>
      <w:r w:rsidRPr="00BB51C4">
        <w:rPr>
          <w:color w:val="000000"/>
        </w:rPr>
        <w:t xml:space="preserve"> </w:t>
      </w:r>
      <w:r w:rsidRPr="00BB51C4">
        <w:rPr>
          <w:color w:val="FF0000"/>
        </w:rPr>
        <w:t>class</w:t>
      </w:r>
      <w:r w:rsidRPr="00BB51C4">
        <w:t>="col-md-4"&gt;</w:t>
      </w:r>
    </w:p>
    <w:p w:rsidR="00BB51C4" w:rsidRDefault="00BB51C4" w:rsidP="00BB51C4">
      <w:pPr>
        <w:pStyle w:val="Sourcecode"/>
        <w:rPr>
          <w:color w:val="000000"/>
        </w:rPr>
      </w:pPr>
      <w:r w:rsidRPr="00BB51C4">
        <w:rPr>
          <w:color w:val="000000"/>
        </w:rPr>
        <w:tab/>
      </w:r>
      <w:r w:rsidRPr="00BB51C4">
        <w:rPr>
          <w:color w:val="000000"/>
        </w:rPr>
        <w:tab/>
      </w:r>
      <w:r w:rsidRPr="00BB51C4">
        <w:rPr>
          <w:color w:val="000000"/>
        </w:rPr>
        <w:tab/>
      </w:r>
      <w:r>
        <w:t>&lt;</w:t>
      </w:r>
      <w:r>
        <w:rPr>
          <w:color w:val="800000"/>
        </w:rPr>
        <w:t>input</w:t>
      </w:r>
      <w:r>
        <w:rPr>
          <w:color w:val="000000"/>
        </w:rPr>
        <w:t xml:space="preserve"> </w:t>
      </w:r>
      <w:r>
        <w:rPr>
          <w:color w:val="FF0000"/>
        </w:rPr>
        <w:t>type</w:t>
      </w:r>
      <w:r>
        <w:t>="text"</w:t>
      </w:r>
      <w:r>
        <w:rPr>
          <w:color w:val="000000"/>
        </w:rPr>
        <w:t xml:space="preserve"> </w:t>
      </w:r>
      <w:r>
        <w:rPr>
          <w:color w:val="FF0000"/>
        </w:rPr>
        <w:t>class</w:t>
      </w:r>
      <w:r>
        <w:t>="form-control"</w:t>
      </w:r>
      <w:r>
        <w:rPr>
          <w:color w:val="000000"/>
        </w:rPr>
        <w:t xml:space="preserve"> </w:t>
      </w:r>
      <w:r>
        <w:rPr>
          <w:color w:val="FF0000"/>
        </w:rPr>
        <w:t>[value]</w:t>
      </w:r>
      <w:r>
        <w:t>="searchString"</w:t>
      </w:r>
      <w:r>
        <w:rPr>
          <w:color w:val="000000"/>
        </w:rPr>
        <w:t xml:space="preserve"> </w:t>
      </w:r>
      <w:r>
        <w:rPr>
          <w:color w:val="FF0000"/>
        </w:rPr>
        <w:t>(change)</w:t>
      </w:r>
      <w:r>
        <w:t>="onValueChanged($event)"/&gt;</w:t>
      </w:r>
    </w:p>
    <w:p w:rsidR="00BB51C4" w:rsidRDefault="00BB51C4" w:rsidP="00BB51C4">
      <w:pPr>
        <w:pStyle w:val="Sourcecode"/>
        <w:rPr>
          <w:color w:val="000000"/>
        </w:rPr>
      </w:pPr>
      <w:r>
        <w:rPr>
          <w:color w:val="000000"/>
        </w:rPr>
        <w:tab/>
      </w:r>
      <w:r>
        <w:rPr>
          <w:color w:val="000000"/>
        </w:rPr>
        <w:tab/>
      </w:r>
      <w:r>
        <w:t>&lt;/</w:t>
      </w:r>
      <w:r>
        <w:rPr>
          <w:color w:val="800000"/>
        </w:rPr>
        <w:t>div</w:t>
      </w:r>
      <w:r>
        <w:t>&gt;</w:t>
      </w:r>
    </w:p>
    <w:p w:rsidR="00BB51C4" w:rsidRDefault="00BB51C4" w:rsidP="00BB51C4">
      <w:pPr>
        <w:pStyle w:val="Sourcecode"/>
        <w:rPr>
          <w:color w:val="000000"/>
        </w:rPr>
      </w:pPr>
      <w:r>
        <w:rPr>
          <w:color w:val="000000"/>
        </w:rPr>
        <w:tab/>
      </w:r>
      <w:r>
        <w:rPr>
          <w:color w:val="000000"/>
        </w:rPr>
        <w:tab/>
      </w:r>
      <w:r>
        <w:t>&lt;</w:t>
      </w:r>
      <w:r>
        <w:rPr>
          <w:color w:val="800000"/>
        </w:rPr>
        <w:t>div</w:t>
      </w:r>
      <w:r>
        <w:rPr>
          <w:color w:val="000000"/>
        </w:rPr>
        <w:t xml:space="preserve"> </w:t>
      </w:r>
      <w:r>
        <w:rPr>
          <w:color w:val="FF0000"/>
        </w:rPr>
        <w:t>class</w:t>
      </w:r>
      <w:r>
        <w:t>="col-md-1"&gt;</w:t>
      </w:r>
    </w:p>
    <w:p w:rsidR="00BB51C4" w:rsidRDefault="00BB51C4" w:rsidP="00BB51C4">
      <w:pPr>
        <w:pStyle w:val="Sourcecode"/>
        <w:rPr>
          <w:color w:val="000000"/>
        </w:rPr>
      </w:pPr>
      <w:r>
        <w:rPr>
          <w:color w:val="000000"/>
        </w:rPr>
        <w:tab/>
      </w:r>
      <w:r>
        <w:rPr>
          <w:color w:val="000000"/>
        </w:rPr>
        <w:tab/>
      </w:r>
      <w:r>
        <w:rPr>
          <w:color w:val="000000"/>
        </w:rPr>
        <w:tab/>
      </w:r>
      <w:r>
        <w:t>&lt;</w:t>
      </w:r>
      <w:r>
        <w:rPr>
          <w:color w:val="800000"/>
        </w:rPr>
        <w:t>input</w:t>
      </w:r>
      <w:r>
        <w:rPr>
          <w:color w:val="000000"/>
        </w:rPr>
        <w:t xml:space="preserve"> </w:t>
      </w:r>
      <w:r>
        <w:rPr>
          <w:color w:val="FF0000"/>
        </w:rPr>
        <w:t>type</w:t>
      </w:r>
      <w:r>
        <w:t>="button"</w:t>
      </w:r>
      <w:r>
        <w:rPr>
          <w:color w:val="000000"/>
        </w:rPr>
        <w:t xml:space="preserve"> </w:t>
      </w:r>
      <w:r>
        <w:rPr>
          <w:color w:val="FF0000"/>
        </w:rPr>
        <w:t>(click)</w:t>
      </w:r>
      <w:r>
        <w:t>="searchParam()"</w:t>
      </w:r>
      <w:r>
        <w:rPr>
          <w:color w:val="000000"/>
        </w:rPr>
        <w:t xml:space="preserve"> </w:t>
      </w:r>
      <w:r>
        <w:rPr>
          <w:color w:val="FF0000"/>
        </w:rPr>
        <w:t>value</w:t>
      </w:r>
      <w:r>
        <w:t>="Suchen"</w:t>
      </w:r>
      <w:r>
        <w:rPr>
          <w:color w:val="000000"/>
        </w:rPr>
        <w:t xml:space="preserve"> </w:t>
      </w:r>
      <w:r>
        <w:rPr>
          <w:color w:val="FF0000"/>
        </w:rPr>
        <w:t>class</w:t>
      </w:r>
      <w:r>
        <w:t>="btn"/&gt;</w:t>
      </w:r>
    </w:p>
    <w:p w:rsidR="00BB51C4" w:rsidRDefault="00BB51C4" w:rsidP="00BB51C4">
      <w:pPr>
        <w:pStyle w:val="Sourcecode"/>
        <w:rPr>
          <w:color w:val="000000"/>
        </w:rPr>
      </w:pPr>
      <w:r>
        <w:rPr>
          <w:color w:val="000000"/>
        </w:rPr>
        <w:tab/>
      </w:r>
      <w:r>
        <w:rPr>
          <w:color w:val="000000"/>
        </w:rPr>
        <w:tab/>
      </w:r>
      <w:r>
        <w:t>&lt;/</w:t>
      </w:r>
      <w:r>
        <w:rPr>
          <w:color w:val="800000"/>
        </w:rPr>
        <w:t>div</w:t>
      </w:r>
      <w:r>
        <w:t>&gt;</w:t>
      </w:r>
    </w:p>
    <w:p w:rsidR="00BB51C4" w:rsidRDefault="00BB51C4" w:rsidP="00BB51C4">
      <w:pPr>
        <w:pStyle w:val="Sourcecode"/>
        <w:rPr>
          <w:color w:val="000000"/>
        </w:rPr>
      </w:pPr>
      <w:r>
        <w:rPr>
          <w:color w:val="000000"/>
        </w:rPr>
        <w:tab/>
      </w:r>
      <w:r>
        <w:rPr>
          <w:color w:val="000000"/>
        </w:rPr>
        <w:tab/>
      </w:r>
      <w:r>
        <w:t>&lt;</w:t>
      </w:r>
      <w:r>
        <w:rPr>
          <w:color w:val="800000"/>
        </w:rPr>
        <w:t>div</w:t>
      </w:r>
      <w:r>
        <w:rPr>
          <w:color w:val="000000"/>
        </w:rPr>
        <w:t xml:space="preserve"> </w:t>
      </w:r>
      <w:r>
        <w:rPr>
          <w:color w:val="FF0000"/>
        </w:rPr>
        <w:t>class</w:t>
      </w:r>
      <w:r>
        <w:t>="col-md-6"&gt;</w:t>
      </w:r>
    </w:p>
    <w:p w:rsidR="00BB51C4" w:rsidRDefault="00BB51C4" w:rsidP="00BB51C4">
      <w:pPr>
        <w:pStyle w:val="Sourcecode"/>
        <w:rPr>
          <w:color w:val="000000"/>
        </w:rPr>
      </w:pPr>
    </w:p>
    <w:p w:rsidR="00BB51C4" w:rsidRDefault="00BB51C4" w:rsidP="00BB51C4">
      <w:pPr>
        <w:pStyle w:val="Sourcecode"/>
        <w:rPr>
          <w:color w:val="000000"/>
        </w:rPr>
      </w:pPr>
      <w:r>
        <w:rPr>
          <w:color w:val="000000"/>
        </w:rPr>
        <w:tab/>
      </w:r>
      <w:r>
        <w:rPr>
          <w:color w:val="000000"/>
        </w:rPr>
        <w:tab/>
      </w:r>
      <w:r>
        <w:t>&lt;/</w:t>
      </w:r>
      <w:r>
        <w:rPr>
          <w:color w:val="800000"/>
        </w:rPr>
        <w:t>div</w:t>
      </w:r>
      <w:r>
        <w:t>&gt;</w:t>
      </w:r>
    </w:p>
    <w:p w:rsidR="00BB51C4" w:rsidRDefault="00BB51C4" w:rsidP="00BB51C4">
      <w:pPr>
        <w:pStyle w:val="Sourcecode"/>
        <w:rPr>
          <w:color w:val="000000"/>
        </w:rPr>
      </w:pPr>
      <w:r>
        <w:rPr>
          <w:color w:val="000000"/>
        </w:rPr>
        <w:tab/>
      </w:r>
      <w:r>
        <w:rPr>
          <w:color w:val="000000"/>
        </w:rPr>
        <w:tab/>
      </w:r>
      <w:r>
        <w:t>&lt;</w:t>
      </w:r>
      <w:r>
        <w:rPr>
          <w:color w:val="800000"/>
        </w:rPr>
        <w:t>div</w:t>
      </w:r>
      <w:r>
        <w:rPr>
          <w:color w:val="000000"/>
        </w:rPr>
        <w:t xml:space="preserve"> </w:t>
      </w:r>
      <w:r>
        <w:rPr>
          <w:color w:val="FF0000"/>
        </w:rPr>
        <w:t>class</w:t>
      </w:r>
      <w:r>
        <w:t>="col-md-1"&gt;</w:t>
      </w:r>
    </w:p>
    <w:p w:rsidR="00BB51C4" w:rsidRDefault="00BB51C4" w:rsidP="00BB51C4">
      <w:pPr>
        <w:pStyle w:val="Sourcecode"/>
        <w:rPr>
          <w:color w:val="000000"/>
        </w:rPr>
      </w:pPr>
      <w:r>
        <w:rPr>
          <w:color w:val="000000"/>
        </w:rPr>
        <w:tab/>
      </w:r>
      <w:r>
        <w:rPr>
          <w:color w:val="000000"/>
        </w:rPr>
        <w:tab/>
      </w:r>
      <w:r>
        <w:rPr>
          <w:color w:val="000000"/>
        </w:rPr>
        <w:tab/>
      </w:r>
      <w:r>
        <w:t>&lt;</w:t>
      </w:r>
      <w:r>
        <w:rPr>
          <w:color w:val="800000"/>
        </w:rPr>
        <w:t>input</w:t>
      </w:r>
      <w:r>
        <w:rPr>
          <w:color w:val="000000"/>
        </w:rPr>
        <w:t xml:space="preserve"> </w:t>
      </w:r>
      <w:r>
        <w:rPr>
          <w:color w:val="FF0000"/>
        </w:rPr>
        <w:t>type</w:t>
      </w:r>
      <w:r>
        <w:t>="button"</w:t>
      </w:r>
      <w:r>
        <w:rPr>
          <w:color w:val="000000"/>
        </w:rPr>
        <w:t xml:space="preserve"> </w:t>
      </w:r>
      <w:r>
        <w:rPr>
          <w:color w:val="FF0000"/>
        </w:rPr>
        <w:t>(click)</w:t>
      </w:r>
      <w:r>
        <w:t>="emitValidationEvent()"</w:t>
      </w:r>
      <w:r>
        <w:rPr>
          <w:color w:val="000000"/>
        </w:rPr>
        <w:t xml:space="preserve"> </w:t>
      </w:r>
      <w:r>
        <w:rPr>
          <w:color w:val="FF0000"/>
        </w:rPr>
        <w:t>value</w:t>
      </w:r>
      <w:r>
        <w:t>="Validieren"</w:t>
      </w:r>
      <w:r>
        <w:rPr>
          <w:color w:val="000000"/>
        </w:rPr>
        <w:t xml:space="preserve"> </w:t>
      </w:r>
      <w:r>
        <w:rPr>
          <w:color w:val="FF0000"/>
        </w:rPr>
        <w:t>class</w:t>
      </w:r>
      <w:r>
        <w:t>="btn"/&gt;</w:t>
      </w:r>
    </w:p>
    <w:p w:rsidR="00BB51C4" w:rsidRDefault="00BB51C4" w:rsidP="00BB51C4">
      <w:pPr>
        <w:pStyle w:val="Sourcecode"/>
        <w:rPr>
          <w:color w:val="000000"/>
        </w:rPr>
      </w:pPr>
      <w:r>
        <w:rPr>
          <w:color w:val="000000"/>
        </w:rPr>
        <w:tab/>
      </w:r>
      <w:r>
        <w:rPr>
          <w:color w:val="000000"/>
        </w:rPr>
        <w:tab/>
      </w:r>
      <w:r>
        <w:t>&lt;/</w:t>
      </w:r>
      <w:r>
        <w:rPr>
          <w:color w:val="800000"/>
        </w:rPr>
        <w:t>div</w:t>
      </w:r>
      <w:r>
        <w:t>&gt;</w:t>
      </w:r>
    </w:p>
    <w:p w:rsidR="00BB51C4" w:rsidRDefault="00BB51C4" w:rsidP="00BB51C4">
      <w:pPr>
        <w:pStyle w:val="Sourcecode"/>
        <w:rPr>
          <w:color w:val="000000"/>
        </w:rPr>
      </w:pPr>
      <w:r>
        <w:rPr>
          <w:color w:val="000000"/>
        </w:rPr>
        <w:tab/>
      </w:r>
      <w:r>
        <w:t>&lt;/</w:t>
      </w:r>
      <w:r>
        <w:rPr>
          <w:color w:val="800000"/>
        </w:rPr>
        <w:t>div</w:t>
      </w:r>
      <w:r>
        <w:t>&gt;</w:t>
      </w:r>
    </w:p>
    <w:p w:rsidR="00BB51C4" w:rsidRDefault="00BB51C4" w:rsidP="00BB51C4">
      <w:pPr>
        <w:pStyle w:val="Sourcecode"/>
        <w:rPr>
          <w:color w:val="000000"/>
        </w:rPr>
      </w:pPr>
      <w:r>
        <w:rPr>
          <w:color w:val="000000"/>
        </w:rPr>
        <w:tab/>
      </w:r>
      <w:r>
        <w:t>&lt;</w:t>
      </w:r>
      <w:r>
        <w:rPr>
          <w:color w:val="800000"/>
        </w:rPr>
        <w:t>div</w:t>
      </w:r>
      <w:r>
        <w:rPr>
          <w:color w:val="000000"/>
        </w:rPr>
        <w:t xml:space="preserve"> </w:t>
      </w:r>
      <w:r>
        <w:rPr>
          <w:color w:val="FF0000"/>
        </w:rPr>
        <w:t>class</w:t>
      </w:r>
      <w:r>
        <w:t>="row"&gt;</w:t>
      </w:r>
    </w:p>
    <w:p w:rsidR="00BB51C4" w:rsidRDefault="00BB51C4" w:rsidP="00BB51C4">
      <w:pPr>
        <w:pStyle w:val="Sourcecode"/>
        <w:rPr>
          <w:color w:val="000000"/>
        </w:rPr>
      </w:pPr>
      <w:r>
        <w:rPr>
          <w:color w:val="000000"/>
        </w:rPr>
        <w:tab/>
      </w:r>
      <w:r>
        <w:rPr>
          <w:color w:val="000000"/>
        </w:rPr>
        <w:tab/>
      </w:r>
      <w:r>
        <w:t>&lt;</w:t>
      </w:r>
      <w:r>
        <w:rPr>
          <w:color w:val="800000"/>
        </w:rPr>
        <w:t>b</w:t>
      </w:r>
      <w:r>
        <w:rPr>
          <w:color w:val="000000"/>
        </w:rPr>
        <w:t xml:space="preserve"> </w:t>
      </w:r>
      <w:r>
        <w:rPr>
          <w:color w:val="FF0000"/>
        </w:rPr>
        <w:t>class</w:t>
      </w:r>
      <w:r>
        <w:t>="col-md-3"&gt;</w:t>
      </w:r>
      <w:r>
        <w:rPr>
          <w:color w:val="000000"/>
        </w:rPr>
        <w:t>Name</w:t>
      </w:r>
      <w:r>
        <w:t>&lt;/</w:t>
      </w:r>
      <w:r>
        <w:rPr>
          <w:color w:val="800000"/>
        </w:rPr>
        <w:t>b</w:t>
      </w:r>
      <w:r>
        <w:t>&gt;</w:t>
      </w:r>
    </w:p>
    <w:p w:rsidR="00BB51C4" w:rsidRDefault="00BB51C4" w:rsidP="00BB51C4">
      <w:pPr>
        <w:pStyle w:val="Sourcecode"/>
        <w:rPr>
          <w:color w:val="000000"/>
        </w:rPr>
      </w:pPr>
      <w:r>
        <w:rPr>
          <w:color w:val="000000"/>
        </w:rPr>
        <w:tab/>
      </w:r>
      <w:r>
        <w:rPr>
          <w:color w:val="000000"/>
        </w:rPr>
        <w:tab/>
      </w:r>
      <w:r>
        <w:t>&lt;</w:t>
      </w:r>
      <w:r>
        <w:rPr>
          <w:color w:val="800000"/>
        </w:rPr>
        <w:t>b</w:t>
      </w:r>
      <w:r>
        <w:rPr>
          <w:color w:val="000000"/>
        </w:rPr>
        <w:t xml:space="preserve"> </w:t>
      </w:r>
      <w:r>
        <w:rPr>
          <w:color w:val="FF0000"/>
        </w:rPr>
        <w:t>class</w:t>
      </w:r>
      <w:r>
        <w:t>="col-md-3"&gt;</w:t>
      </w:r>
      <w:r>
        <w:rPr>
          <w:color w:val="000000"/>
        </w:rPr>
        <w:t>Standardwert</w:t>
      </w:r>
      <w:r>
        <w:t>&lt;/</w:t>
      </w:r>
      <w:r>
        <w:rPr>
          <w:color w:val="800000"/>
        </w:rPr>
        <w:t>b</w:t>
      </w:r>
      <w:r>
        <w:t>&gt;</w:t>
      </w:r>
    </w:p>
    <w:p w:rsidR="00BB51C4" w:rsidRDefault="00BB51C4" w:rsidP="00BB51C4">
      <w:pPr>
        <w:pStyle w:val="Sourcecode"/>
        <w:rPr>
          <w:color w:val="000000"/>
        </w:rPr>
      </w:pPr>
      <w:r>
        <w:rPr>
          <w:color w:val="000000"/>
        </w:rPr>
        <w:tab/>
      </w:r>
      <w:r>
        <w:rPr>
          <w:color w:val="000000"/>
        </w:rPr>
        <w:tab/>
      </w:r>
      <w:r>
        <w:t>&lt;</w:t>
      </w:r>
      <w:r>
        <w:rPr>
          <w:color w:val="800000"/>
        </w:rPr>
        <w:t>b</w:t>
      </w:r>
      <w:r>
        <w:rPr>
          <w:color w:val="000000"/>
        </w:rPr>
        <w:t xml:space="preserve"> </w:t>
      </w:r>
      <w:r>
        <w:rPr>
          <w:color w:val="FF0000"/>
        </w:rPr>
        <w:t>class</w:t>
      </w:r>
      <w:r>
        <w:t>="col-md-4"&gt;</w:t>
      </w:r>
      <w:r>
        <w:rPr>
          <w:color w:val="000000"/>
        </w:rPr>
        <w:t>Wert</w:t>
      </w:r>
      <w:r>
        <w:t>&lt;/</w:t>
      </w:r>
      <w:r>
        <w:rPr>
          <w:color w:val="800000"/>
        </w:rPr>
        <w:t>b</w:t>
      </w:r>
      <w:r>
        <w:t>&gt;</w:t>
      </w:r>
    </w:p>
    <w:p w:rsidR="00BB51C4" w:rsidRDefault="00BB51C4" w:rsidP="00BB51C4">
      <w:pPr>
        <w:pStyle w:val="Sourcecode"/>
        <w:rPr>
          <w:color w:val="000000"/>
        </w:rPr>
      </w:pPr>
      <w:r>
        <w:rPr>
          <w:color w:val="000000"/>
        </w:rPr>
        <w:tab/>
      </w:r>
      <w:r>
        <w:t>&lt;/</w:t>
      </w:r>
      <w:r>
        <w:rPr>
          <w:color w:val="800000"/>
        </w:rPr>
        <w:t>div</w:t>
      </w:r>
      <w:r>
        <w:t>&gt;</w:t>
      </w:r>
    </w:p>
    <w:p w:rsidR="00BB51C4" w:rsidRDefault="00BB51C4" w:rsidP="00BB51C4">
      <w:pPr>
        <w:pStyle w:val="Sourcecode"/>
        <w:rPr>
          <w:color w:val="000000"/>
        </w:rPr>
      </w:pPr>
      <w:r>
        <w:rPr>
          <w:color w:val="000000"/>
        </w:rPr>
        <w:tab/>
      </w:r>
      <w:r>
        <w:t>&lt;</w:t>
      </w:r>
      <w:r>
        <w:rPr>
          <w:color w:val="800000"/>
        </w:rPr>
        <w:t>div</w:t>
      </w:r>
      <w:r>
        <w:rPr>
          <w:color w:val="000000"/>
        </w:rPr>
        <w:t xml:space="preserve"> </w:t>
      </w:r>
      <w:r>
        <w:rPr>
          <w:color w:val="FF0000"/>
        </w:rPr>
        <w:t>*ngFor</w:t>
      </w:r>
      <w:r>
        <w:t>="let param of filteredParameters"&gt;</w:t>
      </w:r>
    </w:p>
    <w:p w:rsidR="00BB51C4" w:rsidRDefault="00BB51C4" w:rsidP="00BB51C4">
      <w:pPr>
        <w:pStyle w:val="Sourcecode"/>
        <w:rPr>
          <w:color w:val="000000"/>
        </w:rPr>
      </w:pPr>
      <w:r>
        <w:rPr>
          <w:color w:val="000000"/>
        </w:rPr>
        <w:tab/>
      </w:r>
      <w:r>
        <w:rPr>
          <w:color w:val="000000"/>
        </w:rPr>
        <w:tab/>
      </w:r>
      <w:r>
        <w:t>&lt;</w:t>
      </w:r>
      <w:r>
        <w:rPr>
          <w:color w:val="800000"/>
        </w:rPr>
        <w:t>cmi-viaduc-parameter</w:t>
      </w:r>
      <w:r>
        <w:rPr>
          <w:color w:val="000000"/>
        </w:rPr>
        <w:t xml:space="preserve"> </w:t>
      </w:r>
      <w:r>
        <w:rPr>
          <w:color w:val="FF0000"/>
        </w:rPr>
        <w:t>[searchString]</w:t>
      </w:r>
      <w:r>
        <w:t>="searchedStringUpToDate ? searchString : ''"</w:t>
      </w:r>
      <w:r>
        <w:rPr>
          <w:color w:val="000000"/>
        </w:rPr>
        <w:t xml:space="preserve"> </w:t>
      </w:r>
      <w:r>
        <w:rPr>
          <w:color w:val="FF0000"/>
        </w:rPr>
        <w:t>[parameter]</w:t>
      </w:r>
      <w:r>
        <w:t>="param"</w:t>
      </w:r>
      <w:r>
        <w:rPr>
          <w:color w:val="000000"/>
        </w:rPr>
        <w:t xml:space="preserve"> </w:t>
      </w:r>
      <w:r>
        <w:rPr>
          <w:color w:val="FF0000"/>
        </w:rPr>
        <w:t>[validationEvent]</w:t>
      </w:r>
      <w:r>
        <w:t>="validationEvent"&gt;&lt;/</w:t>
      </w:r>
      <w:r>
        <w:rPr>
          <w:color w:val="800000"/>
        </w:rPr>
        <w:t>cmi-viaduc-parameter</w:t>
      </w:r>
      <w:r>
        <w:t>&gt;</w:t>
      </w:r>
    </w:p>
    <w:p w:rsidR="00BB51C4" w:rsidRDefault="00BB51C4" w:rsidP="00BB51C4">
      <w:pPr>
        <w:pStyle w:val="Sourcecode"/>
        <w:rPr>
          <w:color w:val="000000"/>
        </w:rPr>
      </w:pPr>
      <w:r>
        <w:rPr>
          <w:color w:val="000000"/>
        </w:rPr>
        <w:tab/>
      </w:r>
      <w:r>
        <w:t>&lt;/</w:t>
      </w:r>
      <w:r>
        <w:rPr>
          <w:color w:val="800000"/>
        </w:rPr>
        <w:t>div</w:t>
      </w:r>
      <w:r>
        <w:t>&gt;</w:t>
      </w:r>
    </w:p>
    <w:p w:rsidR="00BB51C4" w:rsidRDefault="00BB51C4" w:rsidP="00BB51C4">
      <w:pPr>
        <w:pStyle w:val="Sourcecode"/>
        <w:rPr>
          <w:color w:val="000000"/>
        </w:rPr>
      </w:pPr>
      <w:r>
        <w:t>&lt;/</w:t>
      </w:r>
      <w:r>
        <w:rPr>
          <w:color w:val="800000"/>
        </w:rPr>
        <w:t>div</w:t>
      </w:r>
      <w:r>
        <w:t>&gt;</w:t>
      </w:r>
    </w:p>
    <w:p w:rsidR="00BB51C4" w:rsidRDefault="00BB51C4" w:rsidP="00BB51C4">
      <w:pPr>
        <w:pStyle w:val="Sourcecode"/>
        <w:rPr>
          <w:color w:val="000000"/>
        </w:rPr>
      </w:pPr>
      <w:r>
        <w:t>&lt;</w:t>
      </w:r>
      <w:r>
        <w:rPr>
          <w:color w:val="800000"/>
        </w:rPr>
        <w:t>div</w:t>
      </w:r>
      <w:r>
        <w:rPr>
          <w:color w:val="000000"/>
        </w:rPr>
        <w:t xml:space="preserve"> </w:t>
      </w:r>
      <w:r>
        <w:rPr>
          <w:color w:val="FF0000"/>
        </w:rPr>
        <w:t>*ngIf</w:t>
      </w:r>
      <w:r>
        <w:t>="loading"&gt;</w:t>
      </w:r>
    </w:p>
    <w:p w:rsidR="00BB51C4" w:rsidRDefault="00BB51C4" w:rsidP="00BB51C4">
      <w:pPr>
        <w:pStyle w:val="Sourcecode"/>
        <w:rPr>
          <w:color w:val="000000"/>
        </w:rPr>
      </w:pPr>
      <w:r>
        <w:rPr>
          <w:color w:val="000000"/>
        </w:rPr>
        <w:tab/>
      </w:r>
      <w:r>
        <w:t>&lt;</w:t>
      </w:r>
      <w:r>
        <w:rPr>
          <w:color w:val="800000"/>
        </w:rPr>
        <w:t>cmi-blocker</w:t>
      </w:r>
      <w:r>
        <w:rPr>
          <w:color w:val="000000"/>
        </w:rPr>
        <w:t xml:space="preserve"> </w:t>
      </w:r>
      <w:r>
        <w:rPr>
          <w:color w:val="FF0000"/>
        </w:rPr>
        <w:t>class</w:t>
      </w:r>
      <w:r>
        <w:t>="cmi-visible cmi-fixed cmi-center cmi-shadow"&gt;</w:t>
      </w:r>
    </w:p>
    <w:p w:rsidR="00BB51C4" w:rsidRPr="00BB51C4" w:rsidRDefault="00BB51C4" w:rsidP="00BB51C4">
      <w:pPr>
        <w:pStyle w:val="Sourcecode"/>
        <w:rPr>
          <w:color w:val="000000"/>
          <w:lang w:val="de-CH"/>
        </w:rPr>
      </w:pPr>
      <w:r>
        <w:rPr>
          <w:color w:val="000000"/>
        </w:rPr>
        <w:tab/>
      </w:r>
      <w:r>
        <w:rPr>
          <w:color w:val="000000"/>
        </w:rPr>
        <w:tab/>
      </w:r>
      <w:r w:rsidRPr="00BB51C4">
        <w:rPr>
          <w:lang w:val="de-CH"/>
        </w:rPr>
        <w:t>&lt;</w:t>
      </w:r>
      <w:r w:rsidRPr="00BB51C4">
        <w:rPr>
          <w:color w:val="800000"/>
          <w:lang w:val="de-CH"/>
        </w:rPr>
        <w:t>cmi-spinner</w:t>
      </w:r>
      <w:r w:rsidRPr="00BB51C4">
        <w:rPr>
          <w:lang w:val="de-CH"/>
        </w:rPr>
        <w:t>&gt;&lt;/</w:t>
      </w:r>
      <w:r w:rsidRPr="00BB51C4">
        <w:rPr>
          <w:color w:val="800000"/>
          <w:lang w:val="de-CH"/>
        </w:rPr>
        <w:t>cmi-spinner</w:t>
      </w:r>
      <w:r w:rsidRPr="00BB51C4">
        <w:rPr>
          <w:lang w:val="de-CH"/>
        </w:rPr>
        <w:t>&gt;</w:t>
      </w:r>
    </w:p>
    <w:p w:rsidR="00BB51C4" w:rsidRPr="00BB51C4" w:rsidRDefault="00BB51C4" w:rsidP="00BB51C4">
      <w:pPr>
        <w:pStyle w:val="Sourcecode"/>
        <w:rPr>
          <w:color w:val="000000"/>
          <w:lang w:val="de-CH"/>
        </w:rPr>
      </w:pPr>
      <w:r w:rsidRPr="00BB51C4">
        <w:rPr>
          <w:color w:val="000000"/>
          <w:lang w:val="de-CH"/>
        </w:rPr>
        <w:tab/>
      </w:r>
      <w:r w:rsidRPr="00BB51C4">
        <w:rPr>
          <w:lang w:val="de-CH"/>
        </w:rPr>
        <w:t>&lt;/</w:t>
      </w:r>
      <w:r w:rsidRPr="00BB51C4">
        <w:rPr>
          <w:color w:val="800000"/>
          <w:lang w:val="de-CH"/>
        </w:rPr>
        <w:t>cmi-blocker</w:t>
      </w:r>
      <w:r w:rsidRPr="00BB51C4">
        <w:rPr>
          <w:lang w:val="de-CH"/>
        </w:rPr>
        <w:t>&gt;</w:t>
      </w:r>
    </w:p>
    <w:p w:rsidR="00BB51C4" w:rsidRDefault="00BB51C4" w:rsidP="00BB51C4">
      <w:pPr>
        <w:pStyle w:val="Sourcecode"/>
        <w:rPr>
          <w:color w:val="000000"/>
        </w:rPr>
      </w:pPr>
      <w:r>
        <w:t>&lt;/</w:t>
      </w:r>
      <w:r>
        <w:rPr>
          <w:color w:val="800000"/>
        </w:rPr>
        <w:t>div</w:t>
      </w:r>
      <w:r>
        <w:t>&gt;</w:t>
      </w:r>
    </w:p>
    <w:p w:rsidR="00BB51C4" w:rsidRDefault="00C7050A" w:rsidP="00C7050A">
      <w:pPr>
        <w:pStyle w:val="Heading3"/>
      </w:pPr>
      <w:bookmarkStart w:id="622" w:name="_Toc510789512"/>
      <w:r>
        <w:lastRenderedPageBreak/>
        <w:t xml:space="preserve">Less: </w:t>
      </w:r>
      <w:r w:rsidR="004D693A">
        <w:t>P</w:t>
      </w:r>
      <w:r>
        <w:t>arameterListComponent</w:t>
      </w:r>
      <w:bookmarkEnd w:id="622"/>
    </w:p>
    <w:p w:rsidR="00C7050A" w:rsidRPr="00C7050A" w:rsidRDefault="00C7050A" w:rsidP="00C7050A">
      <w:pPr>
        <w:pStyle w:val="Sourcecode"/>
        <w:rPr>
          <w:color w:val="000000"/>
        </w:rPr>
      </w:pPr>
      <w:r w:rsidRPr="00C7050A">
        <w:t>.btn</w:t>
      </w:r>
      <w:r w:rsidRPr="00C7050A">
        <w:rPr>
          <w:color w:val="000000"/>
        </w:rPr>
        <w:t xml:space="preserve"> {</w:t>
      </w:r>
    </w:p>
    <w:p w:rsidR="00C7050A" w:rsidRPr="00C7050A" w:rsidRDefault="00C7050A" w:rsidP="00C7050A">
      <w:pPr>
        <w:pStyle w:val="Sourcecode"/>
        <w:rPr>
          <w:color w:val="000000"/>
        </w:rPr>
      </w:pPr>
      <w:r w:rsidRPr="00C7050A">
        <w:rPr>
          <w:color w:val="000000"/>
        </w:rPr>
        <w:tab/>
      </w:r>
      <w:r w:rsidRPr="00C7050A">
        <w:rPr>
          <w:color w:val="FF0000"/>
        </w:rPr>
        <w:t>margin-bottom</w:t>
      </w:r>
      <w:r w:rsidRPr="00C7050A">
        <w:rPr>
          <w:color w:val="000000"/>
        </w:rPr>
        <w:t xml:space="preserve">: </w:t>
      </w:r>
      <w:r w:rsidRPr="00C7050A">
        <w:rPr>
          <w:color w:val="0000FF"/>
        </w:rPr>
        <w:t>1em</w:t>
      </w:r>
      <w:r w:rsidRPr="00C7050A">
        <w:rPr>
          <w:color w:val="000000"/>
        </w:rPr>
        <w:t>;</w:t>
      </w:r>
    </w:p>
    <w:p w:rsidR="00C7050A" w:rsidRPr="00C7050A" w:rsidRDefault="00C7050A" w:rsidP="00C7050A">
      <w:pPr>
        <w:pStyle w:val="Sourcecode"/>
        <w:rPr>
          <w:color w:val="000000"/>
        </w:rPr>
      </w:pPr>
      <w:r w:rsidRPr="00C7050A">
        <w:rPr>
          <w:color w:val="000000"/>
        </w:rPr>
        <w:t>}</w:t>
      </w:r>
    </w:p>
    <w:p w:rsidR="00C7050A" w:rsidRPr="00C7050A" w:rsidRDefault="00C7050A" w:rsidP="00C7050A">
      <w:pPr>
        <w:pStyle w:val="Sourcecode"/>
        <w:rPr>
          <w:color w:val="000000"/>
        </w:rPr>
      </w:pPr>
      <w:r w:rsidRPr="00C7050A">
        <w:t>.no-display</w:t>
      </w:r>
      <w:r w:rsidRPr="00C7050A">
        <w:rPr>
          <w:color w:val="000000"/>
        </w:rPr>
        <w:t xml:space="preserve"> {</w:t>
      </w:r>
    </w:p>
    <w:p w:rsidR="00C7050A" w:rsidRPr="00C7050A" w:rsidRDefault="00C7050A" w:rsidP="00C7050A">
      <w:pPr>
        <w:pStyle w:val="Sourcecode"/>
        <w:rPr>
          <w:color w:val="000000"/>
        </w:rPr>
      </w:pPr>
      <w:r w:rsidRPr="00C7050A">
        <w:rPr>
          <w:color w:val="000000"/>
        </w:rPr>
        <w:tab/>
      </w:r>
      <w:r w:rsidRPr="00C7050A">
        <w:rPr>
          <w:color w:val="FF0000"/>
        </w:rPr>
        <w:t>display</w:t>
      </w:r>
      <w:r w:rsidRPr="00C7050A">
        <w:rPr>
          <w:color w:val="000000"/>
        </w:rPr>
        <w:t xml:space="preserve">: </w:t>
      </w:r>
      <w:r w:rsidRPr="00C7050A">
        <w:rPr>
          <w:color w:val="0000FF"/>
        </w:rPr>
        <w:t>none</w:t>
      </w:r>
      <w:r w:rsidRPr="00C7050A">
        <w:rPr>
          <w:color w:val="000000"/>
        </w:rPr>
        <w:t>;</w:t>
      </w:r>
    </w:p>
    <w:p w:rsidR="00C7050A" w:rsidRPr="00C7050A" w:rsidRDefault="00C7050A" w:rsidP="00C7050A">
      <w:pPr>
        <w:pStyle w:val="Sourcecode"/>
        <w:rPr>
          <w:color w:val="000000"/>
        </w:rPr>
      </w:pPr>
      <w:r w:rsidRPr="00C7050A">
        <w:rPr>
          <w:color w:val="000000"/>
        </w:rPr>
        <w:t>}</w:t>
      </w:r>
    </w:p>
    <w:p w:rsidR="00C7050A" w:rsidRPr="00C7050A" w:rsidRDefault="00C7050A" w:rsidP="00C7050A">
      <w:pPr>
        <w:pStyle w:val="Sourcecode"/>
        <w:rPr>
          <w:color w:val="000000"/>
        </w:rPr>
      </w:pPr>
      <w:r w:rsidRPr="00C7050A">
        <w:t>.row</w:t>
      </w:r>
      <w:r w:rsidRPr="00C7050A">
        <w:rPr>
          <w:color w:val="000000"/>
        </w:rPr>
        <w:t xml:space="preserve"> {</w:t>
      </w:r>
    </w:p>
    <w:p w:rsidR="00C7050A" w:rsidRPr="00C7050A" w:rsidRDefault="00C7050A" w:rsidP="00C7050A">
      <w:pPr>
        <w:pStyle w:val="Sourcecode"/>
        <w:rPr>
          <w:color w:val="000000"/>
        </w:rPr>
      </w:pPr>
      <w:r w:rsidRPr="00C7050A">
        <w:rPr>
          <w:color w:val="000000"/>
        </w:rPr>
        <w:tab/>
      </w:r>
      <w:r w:rsidRPr="00C7050A">
        <w:rPr>
          <w:color w:val="FF0000"/>
        </w:rPr>
        <w:t>margin</w:t>
      </w:r>
      <w:r w:rsidRPr="00C7050A">
        <w:rPr>
          <w:color w:val="000000"/>
        </w:rPr>
        <w:t xml:space="preserve">: </w:t>
      </w:r>
      <w:r w:rsidRPr="00C7050A">
        <w:rPr>
          <w:color w:val="0000FF"/>
        </w:rPr>
        <w:t>0</w:t>
      </w:r>
      <w:r w:rsidRPr="00C7050A">
        <w:rPr>
          <w:color w:val="000000"/>
        </w:rPr>
        <w:t>;</w:t>
      </w:r>
    </w:p>
    <w:p w:rsidR="00C7050A" w:rsidRPr="00C7050A" w:rsidRDefault="00C7050A" w:rsidP="00C7050A">
      <w:pPr>
        <w:pStyle w:val="Sourcecode"/>
        <w:rPr>
          <w:color w:val="000000"/>
        </w:rPr>
      </w:pPr>
      <w:r w:rsidRPr="00C7050A">
        <w:rPr>
          <w:color w:val="000000"/>
        </w:rPr>
        <w:tab/>
      </w:r>
      <w:r w:rsidRPr="00C7050A">
        <w:t>.col-md-1</w:t>
      </w:r>
      <w:r w:rsidRPr="00C7050A">
        <w:rPr>
          <w:color w:val="000000"/>
        </w:rPr>
        <w:t xml:space="preserve"> {</w:t>
      </w:r>
    </w:p>
    <w:p w:rsidR="00C7050A" w:rsidRPr="00C7050A" w:rsidRDefault="00C7050A" w:rsidP="00C7050A">
      <w:pPr>
        <w:pStyle w:val="Sourcecode"/>
        <w:rPr>
          <w:color w:val="000000"/>
        </w:rPr>
      </w:pPr>
      <w:r w:rsidRPr="00C7050A">
        <w:rPr>
          <w:color w:val="000000"/>
        </w:rPr>
        <w:tab/>
      </w:r>
      <w:r w:rsidRPr="00C7050A">
        <w:rPr>
          <w:color w:val="000000"/>
        </w:rPr>
        <w:tab/>
      </w:r>
      <w:r w:rsidRPr="00C7050A">
        <w:rPr>
          <w:color w:val="FF0000"/>
        </w:rPr>
        <w:t>padding</w:t>
      </w:r>
      <w:r w:rsidRPr="00C7050A">
        <w:rPr>
          <w:color w:val="000000"/>
        </w:rPr>
        <w:t xml:space="preserve">: </w:t>
      </w:r>
      <w:r w:rsidRPr="00C7050A">
        <w:rPr>
          <w:color w:val="0000FF"/>
        </w:rPr>
        <w:t>0</w:t>
      </w:r>
      <w:r w:rsidRPr="00C7050A">
        <w:rPr>
          <w:color w:val="000000"/>
        </w:rPr>
        <w:t>;</w:t>
      </w:r>
    </w:p>
    <w:p w:rsidR="00C7050A" w:rsidRPr="00C7050A" w:rsidRDefault="00C7050A" w:rsidP="00C7050A">
      <w:pPr>
        <w:pStyle w:val="Sourcecode"/>
        <w:rPr>
          <w:color w:val="000000"/>
        </w:rPr>
      </w:pPr>
      <w:r w:rsidRPr="00C7050A">
        <w:rPr>
          <w:color w:val="000000"/>
        </w:rPr>
        <w:tab/>
        <w:t>}</w:t>
      </w:r>
    </w:p>
    <w:p w:rsidR="00C7050A" w:rsidRPr="00C7050A" w:rsidRDefault="00C7050A" w:rsidP="00C7050A">
      <w:pPr>
        <w:pStyle w:val="Sourcecode"/>
        <w:rPr>
          <w:color w:val="000000"/>
        </w:rPr>
      </w:pPr>
      <w:r w:rsidRPr="00C7050A">
        <w:rPr>
          <w:color w:val="000000"/>
        </w:rPr>
        <w:tab/>
      </w:r>
      <w:r w:rsidRPr="00C7050A">
        <w:t>.col-md-4</w:t>
      </w:r>
      <w:r w:rsidRPr="00C7050A">
        <w:rPr>
          <w:color w:val="000000"/>
        </w:rPr>
        <w:t xml:space="preserve"> {</w:t>
      </w:r>
    </w:p>
    <w:p w:rsidR="00C7050A" w:rsidRPr="00C7050A" w:rsidRDefault="00C7050A" w:rsidP="00C7050A">
      <w:pPr>
        <w:pStyle w:val="Sourcecode"/>
        <w:rPr>
          <w:color w:val="000000"/>
        </w:rPr>
      </w:pPr>
      <w:r w:rsidRPr="00C7050A">
        <w:rPr>
          <w:color w:val="000000"/>
        </w:rPr>
        <w:tab/>
      </w:r>
      <w:r w:rsidRPr="00C7050A">
        <w:rPr>
          <w:color w:val="000000"/>
        </w:rPr>
        <w:tab/>
      </w:r>
      <w:r w:rsidRPr="00C7050A">
        <w:rPr>
          <w:color w:val="FF0000"/>
        </w:rPr>
        <w:t>padding-right</w:t>
      </w:r>
      <w:r w:rsidRPr="00C7050A">
        <w:rPr>
          <w:color w:val="000000"/>
        </w:rPr>
        <w:t xml:space="preserve">: </w:t>
      </w:r>
      <w:r w:rsidRPr="00C7050A">
        <w:rPr>
          <w:color w:val="0000FF"/>
        </w:rPr>
        <w:t>0</w:t>
      </w:r>
      <w:r w:rsidRPr="00C7050A">
        <w:rPr>
          <w:color w:val="000000"/>
        </w:rPr>
        <w:t>;</w:t>
      </w:r>
    </w:p>
    <w:p w:rsidR="00C7050A" w:rsidRDefault="00C7050A" w:rsidP="00C7050A">
      <w:pPr>
        <w:pStyle w:val="Sourcecode"/>
        <w:rPr>
          <w:color w:val="000000"/>
        </w:rPr>
      </w:pPr>
      <w:r w:rsidRPr="00C7050A">
        <w:rPr>
          <w:color w:val="000000"/>
        </w:rPr>
        <w:tab/>
      </w:r>
      <w:r>
        <w:rPr>
          <w:color w:val="000000"/>
        </w:rPr>
        <w:t>}</w:t>
      </w:r>
    </w:p>
    <w:p w:rsidR="00C7050A" w:rsidRDefault="00C7050A" w:rsidP="00C7050A">
      <w:pPr>
        <w:pStyle w:val="Sourcecode"/>
        <w:rPr>
          <w:color w:val="000000"/>
        </w:rPr>
      </w:pPr>
      <w:r>
        <w:rPr>
          <w:color w:val="000000"/>
        </w:rPr>
        <w:t>}</w:t>
      </w:r>
    </w:p>
    <w:p w:rsidR="00C7050A" w:rsidRDefault="00C7050A" w:rsidP="00C7050A">
      <w:pPr>
        <w:pStyle w:val="Sourcecode"/>
        <w:rPr>
          <w:color w:val="000000"/>
        </w:rPr>
      </w:pPr>
      <w:r>
        <w:t>cmi-blocker</w:t>
      </w:r>
      <w:r>
        <w:rPr>
          <w:color w:val="000000"/>
        </w:rPr>
        <w:t xml:space="preserve"> {</w:t>
      </w:r>
    </w:p>
    <w:p w:rsidR="00C7050A" w:rsidRDefault="00C7050A" w:rsidP="00C7050A">
      <w:pPr>
        <w:pStyle w:val="Sourcecode"/>
        <w:rPr>
          <w:color w:val="000000"/>
        </w:rPr>
      </w:pPr>
      <w:r>
        <w:rPr>
          <w:color w:val="000000"/>
        </w:rPr>
        <w:tab/>
      </w:r>
      <w:r>
        <w:t>cmi-spinner</w:t>
      </w:r>
      <w:r>
        <w:rPr>
          <w:color w:val="000000"/>
        </w:rPr>
        <w:t xml:space="preserve"> {</w:t>
      </w:r>
    </w:p>
    <w:p w:rsidR="00C7050A" w:rsidRDefault="00C7050A" w:rsidP="00C7050A">
      <w:pPr>
        <w:pStyle w:val="Sourcecode"/>
        <w:rPr>
          <w:color w:val="000000"/>
        </w:rPr>
      </w:pPr>
      <w:r>
        <w:rPr>
          <w:color w:val="000000"/>
        </w:rPr>
        <w:tab/>
      </w:r>
      <w:r>
        <w:rPr>
          <w:color w:val="000000"/>
        </w:rPr>
        <w:tab/>
      </w:r>
      <w:r>
        <w:rPr>
          <w:color w:val="FF0000"/>
        </w:rPr>
        <w:t>width</w:t>
      </w:r>
      <w:r>
        <w:rPr>
          <w:color w:val="000000"/>
        </w:rPr>
        <w:t xml:space="preserve">: </w:t>
      </w:r>
      <w:r>
        <w:rPr>
          <w:color w:val="0000FF"/>
        </w:rPr>
        <w:t>50%</w:t>
      </w:r>
      <w:r>
        <w:rPr>
          <w:color w:val="000000"/>
        </w:rPr>
        <w:t>;</w:t>
      </w:r>
    </w:p>
    <w:p w:rsidR="00C7050A" w:rsidRPr="00C7050A" w:rsidRDefault="00C7050A" w:rsidP="00C7050A">
      <w:pPr>
        <w:pStyle w:val="Sourcecode"/>
        <w:rPr>
          <w:color w:val="000000"/>
        </w:rPr>
      </w:pPr>
      <w:r>
        <w:rPr>
          <w:color w:val="000000"/>
        </w:rPr>
        <w:tab/>
      </w:r>
      <w:r>
        <w:rPr>
          <w:color w:val="000000"/>
        </w:rPr>
        <w:tab/>
      </w:r>
      <w:r w:rsidRPr="00C7050A">
        <w:rPr>
          <w:color w:val="FF0000"/>
        </w:rPr>
        <w:t>height</w:t>
      </w:r>
      <w:r w:rsidRPr="00C7050A">
        <w:rPr>
          <w:color w:val="000000"/>
        </w:rPr>
        <w:t xml:space="preserve">: </w:t>
      </w:r>
      <w:r w:rsidRPr="00C7050A">
        <w:rPr>
          <w:color w:val="0000FF"/>
        </w:rPr>
        <w:t>50%</w:t>
      </w:r>
      <w:r w:rsidRPr="00C7050A">
        <w:rPr>
          <w:color w:val="000000"/>
        </w:rPr>
        <w:t>;</w:t>
      </w:r>
    </w:p>
    <w:p w:rsidR="00C7050A" w:rsidRPr="00C7050A" w:rsidRDefault="00C7050A" w:rsidP="00C7050A">
      <w:pPr>
        <w:pStyle w:val="Sourcecode"/>
        <w:rPr>
          <w:color w:val="000000"/>
        </w:rPr>
      </w:pPr>
      <w:r w:rsidRPr="00C7050A">
        <w:rPr>
          <w:color w:val="000000"/>
        </w:rPr>
        <w:tab/>
      </w:r>
      <w:r w:rsidRPr="00C7050A">
        <w:rPr>
          <w:color w:val="000000"/>
        </w:rPr>
        <w:tab/>
      </w:r>
      <w:r w:rsidRPr="00C7050A">
        <w:rPr>
          <w:color w:val="FF0000"/>
        </w:rPr>
        <w:t>overflow</w:t>
      </w:r>
      <w:r w:rsidRPr="00C7050A">
        <w:rPr>
          <w:color w:val="000000"/>
        </w:rPr>
        <w:t xml:space="preserve">: </w:t>
      </w:r>
      <w:r w:rsidRPr="00C7050A">
        <w:rPr>
          <w:color w:val="0000FF"/>
        </w:rPr>
        <w:t>auto</w:t>
      </w:r>
      <w:r w:rsidRPr="00C7050A">
        <w:rPr>
          <w:color w:val="000000"/>
        </w:rPr>
        <w:t>;</w:t>
      </w:r>
    </w:p>
    <w:p w:rsidR="00C7050A" w:rsidRPr="00C7050A" w:rsidRDefault="00C7050A" w:rsidP="00C7050A">
      <w:pPr>
        <w:pStyle w:val="Sourcecode"/>
        <w:rPr>
          <w:color w:val="000000"/>
        </w:rPr>
      </w:pPr>
      <w:r w:rsidRPr="00C7050A">
        <w:rPr>
          <w:color w:val="000000"/>
        </w:rPr>
        <w:tab/>
      </w:r>
      <w:r w:rsidRPr="00C7050A">
        <w:rPr>
          <w:color w:val="000000"/>
        </w:rPr>
        <w:tab/>
      </w:r>
      <w:r w:rsidRPr="00C7050A">
        <w:rPr>
          <w:color w:val="FF0000"/>
        </w:rPr>
        <w:t>margin</w:t>
      </w:r>
      <w:r w:rsidRPr="00C7050A">
        <w:rPr>
          <w:color w:val="000000"/>
        </w:rPr>
        <w:t xml:space="preserve">: </w:t>
      </w:r>
      <w:r w:rsidRPr="00C7050A">
        <w:rPr>
          <w:color w:val="0000FF"/>
        </w:rPr>
        <w:t>auto</w:t>
      </w:r>
      <w:r w:rsidRPr="00C7050A">
        <w:rPr>
          <w:color w:val="000000"/>
        </w:rPr>
        <w:t>;</w:t>
      </w:r>
    </w:p>
    <w:p w:rsidR="00C7050A" w:rsidRPr="00C7050A" w:rsidRDefault="00C7050A" w:rsidP="00C7050A">
      <w:pPr>
        <w:pStyle w:val="Sourcecode"/>
        <w:rPr>
          <w:color w:val="000000"/>
        </w:rPr>
      </w:pPr>
      <w:r w:rsidRPr="00C7050A">
        <w:rPr>
          <w:color w:val="000000"/>
        </w:rPr>
        <w:tab/>
      </w:r>
      <w:r w:rsidRPr="00C7050A">
        <w:rPr>
          <w:color w:val="000000"/>
        </w:rPr>
        <w:tab/>
      </w:r>
      <w:r w:rsidRPr="00C7050A">
        <w:rPr>
          <w:color w:val="FF0000"/>
        </w:rPr>
        <w:t>position</w:t>
      </w:r>
      <w:r w:rsidRPr="00C7050A">
        <w:rPr>
          <w:color w:val="000000"/>
        </w:rPr>
        <w:t xml:space="preserve">: </w:t>
      </w:r>
      <w:r w:rsidRPr="00C7050A">
        <w:rPr>
          <w:color w:val="0000FF"/>
        </w:rPr>
        <w:t>fixed</w:t>
      </w:r>
      <w:r w:rsidRPr="00C7050A">
        <w:rPr>
          <w:color w:val="000000"/>
        </w:rPr>
        <w:t>;</w:t>
      </w:r>
    </w:p>
    <w:p w:rsidR="00C7050A" w:rsidRPr="00C7050A" w:rsidRDefault="00C7050A" w:rsidP="00C7050A">
      <w:pPr>
        <w:pStyle w:val="Sourcecode"/>
        <w:rPr>
          <w:color w:val="000000"/>
        </w:rPr>
      </w:pPr>
      <w:r w:rsidRPr="00C7050A">
        <w:rPr>
          <w:color w:val="000000"/>
        </w:rPr>
        <w:tab/>
      </w:r>
      <w:r w:rsidRPr="00C7050A">
        <w:rPr>
          <w:color w:val="000000"/>
        </w:rPr>
        <w:tab/>
      </w:r>
      <w:r w:rsidRPr="00C7050A">
        <w:rPr>
          <w:color w:val="FF0000"/>
        </w:rPr>
        <w:t>left</w:t>
      </w:r>
      <w:r w:rsidRPr="00C7050A">
        <w:rPr>
          <w:color w:val="000000"/>
        </w:rPr>
        <w:t xml:space="preserve">: </w:t>
      </w:r>
      <w:r w:rsidRPr="00C7050A">
        <w:rPr>
          <w:color w:val="0000FF"/>
        </w:rPr>
        <w:t>0</w:t>
      </w:r>
      <w:r w:rsidRPr="00C7050A">
        <w:rPr>
          <w:color w:val="000000"/>
        </w:rPr>
        <w:t>;</w:t>
      </w:r>
    </w:p>
    <w:p w:rsidR="00C7050A" w:rsidRPr="00C7050A" w:rsidRDefault="00C7050A" w:rsidP="00C7050A">
      <w:pPr>
        <w:pStyle w:val="Sourcecode"/>
        <w:rPr>
          <w:color w:val="000000"/>
        </w:rPr>
      </w:pPr>
      <w:r w:rsidRPr="00C7050A">
        <w:rPr>
          <w:color w:val="000000"/>
        </w:rPr>
        <w:tab/>
      </w:r>
      <w:r w:rsidRPr="00C7050A">
        <w:rPr>
          <w:color w:val="000000"/>
        </w:rPr>
        <w:tab/>
      </w:r>
      <w:r w:rsidRPr="00C7050A">
        <w:rPr>
          <w:color w:val="FF0000"/>
        </w:rPr>
        <w:t>right</w:t>
      </w:r>
      <w:r w:rsidRPr="00C7050A">
        <w:rPr>
          <w:color w:val="000000"/>
        </w:rPr>
        <w:t xml:space="preserve">: </w:t>
      </w:r>
      <w:r w:rsidRPr="00C7050A">
        <w:rPr>
          <w:color w:val="0000FF"/>
        </w:rPr>
        <w:t>0</w:t>
      </w:r>
      <w:r w:rsidRPr="00C7050A">
        <w:rPr>
          <w:color w:val="000000"/>
        </w:rPr>
        <w:t>;</w:t>
      </w:r>
    </w:p>
    <w:p w:rsidR="00C7050A" w:rsidRPr="00C7050A" w:rsidRDefault="00C7050A" w:rsidP="00C7050A">
      <w:pPr>
        <w:pStyle w:val="Sourcecode"/>
        <w:rPr>
          <w:color w:val="000000"/>
        </w:rPr>
      </w:pPr>
      <w:r w:rsidRPr="00C7050A">
        <w:rPr>
          <w:color w:val="000000"/>
        </w:rPr>
        <w:tab/>
      </w:r>
      <w:r w:rsidRPr="00C7050A">
        <w:rPr>
          <w:color w:val="000000"/>
        </w:rPr>
        <w:tab/>
      </w:r>
      <w:r w:rsidRPr="00C7050A">
        <w:rPr>
          <w:color w:val="FF0000"/>
        </w:rPr>
        <w:t>bottom</w:t>
      </w:r>
      <w:r w:rsidRPr="00C7050A">
        <w:rPr>
          <w:color w:val="000000"/>
        </w:rPr>
        <w:t xml:space="preserve">: </w:t>
      </w:r>
      <w:r w:rsidRPr="00C7050A">
        <w:rPr>
          <w:color w:val="0000FF"/>
        </w:rPr>
        <w:t>0</w:t>
      </w:r>
      <w:r w:rsidRPr="00C7050A">
        <w:rPr>
          <w:color w:val="000000"/>
        </w:rPr>
        <w:t>;</w:t>
      </w:r>
    </w:p>
    <w:p w:rsidR="00C7050A" w:rsidRDefault="00C7050A" w:rsidP="00C7050A">
      <w:pPr>
        <w:pStyle w:val="Sourcecode"/>
        <w:rPr>
          <w:color w:val="000000"/>
        </w:rPr>
      </w:pPr>
      <w:r w:rsidRPr="00C7050A">
        <w:rPr>
          <w:color w:val="000000"/>
        </w:rPr>
        <w:tab/>
      </w:r>
      <w:r w:rsidRPr="00C7050A">
        <w:rPr>
          <w:color w:val="000000"/>
        </w:rPr>
        <w:tab/>
      </w:r>
      <w:r>
        <w:rPr>
          <w:color w:val="FF0000"/>
        </w:rPr>
        <w:t>top</w:t>
      </w:r>
      <w:r>
        <w:rPr>
          <w:color w:val="000000"/>
        </w:rPr>
        <w:t xml:space="preserve">: </w:t>
      </w:r>
      <w:r>
        <w:rPr>
          <w:color w:val="0000FF"/>
        </w:rPr>
        <w:t>40%</w:t>
      </w:r>
      <w:r>
        <w:rPr>
          <w:color w:val="000000"/>
        </w:rPr>
        <w:t>;</w:t>
      </w:r>
    </w:p>
    <w:p w:rsidR="00C7050A" w:rsidRDefault="00C7050A" w:rsidP="00C7050A">
      <w:pPr>
        <w:pStyle w:val="Sourcecode"/>
        <w:rPr>
          <w:color w:val="000000"/>
        </w:rPr>
      </w:pPr>
      <w:r>
        <w:rPr>
          <w:color w:val="000000"/>
        </w:rPr>
        <w:tab/>
        <w:t>}</w:t>
      </w:r>
    </w:p>
    <w:p w:rsidR="00C7050A" w:rsidRDefault="00C7050A" w:rsidP="00C7050A">
      <w:pPr>
        <w:pStyle w:val="Sourcecode"/>
        <w:rPr>
          <w:color w:val="000000"/>
        </w:rPr>
      </w:pPr>
      <w:r>
        <w:rPr>
          <w:color w:val="000000"/>
        </w:rPr>
        <w:t>}</w:t>
      </w:r>
    </w:p>
    <w:p w:rsidR="008A10A1" w:rsidRDefault="00634A6C" w:rsidP="008A10A1">
      <w:pPr>
        <w:pStyle w:val="Heading1"/>
      </w:pPr>
      <w:bookmarkStart w:id="623" w:name="_Toc510789513"/>
      <w:r>
        <w:lastRenderedPageBreak/>
        <w:t>Schlusswort</w:t>
      </w:r>
      <w:bookmarkEnd w:id="623"/>
    </w:p>
    <w:p w:rsidR="00652EE4" w:rsidRDefault="00652EE4" w:rsidP="00652EE4">
      <w:pPr>
        <w:pStyle w:val="Heading2"/>
      </w:pPr>
      <w:bookmarkStart w:id="624" w:name="_Toc510789514"/>
      <w:r>
        <w:t xml:space="preserve">Ausblick </w:t>
      </w:r>
      <w:r w:rsidR="00AE464A">
        <w:t>auf nach der Arbeit</w:t>
      </w:r>
      <w:bookmarkEnd w:id="624"/>
    </w:p>
    <w:p w:rsidR="00652EE4" w:rsidRDefault="00652EE4" w:rsidP="00652EE4">
      <w:pPr>
        <w:pStyle w:val="Text"/>
      </w:pPr>
      <w:r>
        <w:t xml:space="preserve">In der Woche nach Abschluss der Arbeit, muss ich das </w:t>
      </w:r>
      <w:r w:rsidR="004F75CC">
        <w:t>G</w:t>
      </w:r>
      <w:r>
        <w:t xml:space="preserve">anze noch ins Livesystem einbinden. Während diesem Schritt könnte man noch die Gruppierung nach Services einbauen, die zwar geplant war aber als Kann-Anforderung keinen Platz mehr fand. Etwas anderes, was man noch einbauen könnte, </w:t>
      </w:r>
      <w:r w:rsidR="004F75CC">
        <w:t>wäre</w:t>
      </w:r>
      <w:r>
        <w:t xml:space="preserve"> eine «Speichern erfolgreich» Meldung</w:t>
      </w:r>
      <w:r w:rsidR="008D12D2">
        <w:t>.</w:t>
      </w:r>
      <w:r w:rsidR="003A3893">
        <w:t xml:space="preserve"> Die IPA könnte auch als Grundlage für eine </w:t>
      </w:r>
      <w:r w:rsidR="00BA6B53">
        <w:t>z</w:t>
      </w:r>
      <w:r w:rsidR="003A3893">
        <w:t>entrale Verwaltungsmöglichkeit für das CMIAXIOMA und CMISTAR sein.</w:t>
      </w:r>
      <w:r w:rsidR="00EE54BF">
        <w:t xml:space="preserve"> Dies sind unsere Geschäfts- und Protokollverwaltungslösung</w:t>
      </w:r>
      <w:r w:rsidR="00AC4809">
        <w:t>en</w:t>
      </w:r>
      <w:r w:rsidR="00EE54BF">
        <w:t xml:space="preserve"> respektive unsere Archivlösung</w:t>
      </w:r>
      <w:r w:rsidR="00DA3D67">
        <w:t>en</w:t>
      </w:r>
      <w:r w:rsidR="00EE54BF">
        <w:t>.</w:t>
      </w:r>
      <w:r w:rsidR="000C2590">
        <w:t xml:space="preserve"> Wir haben vor diese von dem einen grossen Service, den wir momentan noch haben, </w:t>
      </w:r>
      <w:r w:rsidR="004C6339">
        <w:t>in</w:t>
      </w:r>
      <w:r w:rsidR="000C2590">
        <w:t xml:space="preserve"> mehrere kleine aufzuteilen. Da können die gesammelten Erfahrung</w:t>
      </w:r>
      <w:r w:rsidR="00A245E8">
        <w:t>en</w:t>
      </w:r>
      <w:r w:rsidR="000C2590">
        <w:t xml:space="preserve"> dieser IPA sicherlich wieder zum Einsatz kommen.</w:t>
      </w:r>
    </w:p>
    <w:p w:rsidR="00937788" w:rsidRPr="00937788" w:rsidRDefault="00CC7793" w:rsidP="00937788">
      <w:pPr>
        <w:pStyle w:val="Heading2"/>
      </w:pPr>
      <w:bookmarkStart w:id="625" w:name="_Toc510789515"/>
      <w:r>
        <w:t>Reflexion</w:t>
      </w:r>
      <w:bookmarkEnd w:id="625"/>
    </w:p>
    <w:p w:rsidR="00091549" w:rsidRDefault="00113872" w:rsidP="00113872">
      <w:pPr>
        <w:pStyle w:val="Text"/>
      </w:pPr>
      <w:r>
        <w:t xml:space="preserve">Ich habe die IPA mit </w:t>
      </w:r>
      <w:r w:rsidR="005F137F">
        <w:t xml:space="preserve">grosser Nervosität angefangen. Diese Nervosität konnte ich aber schnell ablegen und mich voll und ganz auf die Arbeit konzentrieren. </w:t>
      </w:r>
    </w:p>
    <w:p w:rsidR="00113872" w:rsidRDefault="005F137F" w:rsidP="00113872">
      <w:pPr>
        <w:pStyle w:val="Text"/>
      </w:pPr>
      <w:r>
        <w:t>Das Dokumentieren ging besser als erwartet. Ich rechnete damit, dass ich grosse Mühe</w:t>
      </w:r>
      <w:r w:rsidR="003B5C8A">
        <w:t xml:space="preserve"> haben</w:t>
      </w:r>
      <w:r>
        <w:t xml:space="preserve"> werde mit der </w:t>
      </w:r>
      <w:r w:rsidR="003B5C8A">
        <w:t>Dokumentation</w:t>
      </w:r>
      <w:r>
        <w:t xml:space="preserve">, denn ich war bisher in Schulprojekten eher gut im Programmieren und eher weniger gut im Dokumentieren. </w:t>
      </w:r>
      <w:r w:rsidR="003B5C8A">
        <w:t xml:space="preserve">Durch das IPERKA Vorgehensmodell konnte ich mich während der Planung- und Entscheidungsphasen wirklich auf das Planen und Entscheiden konzentrieren. Ich habe mich an einigen Orten während dieser Phase zurückerinnern können an das erste und zweite Lehrjahr, in denen ich die </w:t>
      </w:r>
      <w:r w:rsidR="00233F06">
        <w:t>v</w:t>
      </w:r>
      <w:r w:rsidR="003B5C8A">
        <w:t xml:space="preserve">erschiedensten Diagramme kennengelernt habe. Dies half mir sehr einen Anhaltspunkt für das </w:t>
      </w:r>
      <w:r w:rsidR="00FC11E4">
        <w:t>G</w:t>
      </w:r>
      <w:r w:rsidR="003B5C8A">
        <w:t>anze zu finden. In der Lehre konnte ich oftmals konzeptionell Problem</w:t>
      </w:r>
      <w:r w:rsidR="00FC11E4">
        <w:t>e</w:t>
      </w:r>
      <w:r w:rsidR="003B5C8A">
        <w:t xml:space="preserve"> analysieren. Ich denke, dass mir dies enorm half um die grosse Aufgabe gut zu </w:t>
      </w:r>
      <w:r w:rsidR="00415E21">
        <w:t>a</w:t>
      </w:r>
      <w:r w:rsidR="003B5C8A">
        <w:t>nalysieren und zu zerlegen.</w:t>
      </w:r>
    </w:p>
    <w:p w:rsidR="00091549" w:rsidRDefault="00091549" w:rsidP="00113872">
      <w:pPr>
        <w:pStyle w:val="Text"/>
      </w:pPr>
      <w:r>
        <w:t>Wegen des Programmierens habe ich überhaupt diese Lehre angefangen. Deshalb verwundert es wohl nicht gross, dass mir das Programmieren am meisten Spass gemacht hat.</w:t>
      </w:r>
      <w:r w:rsidR="00772274">
        <w:t xml:space="preserve"> Ich glaube mir ist der generische Ansatz gut gelungen in der Umsetzung. Ich konnte hier auf das Wissen</w:t>
      </w:r>
      <w:r w:rsidR="00772274" w:rsidRPr="00772274">
        <w:t xml:space="preserve"> </w:t>
      </w:r>
      <w:r w:rsidR="00772274">
        <w:t xml:space="preserve">zurückgreifen, welches ich während knapp </w:t>
      </w:r>
      <w:r w:rsidR="00612B5E">
        <w:t>vier</w:t>
      </w:r>
      <w:r w:rsidR="00772274">
        <w:t xml:space="preserve"> Jahren bei der CM Informatik AG und der Greenshare AG aufgebaut habe.</w:t>
      </w:r>
      <w:r w:rsidR="009100A1">
        <w:t xml:space="preserve"> Das Programmieren der Reflection in der ParameterHelper Klasse habe ich sehr spannend gefunden. Die Zeit ist während der Realisierungsphase gefühlt extrem schnell vorbeigegangen.</w:t>
      </w:r>
    </w:p>
    <w:p w:rsidR="009100A1" w:rsidRDefault="00FB736C" w:rsidP="00113872">
      <w:pPr>
        <w:pStyle w:val="Text"/>
      </w:pPr>
      <w:r>
        <w:t>Das Korrigieren und Auswerten zum Schluss zog sich noch ein wenig.</w:t>
      </w:r>
      <w:r w:rsidR="006013A8">
        <w:t xml:space="preserve"> Durch </w:t>
      </w:r>
      <w:r w:rsidR="00FC11E4">
        <w:t>das</w:t>
      </w:r>
      <w:r w:rsidR="006013A8">
        <w:t xml:space="preserve"> Gegenlesen sind </w:t>
      </w:r>
      <w:r w:rsidR="00FC11E4">
        <w:t xml:space="preserve">jeweils </w:t>
      </w:r>
      <w:r w:rsidR="006013A8">
        <w:t>einige Rechtschreibfehler zum Vorschein gekommen.</w:t>
      </w:r>
    </w:p>
    <w:p w:rsidR="006013A8" w:rsidRDefault="006013A8" w:rsidP="00113872">
      <w:pPr>
        <w:pStyle w:val="Text"/>
      </w:pPr>
      <w:r>
        <w:t>Ich denke diese Arbeit wiederspiegelt gut, was ich in den letzten Jahren gelernt habe. Während dem Schreiben dieser Arbeit konnte ich viel Gelerntes nochmals vertiefen. Ich konnte viel neues Wissen über die Funktionsweise von RabbitMQ, Masstransit und vielen anderen Aspekten vom Viaduc Projekt gewinnen. Ich bin da hauptsächlich im Frontend unterwegs, wo ich selbst meine Stärke sehe. Es war jedoch ein sehr spannender Einblick ins Backend und die Problemstellungen, die sich da stellen.</w:t>
      </w:r>
      <w:r w:rsidR="00827F39">
        <w:t xml:space="preserve"> Ich gebe die Arbeit mit verschiedene Emotionen ab. Ich bin froh, dass diese Prüfung endlich vorbei ist und </w:t>
      </w:r>
      <w:r w:rsidR="00FF7517">
        <w:t>ich bald das EFZ Zeugnis in den Händen halten darf</w:t>
      </w:r>
      <w:r w:rsidR="00827F39">
        <w:t xml:space="preserve">, schaue aber auch zurück und </w:t>
      </w:r>
      <w:r w:rsidR="00FF7517">
        <w:t>sehe all die schönen Erfahrungen, die ich während der Lehre gemacht habe. Ich freue mich aber auf den noch vor mir stehenden Berufsalltag und alles was dieser mit sich bringen mag.</w:t>
      </w:r>
    </w:p>
    <w:p w:rsidR="00FF7517" w:rsidRDefault="00937788" w:rsidP="00282C75">
      <w:pPr>
        <w:pStyle w:val="Heading2"/>
      </w:pPr>
      <w:bookmarkStart w:id="626" w:name="_Toc510789516"/>
      <w:r>
        <w:t>Danksagung</w:t>
      </w:r>
      <w:bookmarkEnd w:id="626"/>
    </w:p>
    <w:p w:rsidR="00FF7517" w:rsidRPr="00113872" w:rsidRDefault="00FF7517" w:rsidP="00113872">
      <w:pPr>
        <w:pStyle w:val="Text"/>
      </w:pPr>
      <w:r>
        <w:t>Besonderen Dank gilt Martin Tinner, welcher mich mit vollem Engagement durch die IPA begleitet hat. Melanie Müller, für das Gegenlesen der Dokumentation und der Bereitschaft mir bei jedem Word</w:t>
      </w:r>
      <w:r w:rsidR="00E5346F">
        <w:t>p</w:t>
      </w:r>
      <w:r>
        <w:t xml:space="preserve">roblem zu helfen. Matthias Hess und Benjamin Schäublin, welche mir die letzten Jahre viel über das Programmieren beibrachten und ich während der IPA bei Fragen angehen durfte. </w:t>
      </w:r>
      <w:r w:rsidR="00ED5277">
        <w:t>Z</w:t>
      </w:r>
      <w:r>
        <w:t xml:space="preserve">uletzt Doris Fux, sie hat mir durch die Lehre hindurch gezeigt, dass der Informatiker-Beruf nicht nur </w:t>
      </w:r>
      <w:r w:rsidR="00937788">
        <w:t>p</w:t>
      </w:r>
      <w:r>
        <w:t>rogrammieren ist</w:t>
      </w:r>
      <w:r w:rsidR="00937788">
        <w:t>,</w:t>
      </w:r>
      <w:r>
        <w:t xml:space="preserve"> </w:t>
      </w:r>
      <w:r w:rsidR="00937788">
        <w:t>sondern auch noch viel Interesse für die Materie hinter dem Programm braucht.</w:t>
      </w:r>
    </w:p>
    <w:p w:rsidR="00A90486" w:rsidRDefault="00CC5B7E" w:rsidP="00DC5B15">
      <w:pPr>
        <w:pStyle w:val="Heading1"/>
      </w:pPr>
      <w:bookmarkStart w:id="627" w:name="_Toc510789517"/>
      <w:r w:rsidRPr="00C13406">
        <w:lastRenderedPageBreak/>
        <w:t>Verzeichnisse</w:t>
      </w:r>
      <w:bookmarkEnd w:id="576"/>
      <w:bookmarkEnd w:id="627"/>
    </w:p>
    <w:p w:rsidR="00EF34D5" w:rsidRDefault="00EF34D5" w:rsidP="00EF34D5">
      <w:pPr>
        <w:pStyle w:val="Heading2"/>
      </w:pPr>
      <w:bookmarkStart w:id="628" w:name="_Toc510196450"/>
      <w:bookmarkStart w:id="629" w:name="_Toc510789518"/>
      <w:r w:rsidRPr="00C13406">
        <w:t>Glossar</w:t>
      </w:r>
      <w:bookmarkEnd w:id="628"/>
      <w:bookmarkEnd w:id="629"/>
    </w:p>
    <w:tbl>
      <w:tblPr>
        <w:tblStyle w:val="TableGrid"/>
        <w:tblW w:w="0" w:type="auto"/>
        <w:tblLook w:val="04A0" w:firstRow="1" w:lastRow="0" w:firstColumn="1" w:lastColumn="0" w:noHBand="0" w:noVBand="1"/>
      </w:tblPr>
      <w:tblGrid>
        <w:gridCol w:w="2127"/>
        <w:gridCol w:w="7115"/>
      </w:tblGrid>
      <w:tr w:rsidR="00917214" w:rsidRPr="00917214" w:rsidTr="00E62903">
        <w:trPr>
          <w:cnfStyle w:val="100000000000" w:firstRow="1" w:lastRow="0" w:firstColumn="0" w:lastColumn="0" w:oddVBand="0" w:evenVBand="0" w:oddHBand="0" w:evenHBand="0" w:firstRowFirstColumn="0" w:firstRowLastColumn="0" w:lastRowFirstColumn="0" w:lastRowLastColumn="0"/>
          <w:trHeight w:val="300"/>
        </w:trPr>
        <w:tc>
          <w:tcPr>
            <w:tcW w:w="2127" w:type="dxa"/>
            <w:hideMark/>
          </w:tcPr>
          <w:p w:rsidR="00917214" w:rsidRPr="00917214" w:rsidRDefault="00917214" w:rsidP="00917214">
            <w:pPr>
              <w:pStyle w:val="Text"/>
              <w:rPr>
                <w:bCs/>
              </w:rPr>
            </w:pPr>
            <w:r w:rsidRPr="00917214">
              <w:rPr>
                <w:bCs/>
              </w:rPr>
              <w:t>Begriff</w:t>
            </w:r>
          </w:p>
        </w:tc>
        <w:tc>
          <w:tcPr>
            <w:tcW w:w="7115" w:type="dxa"/>
            <w:hideMark/>
          </w:tcPr>
          <w:p w:rsidR="00917214" w:rsidRPr="00917214" w:rsidRDefault="00917214" w:rsidP="00917214">
            <w:pPr>
              <w:pStyle w:val="Text"/>
              <w:rPr>
                <w:bCs/>
              </w:rPr>
            </w:pPr>
            <w:r w:rsidRPr="00917214">
              <w:rPr>
                <w:bCs/>
              </w:rPr>
              <w:t>Erklärung</w:t>
            </w:r>
          </w:p>
        </w:tc>
      </w:tr>
      <w:tr w:rsidR="00917214" w:rsidRPr="00917214" w:rsidTr="00E62903">
        <w:trPr>
          <w:trHeight w:val="300"/>
        </w:trPr>
        <w:tc>
          <w:tcPr>
            <w:tcW w:w="2127" w:type="dxa"/>
            <w:hideMark/>
          </w:tcPr>
          <w:p w:rsidR="00917214" w:rsidRPr="00917214" w:rsidRDefault="00917214" w:rsidP="00917214">
            <w:pPr>
              <w:pStyle w:val="Text"/>
            </w:pPr>
            <w:r w:rsidRPr="00917214">
              <w:t>Angular</w:t>
            </w:r>
          </w:p>
        </w:tc>
        <w:tc>
          <w:tcPr>
            <w:tcW w:w="7115" w:type="dxa"/>
            <w:hideMark/>
          </w:tcPr>
          <w:p w:rsidR="00917214" w:rsidRPr="00917214" w:rsidRDefault="00917214" w:rsidP="00917214">
            <w:pPr>
              <w:pStyle w:val="Text"/>
            </w:pPr>
            <w:r w:rsidRPr="00917214">
              <w:t>Clientframework für «Single Page Applikationen».</w:t>
            </w:r>
          </w:p>
        </w:tc>
      </w:tr>
      <w:tr w:rsidR="00917214" w:rsidRPr="00917214" w:rsidTr="00E62903">
        <w:trPr>
          <w:trHeight w:val="300"/>
        </w:trPr>
        <w:tc>
          <w:tcPr>
            <w:tcW w:w="2127" w:type="dxa"/>
            <w:hideMark/>
          </w:tcPr>
          <w:p w:rsidR="00917214" w:rsidRPr="00917214" w:rsidRDefault="00917214" w:rsidP="00917214">
            <w:pPr>
              <w:pStyle w:val="Text"/>
            </w:pPr>
            <w:r w:rsidRPr="00917214">
              <w:t>API</w:t>
            </w:r>
          </w:p>
        </w:tc>
        <w:tc>
          <w:tcPr>
            <w:tcW w:w="7115" w:type="dxa"/>
            <w:hideMark/>
          </w:tcPr>
          <w:p w:rsidR="00917214" w:rsidRPr="00917214" w:rsidRDefault="00917214" w:rsidP="00917214">
            <w:pPr>
              <w:pStyle w:val="Text"/>
            </w:pPr>
            <w:r w:rsidRPr="00917214">
              <w:t>Serverseitige Funktion.</w:t>
            </w:r>
          </w:p>
        </w:tc>
      </w:tr>
      <w:tr w:rsidR="00917214" w:rsidRPr="00917214" w:rsidTr="00E62903">
        <w:trPr>
          <w:trHeight w:val="300"/>
        </w:trPr>
        <w:tc>
          <w:tcPr>
            <w:tcW w:w="2127" w:type="dxa"/>
            <w:hideMark/>
          </w:tcPr>
          <w:p w:rsidR="00917214" w:rsidRPr="00917214" w:rsidRDefault="00917214" w:rsidP="00917214">
            <w:pPr>
              <w:pStyle w:val="Text"/>
            </w:pPr>
            <w:r w:rsidRPr="00917214">
              <w:t>Backend</w:t>
            </w:r>
          </w:p>
        </w:tc>
        <w:tc>
          <w:tcPr>
            <w:tcW w:w="7115" w:type="dxa"/>
            <w:hideMark/>
          </w:tcPr>
          <w:p w:rsidR="00917214" w:rsidRPr="00917214" w:rsidRDefault="00917214" w:rsidP="00917214">
            <w:pPr>
              <w:pStyle w:val="Text"/>
            </w:pPr>
            <w:r w:rsidRPr="00917214">
              <w:t>Serverteil des Programms, ist für die Datenverarbeitung im Hintergrund verantwortlich</w:t>
            </w:r>
          </w:p>
        </w:tc>
      </w:tr>
      <w:tr w:rsidR="00917214" w:rsidRPr="00917214" w:rsidTr="00E62903">
        <w:trPr>
          <w:trHeight w:val="300"/>
        </w:trPr>
        <w:tc>
          <w:tcPr>
            <w:tcW w:w="2127" w:type="dxa"/>
            <w:hideMark/>
          </w:tcPr>
          <w:p w:rsidR="00917214" w:rsidRPr="00917214" w:rsidRDefault="00917214" w:rsidP="00917214">
            <w:pPr>
              <w:pStyle w:val="Text"/>
            </w:pPr>
            <w:r w:rsidRPr="00917214">
              <w:t>Bootstrap</w:t>
            </w:r>
          </w:p>
        </w:tc>
        <w:tc>
          <w:tcPr>
            <w:tcW w:w="7115" w:type="dxa"/>
            <w:hideMark/>
          </w:tcPr>
          <w:p w:rsidR="00917214" w:rsidRPr="00917214" w:rsidRDefault="00917214" w:rsidP="00917214">
            <w:pPr>
              <w:pStyle w:val="Text"/>
            </w:pPr>
            <w:r w:rsidRPr="00917214">
              <w:t>CSS Framework</w:t>
            </w:r>
          </w:p>
        </w:tc>
      </w:tr>
      <w:tr w:rsidR="00917214" w:rsidRPr="00917214" w:rsidTr="00E62903">
        <w:trPr>
          <w:trHeight w:val="300"/>
        </w:trPr>
        <w:tc>
          <w:tcPr>
            <w:tcW w:w="2127" w:type="dxa"/>
            <w:hideMark/>
          </w:tcPr>
          <w:p w:rsidR="00917214" w:rsidRPr="00917214" w:rsidRDefault="00917214" w:rsidP="00917214">
            <w:pPr>
              <w:pStyle w:val="Text"/>
            </w:pPr>
            <w:r w:rsidRPr="00917214">
              <w:t>Branch</w:t>
            </w:r>
          </w:p>
        </w:tc>
        <w:tc>
          <w:tcPr>
            <w:tcW w:w="7115" w:type="dxa"/>
            <w:hideMark/>
          </w:tcPr>
          <w:p w:rsidR="00917214" w:rsidRPr="00917214" w:rsidRDefault="00917214" w:rsidP="00917214">
            <w:pPr>
              <w:pStyle w:val="Text"/>
            </w:pPr>
            <w:r w:rsidRPr="00917214">
              <w:t>Einen Stand des Source Codes, der unabhängig vom restlichen Entwicklungsstand ist zur Implementierung eines Features ohne Einfluss von aussen.</w:t>
            </w:r>
          </w:p>
        </w:tc>
      </w:tr>
      <w:tr w:rsidR="00917214" w:rsidRPr="00917214" w:rsidTr="00E62903">
        <w:trPr>
          <w:trHeight w:val="300"/>
        </w:trPr>
        <w:tc>
          <w:tcPr>
            <w:tcW w:w="2127" w:type="dxa"/>
            <w:hideMark/>
          </w:tcPr>
          <w:p w:rsidR="00917214" w:rsidRPr="00917214" w:rsidRDefault="00917214" w:rsidP="00917214">
            <w:pPr>
              <w:pStyle w:val="Text"/>
            </w:pPr>
            <w:r w:rsidRPr="00917214">
              <w:t>Camel-Case</w:t>
            </w:r>
          </w:p>
        </w:tc>
        <w:tc>
          <w:tcPr>
            <w:tcW w:w="7115" w:type="dxa"/>
            <w:hideMark/>
          </w:tcPr>
          <w:p w:rsidR="00917214" w:rsidRPr="00917214" w:rsidRDefault="00917214" w:rsidP="00917214">
            <w:pPr>
              <w:pStyle w:val="Text"/>
            </w:pPr>
            <w:r w:rsidRPr="00917214">
              <w:t>Eine Möglichkeit etwas zu benennen. DieserSatzStehtInCamelCase</w:t>
            </w:r>
          </w:p>
        </w:tc>
      </w:tr>
      <w:tr w:rsidR="00EE54BF" w:rsidRPr="00917214" w:rsidTr="00E62903">
        <w:trPr>
          <w:trHeight w:val="300"/>
        </w:trPr>
        <w:tc>
          <w:tcPr>
            <w:tcW w:w="2127" w:type="dxa"/>
          </w:tcPr>
          <w:p w:rsidR="00EE54BF" w:rsidRPr="00917214" w:rsidRDefault="00EE54BF" w:rsidP="00917214">
            <w:pPr>
              <w:pStyle w:val="Text"/>
            </w:pPr>
            <w:r>
              <w:t>CMIAXIOMA</w:t>
            </w:r>
          </w:p>
        </w:tc>
        <w:tc>
          <w:tcPr>
            <w:tcW w:w="7115" w:type="dxa"/>
          </w:tcPr>
          <w:p w:rsidR="00EE54BF" w:rsidRPr="00917214" w:rsidRDefault="00EE54BF" w:rsidP="00917214">
            <w:pPr>
              <w:pStyle w:val="Text"/>
            </w:pPr>
            <w:r>
              <w:t>Geschäfts- und Protokollverwaltungslösung der CM Informatik AG.</w:t>
            </w:r>
          </w:p>
        </w:tc>
      </w:tr>
      <w:tr w:rsidR="00EE54BF" w:rsidRPr="00917214" w:rsidTr="00E62903">
        <w:trPr>
          <w:trHeight w:val="300"/>
        </w:trPr>
        <w:tc>
          <w:tcPr>
            <w:tcW w:w="2127" w:type="dxa"/>
          </w:tcPr>
          <w:p w:rsidR="00EE54BF" w:rsidRDefault="00EE54BF" w:rsidP="00917214">
            <w:pPr>
              <w:pStyle w:val="Text"/>
            </w:pPr>
            <w:r>
              <w:t>CMISTAR</w:t>
            </w:r>
          </w:p>
        </w:tc>
        <w:tc>
          <w:tcPr>
            <w:tcW w:w="7115" w:type="dxa"/>
          </w:tcPr>
          <w:p w:rsidR="00EE54BF" w:rsidRDefault="00EE54BF" w:rsidP="00917214">
            <w:pPr>
              <w:pStyle w:val="Text"/>
            </w:pPr>
            <w:r>
              <w:t>Archivlösung der CM Informatik AG.</w:t>
            </w:r>
          </w:p>
        </w:tc>
      </w:tr>
      <w:tr w:rsidR="00917214" w:rsidRPr="00917214" w:rsidTr="00E62903">
        <w:trPr>
          <w:trHeight w:val="300"/>
        </w:trPr>
        <w:tc>
          <w:tcPr>
            <w:tcW w:w="2127" w:type="dxa"/>
            <w:hideMark/>
          </w:tcPr>
          <w:p w:rsidR="00917214" w:rsidRPr="00917214" w:rsidRDefault="00917214" w:rsidP="00917214">
            <w:pPr>
              <w:pStyle w:val="Text"/>
            </w:pPr>
            <w:r w:rsidRPr="00917214">
              <w:t>Commit</w:t>
            </w:r>
          </w:p>
        </w:tc>
        <w:tc>
          <w:tcPr>
            <w:tcW w:w="7115" w:type="dxa"/>
            <w:hideMark/>
          </w:tcPr>
          <w:p w:rsidR="00917214" w:rsidRPr="00917214" w:rsidRDefault="00917214" w:rsidP="00917214">
            <w:pPr>
              <w:pStyle w:val="Text"/>
            </w:pPr>
            <w:r w:rsidRPr="00917214">
              <w:t>Änderungen ins Git übernehmen.</w:t>
            </w:r>
          </w:p>
        </w:tc>
      </w:tr>
      <w:tr w:rsidR="00917214" w:rsidRPr="00917214" w:rsidTr="00E62903">
        <w:trPr>
          <w:trHeight w:val="300"/>
        </w:trPr>
        <w:tc>
          <w:tcPr>
            <w:tcW w:w="2127" w:type="dxa"/>
            <w:hideMark/>
          </w:tcPr>
          <w:p w:rsidR="00917214" w:rsidRPr="00917214" w:rsidRDefault="00917214" w:rsidP="00917214">
            <w:pPr>
              <w:pStyle w:val="Text"/>
            </w:pPr>
            <w:r w:rsidRPr="00917214">
              <w:t>Contributer</w:t>
            </w:r>
          </w:p>
        </w:tc>
        <w:tc>
          <w:tcPr>
            <w:tcW w:w="7115" w:type="dxa"/>
            <w:hideMark/>
          </w:tcPr>
          <w:p w:rsidR="00917214" w:rsidRPr="00917214" w:rsidRDefault="00917214" w:rsidP="00917214">
            <w:pPr>
              <w:pStyle w:val="Text"/>
            </w:pPr>
            <w:r w:rsidRPr="00917214">
              <w:t>Englisch der Beiträger. Im Kontext von Git / Github ein Entwickler</w:t>
            </w:r>
          </w:p>
        </w:tc>
      </w:tr>
      <w:tr w:rsidR="00917214" w:rsidRPr="00917214" w:rsidTr="00E62903">
        <w:trPr>
          <w:trHeight w:val="300"/>
        </w:trPr>
        <w:tc>
          <w:tcPr>
            <w:tcW w:w="2127" w:type="dxa"/>
            <w:hideMark/>
          </w:tcPr>
          <w:p w:rsidR="00917214" w:rsidRPr="00917214" w:rsidRDefault="00917214" w:rsidP="00917214">
            <w:pPr>
              <w:pStyle w:val="Text"/>
            </w:pPr>
            <w:r w:rsidRPr="00917214">
              <w:t>Dependency Injection</w:t>
            </w:r>
          </w:p>
        </w:tc>
        <w:tc>
          <w:tcPr>
            <w:tcW w:w="7115" w:type="dxa"/>
            <w:hideMark/>
          </w:tcPr>
          <w:p w:rsidR="00917214" w:rsidRPr="00917214" w:rsidRDefault="00917214" w:rsidP="00917214">
            <w:pPr>
              <w:pStyle w:val="Text"/>
            </w:pPr>
            <w:r w:rsidRPr="00917214">
              <w:t>Methode um ein die Abhängigkeit eines Objekts zu übergeben. So kann ein Service z.B. von allen genutzt werden, obwohl es nur eine Instanz gibt.</w:t>
            </w:r>
          </w:p>
        </w:tc>
      </w:tr>
      <w:tr w:rsidR="00917214" w:rsidRPr="00917214" w:rsidTr="00E62903">
        <w:trPr>
          <w:trHeight w:val="300"/>
        </w:trPr>
        <w:tc>
          <w:tcPr>
            <w:tcW w:w="2127" w:type="dxa"/>
            <w:hideMark/>
          </w:tcPr>
          <w:p w:rsidR="00917214" w:rsidRPr="00917214" w:rsidRDefault="00917214" w:rsidP="00917214">
            <w:pPr>
              <w:pStyle w:val="Text"/>
            </w:pPr>
            <w:r w:rsidRPr="00917214">
              <w:t>E2E Tests</w:t>
            </w:r>
          </w:p>
        </w:tc>
        <w:tc>
          <w:tcPr>
            <w:tcW w:w="7115" w:type="dxa"/>
            <w:hideMark/>
          </w:tcPr>
          <w:p w:rsidR="00917214" w:rsidRPr="00917214" w:rsidRDefault="00917214" w:rsidP="00917214">
            <w:pPr>
              <w:pStyle w:val="Text"/>
            </w:pPr>
            <w:r w:rsidRPr="00917214">
              <w:t>End-to-End Tests, womit das Frontend getestet werden kann.</w:t>
            </w:r>
          </w:p>
        </w:tc>
      </w:tr>
      <w:tr w:rsidR="00917214" w:rsidRPr="00917214" w:rsidTr="00E62903">
        <w:trPr>
          <w:trHeight w:val="300"/>
        </w:trPr>
        <w:tc>
          <w:tcPr>
            <w:tcW w:w="2127" w:type="dxa"/>
            <w:hideMark/>
          </w:tcPr>
          <w:p w:rsidR="00917214" w:rsidRPr="00917214" w:rsidRDefault="00917214" w:rsidP="00917214">
            <w:pPr>
              <w:pStyle w:val="Text"/>
            </w:pPr>
            <w:r w:rsidRPr="00917214">
              <w:t>Flag</w:t>
            </w:r>
          </w:p>
        </w:tc>
        <w:tc>
          <w:tcPr>
            <w:tcW w:w="7115" w:type="dxa"/>
            <w:hideMark/>
          </w:tcPr>
          <w:p w:rsidR="00917214" w:rsidRPr="00917214" w:rsidRDefault="00917214" w:rsidP="00917214">
            <w:pPr>
              <w:pStyle w:val="Text"/>
            </w:pPr>
            <w:r w:rsidRPr="00917214">
              <w:t>Ein Ja/Nein Wert</w:t>
            </w:r>
          </w:p>
        </w:tc>
      </w:tr>
      <w:tr w:rsidR="00917214" w:rsidRPr="00917214" w:rsidTr="00E62903">
        <w:trPr>
          <w:trHeight w:val="300"/>
        </w:trPr>
        <w:tc>
          <w:tcPr>
            <w:tcW w:w="2127" w:type="dxa"/>
            <w:hideMark/>
          </w:tcPr>
          <w:p w:rsidR="00917214" w:rsidRPr="00917214" w:rsidRDefault="00917214" w:rsidP="00917214">
            <w:pPr>
              <w:pStyle w:val="Text"/>
            </w:pPr>
            <w:r w:rsidRPr="00917214">
              <w:t>Framework</w:t>
            </w:r>
          </w:p>
        </w:tc>
        <w:tc>
          <w:tcPr>
            <w:tcW w:w="7115" w:type="dxa"/>
            <w:hideMark/>
          </w:tcPr>
          <w:p w:rsidR="00917214" w:rsidRPr="00917214" w:rsidRDefault="00917214" w:rsidP="00917214">
            <w:pPr>
              <w:pStyle w:val="Text"/>
            </w:pPr>
            <w:r w:rsidRPr="00917214">
              <w:t>Eine Programmierhilfe mit gewisser Funktionalität, sodass das Grundgerüst nicht selbst geschrieben werden muss.</w:t>
            </w:r>
          </w:p>
        </w:tc>
      </w:tr>
      <w:tr w:rsidR="00917214" w:rsidRPr="00917214" w:rsidTr="00E62903">
        <w:trPr>
          <w:trHeight w:val="300"/>
        </w:trPr>
        <w:tc>
          <w:tcPr>
            <w:tcW w:w="2127" w:type="dxa"/>
            <w:hideMark/>
          </w:tcPr>
          <w:p w:rsidR="00917214" w:rsidRPr="00917214" w:rsidRDefault="00917214" w:rsidP="00917214">
            <w:pPr>
              <w:pStyle w:val="Text"/>
            </w:pPr>
            <w:r w:rsidRPr="00917214">
              <w:t>Frontend</w:t>
            </w:r>
          </w:p>
        </w:tc>
        <w:tc>
          <w:tcPr>
            <w:tcW w:w="7115" w:type="dxa"/>
            <w:hideMark/>
          </w:tcPr>
          <w:p w:rsidR="00917214" w:rsidRPr="00917214" w:rsidRDefault="00917214" w:rsidP="00917214">
            <w:pPr>
              <w:pStyle w:val="Text"/>
            </w:pPr>
            <w:r w:rsidRPr="00917214">
              <w:t>Benutzeroberfläche und alles, was dafür berechnet werden muss. Interagiert mit dem Backend</w:t>
            </w:r>
          </w:p>
        </w:tc>
      </w:tr>
      <w:tr w:rsidR="00917214" w:rsidRPr="00917214" w:rsidTr="00E62903">
        <w:trPr>
          <w:trHeight w:val="300"/>
        </w:trPr>
        <w:tc>
          <w:tcPr>
            <w:tcW w:w="2127" w:type="dxa"/>
            <w:hideMark/>
          </w:tcPr>
          <w:p w:rsidR="00917214" w:rsidRPr="00917214" w:rsidRDefault="00917214" w:rsidP="00917214">
            <w:pPr>
              <w:pStyle w:val="Text"/>
            </w:pPr>
            <w:r w:rsidRPr="00917214">
              <w:t>Git / Github</w:t>
            </w:r>
          </w:p>
        </w:tc>
        <w:tc>
          <w:tcPr>
            <w:tcW w:w="7115" w:type="dxa"/>
            <w:hideMark/>
          </w:tcPr>
          <w:p w:rsidR="00917214" w:rsidRPr="00917214" w:rsidRDefault="00917214" w:rsidP="00917214">
            <w:pPr>
              <w:pStyle w:val="Text"/>
            </w:pPr>
            <w:r w:rsidRPr="00917214">
              <w:t>Git ist ein Versionsverwaltungssystem und Github ist ein Cloud-Speicherort dafür.</w:t>
            </w:r>
          </w:p>
        </w:tc>
      </w:tr>
      <w:tr w:rsidR="00917214" w:rsidRPr="00917214" w:rsidTr="00E62903">
        <w:trPr>
          <w:trHeight w:val="300"/>
        </w:trPr>
        <w:tc>
          <w:tcPr>
            <w:tcW w:w="2127" w:type="dxa"/>
            <w:hideMark/>
          </w:tcPr>
          <w:p w:rsidR="00917214" w:rsidRPr="00917214" w:rsidRDefault="00917214" w:rsidP="00917214">
            <w:pPr>
              <w:pStyle w:val="Text"/>
            </w:pPr>
            <w:r w:rsidRPr="00917214">
              <w:t>GUI</w:t>
            </w:r>
          </w:p>
        </w:tc>
        <w:tc>
          <w:tcPr>
            <w:tcW w:w="7115" w:type="dxa"/>
            <w:hideMark/>
          </w:tcPr>
          <w:p w:rsidR="00917214" w:rsidRPr="00917214" w:rsidRDefault="00917214" w:rsidP="00917214">
            <w:pPr>
              <w:pStyle w:val="Text"/>
            </w:pPr>
            <w:r w:rsidRPr="00917214">
              <w:t>Grafical User Interface, die Benutzerüberfläche</w:t>
            </w:r>
          </w:p>
        </w:tc>
      </w:tr>
      <w:tr w:rsidR="00917214" w:rsidRPr="00917214" w:rsidTr="00E62903">
        <w:trPr>
          <w:trHeight w:val="300"/>
        </w:trPr>
        <w:tc>
          <w:tcPr>
            <w:tcW w:w="2127" w:type="dxa"/>
            <w:hideMark/>
          </w:tcPr>
          <w:p w:rsidR="00917214" w:rsidRPr="00917214" w:rsidRDefault="00917214" w:rsidP="00917214">
            <w:pPr>
              <w:pStyle w:val="Text"/>
            </w:pPr>
            <w:r w:rsidRPr="00917214">
              <w:t>Inputbindig</w:t>
            </w:r>
          </w:p>
        </w:tc>
        <w:tc>
          <w:tcPr>
            <w:tcW w:w="7115" w:type="dxa"/>
            <w:hideMark/>
          </w:tcPr>
          <w:p w:rsidR="00917214" w:rsidRPr="00917214" w:rsidRDefault="00917214" w:rsidP="00917214">
            <w:pPr>
              <w:pStyle w:val="Text"/>
            </w:pPr>
            <w:r w:rsidRPr="00917214">
              <w:t>Das binden einer Variable an ein Inputfeld</w:t>
            </w:r>
          </w:p>
        </w:tc>
      </w:tr>
      <w:tr w:rsidR="00917214" w:rsidRPr="00917214" w:rsidTr="00E62903">
        <w:trPr>
          <w:trHeight w:val="300"/>
        </w:trPr>
        <w:tc>
          <w:tcPr>
            <w:tcW w:w="2127" w:type="dxa"/>
            <w:hideMark/>
          </w:tcPr>
          <w:p w:rsidR="00917214" w:rsidRPr="00917214" w:rsidRDefault="00917214" w:rsidP="00917214">
            <w:pPr>
              <w:pStyle w:val="Text"/>
            </w:pPr>
            <w:r w:rsidRPr="00917214">
              <w:t>Lower-Camel-Case</w:t>
            </w:r>
          </w:p>
        </w:tc>
        <w:tc>
          <w:tcPr>
            <w:tcW w:w="7115" w:type="dxa"/>
            <w:hideMark/>
          </w:tcPr>
          <w:p w:rsidR="00917214" w:rsidRPr="00917214" w:rsidRDefault="00917214" w:rsidP="00917214">
            <w:pPr>
              <w:pStyle w:val="Text"/>
            </w:pPr>
            <w:r w:rsidRPr="00917214">
              <w:t>Gleich wie Camel-Case nur kleiner Buchstabe am Anfang</w:t>
            </w:r>
          </w:p>
        </w:tc>
      </w:tr>
      <w:tr w:rsidR="00917214" w:rsidRPr="00917214" w:rsidTr="00E62903">
        <w:trPr>
          <w:trHeight w:val="300"/>
        </w:trPr>
        <w:tc>
          <w:tcPr>
            <w:tcW w:w="2127" w:type="dxa"/>
            <w:hideMark/>
          </w:tcPr>
          <w:p w:rsidR="00917214" w:rsidRPr="00917214" w:rsidRDefault="00917214" w:rsidP="00917214">
            <w:pPr>
              <w:pStyle w:val="Text"/>
            </w:pPr>
            <w:r w:rsidRPr="00917214">
              <w:t>MassTransit</w:t>
            </w:r>
          </w:p>
        </w:tc>
        <w:tc>
          <w:tcPr>
            <w:tcW w:w="7115" w:type="dxa"/>
            <w:hideMark/>
          </w:tcPr>
          <w:p w:rsidR="00917214" w:rsidRPr="00917214" w:rsidRDefault="00917214" w:rsidP="00917214">
            <w:pPr>
              <w:pStyle w:val="Text"/>
            </w:pPr>
            <w:r w:rsidRPr="00917214">
              <w:t>C#.Net Anbindung für RabbitMQ</w:t>
            </w:r>
          </w:p>
        </w:tc>
      </w:tr>
      <w:tr w:rsidR="00917214" w:rsidRPr="00917214" w:rsidTr="00E62903">
        <w:trPr>
          <w:trHeight w:val="300"/>
        </w:trPr>
        <w:tc>
          <w:tcPr>
            <w:tcW w:w="2127" w:type="dxa"/>
            <w:hideMark/>
          </w:tcPr>
          <w:p w:rsidR="00917214" w:rsidRPr="00917214" w:rsidRDefault="00917214" w:rsidP="00917214">
            <w:pPr>
              <w:pStyle w:val="Text"/>
            </w:pPr>
            <w:r w:rsidRPr="00917214">
              <w:t>Mergen</w:t>
            </w:r>
          </w:p>
        </w:tc>
        <w:tc>
          <w:tcPr>
            <w:tcW w:w="7115" w:type="dxa"/>
            <w:hideMark/>
          </w:tcPr>
          <w:p w:rsidR="00917214" w:rsidRPr="00917214" w:rsidRDefault="00917214" w:rsidP="00917214">
            <w:pPr>
              <w:pStyle w:val="Text"/>
            </w:pPr>
            <w:r w:rsidRPr="00917214">
              <w:t>Zusammenführen von 2 Branchen</w:t>
            </w:r>
          </w:p>
        </w:tc>
      </w:tr>
      <w:tr w:rsidR="00917214" w:rsidRPr="00917214" w:rsidTr="00E62903">
        <w:trPr>
          <w:trHeight w:val="300"/>
        </w:trPr>
        <w:tc>
          <w:tcPr>
            <w:tcW w:w="2127" w:type="dxa"/>
            <w:hideMark/>
          </w:tcPr>
          <w:p w:rsidR="00917214" w:rsidRPr="00917214" w:rsidRDefault="00917214" w:rsidP="00917214">
            <w:pPr>
              <w:pStyle w:val="Text"/>
            </w:pPr>
            <w:r w:rsidRPr="00917214">
              <w:t>Message Queue</w:t>
            </w:r>
          </w:p>
        </w:tc>
        <w:tc>
          <w:tcPr>
            <w:tcW w:w="7115" w:type="dxa"/>
            <w:hideMark/>
          </w:tcPr>
          <w:p w:rsidR="00917214" w:rsidRPr="00917214" w:rsidRDefault="00917214" w:rsidP="00917214">
            <w:pPr>
              <w:pStyle w:val="Text"/>
            </w:pPr>
            <w:r w:rsidRPr="00917214">
              <w:t>Ein Stapel von Nachrichten von einem Service an den anderen.</w:t>
            </w:r>
          </w:p>
        </w:tc>
      </w:tr>
      <w:tr w:rsidR="00917214" w:rsidRPr="00917214" w:rsidTr="00E62903">
        <w:trPr>
          <w:trHeight w:val="300"/>
        </w:trPr>
        <w:tc>
          <w:tcPr>
            <w:tcW w:w="2127" w:type="dxa"/>
            <w:hideMark/>
          </w:tcPr>
          <w:p w:rsidR="00917214" w:rsidRPr="00917214" w:rsidRDefault="00917214" w:rsidP="00917214">
            <w:pPr>
              <w:pStyle w:val="Text"/>
            </w:pPr>
            <w:r w:rsidRPr="00917214">
              <w:t>Mouseover</w:t>
            </w:r>
          </w:p>
        </w:tc>
        <w:tc>
          <w:tcPr>
            <w:tcW w:w="7115" w:type="dxa"/>
            <w:hideMark/>
          </w:tcPr>
          <w:p w:rsidR="00917214" w:rsidRPr="00917214" w:rsidRDefault="00917214" w:rsidP="00917214">
            <w:pPr>
              <w:pStyle w:val="Text"/>
            </w:pPr>
            <w:r w:rsidRPr="00917214">
              <w:t>GUI Event beim drüberfahren der Maus über das Objekt.</w:t>
            </w:r>
          </w:p>
        </w:tc>
      </w:tr>
      <w:tr w:rsidR="00917214" w:rsidRPr="00917214" w:rsidTr="00E62903">
        <w:trPr>
          <w:trHeight w:val="300"/>
        </w:trPr>
        <w:tc>
          <w:tcPr>
            <w:tcW w:w="2127" w:type="dxa"/>
            <w:hideMark/>
          </w:tcPr>
          <w:p w:rsidR="00917214" w:rsidRPr="00917214" w:rsidRDefault="00917214" w:rsidP="00917214">
            <w:pPr>
              <w:pStyle w:val="Text"/>
            </w:pPr>
            <w:r w:rsidRPr="00917214">
              <w:t>officeatwork</w:t>
            </w:r>
          </w:p>
        </w:tc>
        <w:tc>
          <w:tcPr>
            <w:tcW w:w="7115" w:type="dxa"/>
            <w:hideMark/>
          </w:tcPr>
          <w:p w:rsidR="00917214" w:rsidRPr="00917214" w:rsidRDefault="00917214" w:rsidP="00917214">
            <w:pPr>
              <w:pStyle w:val="Text"/>
            </w:pPr>
            <w:r w:rsidRPr="00917214">
              <w:t>Tool für die Vorlagenverwaltung</w:t>
            </w:r>
          </w:p>
        </w:tc>
      </w:tr>
      <w:tr w:rsidR="00917214" w:rsidRPr="00917214" w:rsidTr="00E62903">
        <w:trPr>
          <w:trHeight w:val="300"/>
        </w:trPr>
        <w:tc>
          <w:tcPr>
            <w:tcW w:w="2127" w:type="dxa"/>
            <w:hideMark/>
          </w:tcPr>
          <w:p w:rsidR="00917214" w:rsidRPr="00917214" w:rsidRDefault="00917214" w:rsidP="00917214">
            <w:pPr>
              <w:pStyle w:val="Text"/>
            </w:pPr>
            <w:r w:rsidRPr="00917214">
              <w:t>OnFocus</w:t>
            </w:r>
          </w:p>
        </w:tc>
        <w:tc>
          <w:tcPr>
            <w:tcW w:w="7115" w:type="dxa"/>
            <w:hideMark/>
          </w:tcPr>
          <w:p w:rsidR="00917214" w:rsidRPr="00917214" w:rsidRDefault="00917214" w:rsidP="00917214">
            <w:pPr>
              <w:pStyle w:val="Text"/>
            </w:pPr>
            <w:r w:rsidRPr="00917214">
              <w:t>GUI Event beim Anklicken / Anspringen mit Tab eines Inputelements.</w:t>
            </w:r>
          </w:p>
        </w:tc>
      </w:tr>
      <w:tr w:rsidR="00917214" w:rsidRPr="00917214" w:rsidTr="00E62903">
        <w:trPr>
          <w:trHeight w:val="300"/>
        </w:trPr>
        <w:tc>
          <w:tcPr>
            <w:tcW w:w="2127" w:type="dxa"/>
            <w:hideMark/>
          </w:tcPr>
          <w:p w:rsidR="00917214" w:rsidRPr="00917214" w:rsidRDefault="00917214" w:rsidP="00917214">
            <w:pPr>
              <w:pStyle w:val="Text"/>
            </w:pPr>
            <w:r w:rsidRPr="00917214">
              <w:t>Overload</w:t>
            </w:r>
          </w:p>
        </w:tc>
        <w:tc>
          <w:tcPr>
            <w:tcW w:w="7115" w:type="dxa"/>
            <w:hideMark/>
          </w:tcPr>
          <w:p w:rsidR="00917214" w:rsidRPr="00917214" w:rsidRDefault="00917214" w:rsidP="00917214">
            <w:pPr>
              <w:pStyle w:val="Text"/>
            </w:pPr>
            <w:r w:rsidRPr="00917214">
              <w:t>Gleiche Methode mit verschiedenen Übergabewerten</w:t>
            </w:r>
          </w:p>
        </w:tc>
      </w:tr>
      <w:tr w:rsidR="00917214" w:rsidRPr="00917214" w:rsidTr="00E62903">
        <w:trPr>
          <w:trHeight w:val="300"/>
        </w:trPr>
        <w:tc>
          <w:tcPr>
            <w:tcW w:w="2127" w:type="dxa"/>
            <w:hideMark/>
          </w:tcPr>
          <w:p w:rsidR="00917214" w:rsidRPr="00917214" w:rsidRDefault="00917214" w:rsidP="00917214">
            <w:pPr>
              <w:pStyle w:val="Text"/>
            </w:pPr>
            <w:r w:rsidRPr="00917214">
              <w:lastRenderedPageBreak/>
              <w:t>Paging</w:t>
            </w:r>
          </w:p>
        </w:tc>
        <w:tc>
          <w:tcPr>
            <w:tcW w:w="7115" w:type="dxa"/>
            <w:hideMark/>
          </w:tcPr>
          <w:p w:rsidR="00917214" w:rsidRPr="00917214" w:rsidRDefault="00917214" w:rsidP="00917214">
            <w:pPr>
              <w:pStyle w:val="Text"/>
            </w:pPr>
            <w:r w:rsidRPr="00917214">
              <w:t>Ein Software design Pattern, in welchem man eine Liste von Daten in mehreren Schritten lädt. Z.B. bei einer Google-Suche kriegt man die Ergebnisse «gepaged» zurück. Sprich auf mehreren Seiten.</w:t>
            </w:r>
          </w:p>
        </w:tc>
      </w:tr>
      <w:tr w:rsidR="00917214" w:rsidRPr="00917214" w:rsidTr="00E62903">
        <w:trPr>
          <w:trHeight w:val="300"/>
        </w:trPr>
        <w:tc>
          <w:tcPr>
            <w:tcW w:w="2127" w:type="dxa"/>
            <w:hideMark/>
          </w:tcPr>
          <w:p w:rsidR="00917214" w:rsidRPr="00917214" w:rsidRDefault="00917214" w:rsidP="00917214">
            <w:pPr>
              <w:pStyle w:val="Text"/>
            </w:pPr>
            <w:r w:rsidRPr="00917214">
              <w:t>Prefix</w:t>
            </w:r>
          </w:p>
        </w:tc>
        <w:tc>
          <w:tcPr>
            <w:tcW w:w="7115" w:type="dxa"/>
            <w:hideMark/>
          </w:tcPr>
          <w:p w:rsidR="00917214" w:rsidRPr="00917214" w:rsidRDefault="00917214" w:rsidP="00917214">
            <w:pPr>
              <w:pStyle w:val="Text"/>
            </w:pPr>
            <w:r w:rsidRPr="00917214">
              <w:t xml:space="preserve">Ein </w:t>
            </w:r>
            <w:r w:rsidR="00BE153F">
              <w:t>v</w:t>
            </w:r>
            <w:r w:rsidRPr="00917214">
              <w:t>oranstehender Text.</w:t>
            </w:r>
          </w:p>
        </w:tc>
      </w:tr>
      <w:tr w:rsidR="00917214" w:rsidRPr="00917214" w:rsidTr="00E62903">
        <w:trPr>
          <w:trHeight w:val="300"/>
        </w:trPr>
        <w:tc>
          <w:tcPr>
            <w:tcW w:w="2127" w:type="dxa"/>
            <w:hideMark/>
          </w:tcPr>
          <w:p w:rsidR="00917214" w:rsidRPr="00917214" w:rsidRDefault="00917214" w:rsidP="00917214">
            <w:pPr>
              <w:pStyle w:val="Text"/>
            </w:pPr>
            <w:r w:rsidRPr="00917214">
              <w:t>Queue</w:t>
            </w:r>
          </w:p>
        </w:tc>
        <w:tc>
          <w:tcPr>
            <w:tcW w:w="7115" w:type="dxa"/>
            <w:hideMark/>
          </w:tcPr>
          <w:p w:rsidR="00917214" w:rsidRPr="00917214" w:rsidRDefault="00917214" w:rsidP="00917214">
            <w:pPr>
              <w:pStyle w:val="Text"/>
            </w:pPr>
            <w:r w:rsidRPr="00917214">
              <w:t>Englisch für «Reihe». Eine Kommunikation-Queues im Kontext dieser Arbeit ist ein «Stapel» voller Anweisungen von RabbitMQ.</w:t>
            </w:r>
          </w:p>
        </w:tc>
      </w:tr>
      <w:tr w:rsidR="00917214" w:rsidRPr="00917214" w:rsidTr="00E62903">
        <w:trPr>
          <w:trHeight w:val="300"/>
        </w:trPr>
        <w:tc>
          <w:tcPr>
            <w:tcW w:w="2127" w:type="dxa"/>
            <w:hideMark/>
          </w:tcPr>
          <w:p w:rsidR="00917214" w:rsidRPr="00917214" w:rsidRDefault="00917214" w:rsidP="00917214">
            <w:pPr>
              <w:pStyle w:val="Text"/>
            </w:pPr>
            <w:r w:rsidRPr="00917214">
              <w:t>RabbitMQ</w:t>
            </w:r>
          </w:p>
        </w:tc>
        <w:tc>
          <w:tcPr>
            <w:tcW w:w="7115" w:type="dxa"/>
            <w:hideMark/>
          </w:tcPr>
          <w:p w:rsidR="00917214" w:rsidRPr="00917214" w:rsidRDefault="00917214" w:rsidP="00917214">
            <w:pPr>
              <w:pStyle w:val="Text"/>
            </w:pPr>
            <w:r w:rsidRPr="00917214">
              <w:t>Message Queue Tool zur Kommunikation der Microservices</w:t>
            </w:r>
          </w:p>
        </w:tc>
      </w:tr>
      <w:tr w:rsidR="00917214" w:rsidRPr="00917214" w:rsidTr="00E62903">
        <w:trPr>
          <w:trHeight w:val="300"/>
        </w:trPr>
        <w:tc>
          <w:tcPr>
            <w:tcW w:w="2127" w:type="dxa"/>
            <w:hideMark/>
          </w:tcPr>
          <w:p w:rsidR="00917214" w:rsidRPr="00917214" w:rsidRDefault="00917214" w:rsidP="00917214">
            <w:pPr>
              <w:pStyle w:val="Text"/>
            </w:pPr>
            <w:r w:rsidRPr="00917214">
              <w:t>Regex</w:t>
            </w:r>
          </w:p>
        </w:tc>
        <w:tc>
          <w:tcPr>
            <w:tcW w:w="7115" w:type="dxa"/>
            <w:hideMark/>
          </w:tcPr>
          <w:p w:rsidR="00917214" w:rsidRPr="00917214" w:rsidRDefault="00917214" w:rsidP="00917214">
            <w:pPr>
              <w:pStyle w:val="Text"/>
            </w:pPr>
            <w:r w:rsidRPr="00917214">
              <w:t>Abkürzung für Regular Expression, ist ein Muster um etwas in einem Text zu finden.</w:t>
            </w:r>
          </w:p>
        </w:tc>
      </w:tr>
      <w:tr w:rsidR="00917214" w:rsidRPr="00917214" w:rsidTr="00E62903">
        <w:trPr>
          <w:trHeight w:val="300"/>
        </w:trPr>
        <w:tc>
          <w:tcPr>
            <w:tcW w:w="2127" w:type="dxa"/>
            <w:hideMark/>
          </w:tcPr>
          <w:p w:rsidR="00917214" w:rsidRPr="00917214" w:rsidRDefault="00917214" w:rsidP="00917214">
            <w:pPr>
              <w:pStyle w:val="Text"/>
            </w:pPr>
            <w:r w:rsidRPr="00917214">
              <w:t>Repository</w:t>
            </w:r>
          </w:p>
        </w:tc>
        <w:tc>
          <w:tcPr>
            <w:tcW w:w="7115" w:type="dxa"/>
            <w:hideMark/>
          </w:tcPr>
          <w:p w:rsidR="00917214" w:rsidRPr="00917214" w:rsidRDefault="00917214" w:rsidP="00917214">
            <w:pPr>
              <w:pStyle w:val="Text"/>
            </w:pPr>
            <w:r w:rsidRPr="00917214">
              <w:t>Repository ist ein Github Projekt</w:t>
            </w:r>
          </w:p>
        </w:tc>
      </w:tr>
      <w:tr w:rsidR="00917214" w:rsidRPr="00917214" w:rsidTr="00E62903">
        <w:trPr>
          <w:trHeight w:val="300"/>
        </w:trPr>
        <w:tc>
          <w:tcPr>
            <w:tcW w:w="2127" w:type="dxa"/>
            <w:hideMark/>
          </w:tcPr>
          <w:p w:rsidR="00917214" w:rsidRPr="00917214" w:rsidRDefault="00917214" w:rsidP="00917214">
            <w:pPr>
              <w:pStyle w:val="Text"/>
            </w:pPr>
            <w:r w:rsidRPr="00917214">
              <w:t>Scrum</w:t>
            </w:r>
          </w:p>
        </w:tc>
        <w:tc>
          <w:tcPr>
            <w:tcW w:w="7115" w:type="dxa"/>
            <w:hideMark/>
          </w:tcPr>
          <w:p w:rsidR="00917214" w:rsidRPr="00917214" w:rsidRDefault="00917214" w:rsidP="00917214">
            <w:pPr>
              <w:pStyle w:val="Text"/>
            </w:pPr>
            <w:r w:rsidRPr="00917214">
              <w:t>Agile Projektmethode</w:t>
            </w:r>
          </w:p>
        </w:tc>
      </w:tr>
      <w:tr w:rsidR="00917214" w:rsidRPr="00917214" w:rsidTr="00E62903">
        <w:trPr>
          <w:trHeight w:val="300"/>
        </w:trPr>
        <w:tc>
          <w:tcPr>
            <w:tcW w:w="2127" w:type="dxa"/>
            <w:hideMark/>
          </w:tcPr>
          <w:p w:rsidR="00917214" w:rsidRPr="00917214" w:rsidRDefault="00595907" w:rsidP="00917214">
            <w:pPr>
              <w:pStyle w:val="Text"/>
            </w:pPr>
            <w:r>
              <w:t>Snake</w:t>
            </w:r>
            <w:r w:rsidR="00917214" w:rsidRPr="00917214">
              <w:t xml:space="preserve"> Case</w:t>
            </w:r>
          </w:p>
        </w:tc>
        <w:tc>
          <w:tcPr>
            <w:tcW w:w="7115" w:type="dxa"/>
            <w:hideMark/>
          </w:tcPr>
          <w:p w:rsidR="00917214" w:rsidRPr="00917214" w:rsidRDefault="00917214" w:rsidP="00917214">
            <w:pPr>
              <w:pStyle w:val="Text"/>
            </w:pPr>
            <w:r w:rsidRPr="00917214">
              <w:t>Dieser_satz_ist_in_snake_case_geschrieben</w:t>
            </w:r>
          </w:p>
        </w:tc>
      </w:tr>
      <w:tr w:rsidR="009C4727" w:rsidRPr="00917214" w:rsidTr="00E62903">
        <w:trPr>
          <w:trHeight w:val="300"/>
        </w:trPr>
        <w:tc>
          <w:tcPr>
            <w:tcW w:w="2127" w:type="dxa"/>
          </w:tcPr>
          <w:p w:rsidR="009C4727" w:rsidRPr="00917214" w:rsidRDefault="009C4727" w:rsidP="00917214">
            <w:pPr>
              <w:pStyle w:val="Text"/>
            </w:pPr>
            <w:r>
              <w:t>Traffic</w:t>
            </w:r>
          </w:p>
        </w:tc>
        <w:tc>
          <w:tcPr>
            <w:tcW w:w="7115" w:type="dxa"/>
          </w:tcPr>
          <w:p w:rsidR="009C4727" w:rsidRPr="00917214" w:rsidRDefault="009C4727" w:rsidP="00917214">
            <w:pPr>
              <w:pStyle w:val="Text"/>
            </w:pPr>
            <w:r>
              <w:t>Datenverkehr zwischen Frontend und Backend</w:t>
            </w:r>
          </w:p>
        </w:tc>
      </w:tr>
      <w:tr w:rsidR="00917214" w:rsidRPr="00917214" w:rsidTr="00E62903">
        <w:trPr>
          <w:trHeight w:val="300"/>
        </w:trPr>
        <w:tc>
          <w:tcPr>
            <w:tcW w:w="2127" w:type="dxa"/>
            <w:hideMark/>
          </w:tcPr>
          <w:p w:rsidR="00917214" w:rsidRPr="00917214" w:rsidRDefault="00917214" w:rsidP="00917214">
            <w:pPr>
              <w:pStyle w:val="Text"/>
            </w:pPr>
            <w:r w:rsidRPr="00917214">
              <w:t>Visual Studio</w:t>
            </w:r>
          </w:p>
        </w:tc>
        <w:tc>
          <w:tcPr>
            <w:tcW w:w="7115" w:type="dxa"/>
            <w:hideMark/>
          </w:tcPr>
          <w:p w:rsidR="00917214" w:rsidRPr="00917214" w:rsidRDefault="00917214" w:rsidP="00917214">
            <w:pPr>
              <w:pStyle w:val="Text"/>
            </w:pPr>
            <w:r w:rsidRPr="00917214">
              <w:t>Programmierumgebung für C# in diesem Projekt</w:t>
            </w:r>
          </w:p>
        </w:tc>
      </w:tr>
      <w:tr w:rsidR="00917214" w:rsidRPr="00917214" w:rsidTr="00E62903">
        <w:trPr>
          <w:trHeight w:val="300"/>
        </w:trPr>
        <w:tc>
          <w:tcPr>
            <w:tcW w:w="2127" w:type="dxa"/>
            <w:hideMark/>
          </w:tcPr>
          <w:p w:rsidR="00917214" w:rsidRPr="00917214" w:rsidRDefault="00917214" w:rsidP="00917214">
            <w:pPr>
              <w:pStyle w:val="Text"/>
            </w:pPr>
            <w:r w:rsidRPr="00917214">
              <w:t>Webstorm</w:t>
            </w:r>
          </w:p>
        </w:tc>
        <w:tc>
          <w:tcPr>
            <w:tcW w:w="7115" w:type="dxa"/>
            <w:hideMark/>
          </w:tcPr>
          <w:p w:rsidR="00917214" w:rsidRPr="00917214" w:rsidRDefault="00917214" w:rsidP="00917214">
            <w:pPr>
              <w:pStyle w:val="Text"/>
            </w:pPr>
            <w:r w:rsidRPr="00917214">
              <w:t>Programmierumgebung für TypeScript, HTML und Less in diesem Projekt</w:t>
            </w:r>
          </w:p>
        </w:tc>
      </w:tr>
    </w:tbl>
    <w:p w:rsidR="004B7CEB" w:rsidRDefault="00D93415" w:rsidP="00D93415">
      <w:pPr>
        <w:pStyle w:val="Caption"/>
      </w:pPr>
      <w:bookmarkStart w:id="630" w:name="_Toc510789206"/>
      <w:r>
        <w:t xml:space="preserve">Tabelle </w:t>
      </w:r>
      <w:r>
        <w:fldChar w:fldCharType="begin"/>
      </w:r>
      <w:r>
        <w:instrText xml:space="preserve"> SEQ Tabelle \* ARABIC </w:instrText>
      </w:r>
      <w:r>
        <w:fldChar w:fldCharType="separate"/>
      </w:r>
      <w:r w:rsidR="001108DB">
        <w:rPr>
          <w:noProof/>
        </w:rPr>
        <w:t>89</w:t>
      </w:r>
      <w:r>
        <w:fldChar w:fldCharType="end"/>
      </w:r>
      <w:r>
        <w:t xml:space="preserve"> - Glossar</w:t>
      </w:r>
      <w:bookmarkEnd w:id="630"/>
    </w:p>
    <w:p w:rsidR="004B7CEB" w:rsidRDefault="004B7CEB">
      <w:pPr>
        <w:spacing w:line="240" w:lineRule="auto"/>
      </w:pPr>
      <w:r>
        <w:br w:type="page"/>
      </w:r>
    </w:p>
    <w:p w:rsidR="00CC5B7E" w:rsidRPr="00C13406" w:rsidRDefault="00CC5B7E" w:rsidP="00CC5B7E">
      <w:pPr>
        <w:pStyle w:val="Heading2"/>
      </w:pPr>
      <w:bookmarkStart w:id="631" w:name="_Toc510196451"/>
      <w:bookmarkStart w:id="632" w:name="_Toc510789519"/>
      <w:r w:rsidRPr="00C13406">
        <w:lastRenderedPageBreak/>
        <w:t>Tabellenverzeichnis</w:t>
      </w:r>
      <w:bookmarkEnd w:id="631"/>
      <w:bookmarkEnd w:id="632"/>
    </w:p>
    <w:p w:rsidR="00AF6A64" w:rsidRDefault="00344DAC">
      <w:pPr>
        <w:pStyle w:val="TableofFigures"/>
        <w:tabs>
          <w:tab w:val="right" w:leader="dot" w:pos="9232"/>
        </w:tabs>
        <w:rPr>
          <w:rFonts w:asciiTheme="minorHAnsi" w:eastAsiaTheme="minorEastAsia" w:hAnsiTheme="minorHAnsi" w:cstheme="minorBidi"/>
          <w:noProof/>
          <w:sz w:val="22"/>
          <w:szCs w:val="22"/>
          <w:lang w:eastAsia="de-CH"/>
        </w:rPr>
      </w:pPr>
      <w:r w:rsidRPr="00C13406">
        <w:fldChar w:fldCharType="begin"/>
      </w:r>
      <w:r w:rsidRPr="00C13406">
        <w:instrText xml:space="preserve"> TOC \h \z \c "Tabelle" </w:instrText>
      </w:r>
      <w:r w:rsidRPr="00C13406">
        <w:fldChar w:fldCharType="separate"/>
      </w:r>
      <w:hyperlink w:anchor="_Toc510789118" w:history="1">
        <w:r w:rsidR="00AF6A64" w:rsidRPr="00F8285A">
          <w:rPr>
            <w:rStyle w:val="Hyperlink"/>
            <w:noProof/>
          </w:rPr>
          <w:t>Tabelle 1 – Dokumentablage</w:t>
        </w:r>
        <w:r w:rsidR="00AF6A64">
          <w:rPr>
            <w:noProof/>
            <w:webHidden/>
          </w:rPr>
          <w:tab/>
        </w:r>
        <w:r w:rsidR="00AF6A64">
          <w:rPr>
            <w:noProof/>
            <w:webHidden/>
          </w:rPr>
          <w:fldChar w:fldCharType="begin"/>
        </w:r>
        <w:r w:rsidR="00AF6A64">
          <w:rPr>
            <w:noProof/>
            <w:webHidden/>
          </w:rPr>
          <w:instrText xml:space="preserve"> PAGEREF _Toc510789118 \h </w:instrText>
        </w:r>
        <w:r w:rsidR="00AF6A64">
          <w:rPr>
            <w:noProof/>
            <w:webHidden/>
          </w:rPr>
        </w:r>
        <w:r w:rsidR="00AF6A64">
          <w:rPr>
            <w:noProof/>
            <w:webHidden/>
          </w:rPr>
          <w:fldChar w:fldCharType="separate"/>
        </w:r>
        <w:r w:rsidR="001108DB">
          <w:rPr>
            <w:noProof/>
            <w:webHidden/>
          </w:rPr>
          <w:t>15</w:t>
        </w:r>
        <w:r w:rsidR="00AF6A64">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19" w:history="1">
        <w:r w:rsidRPr="00F8285A">
          <w:rPr>
            <w:rStyle w:val="Hyperlink"/>
            <w:noProof/>
          </w:rPr>
          <w:t>Tabelle 2 - Source Code Ordnerstruktur</w:t>
        </w:r>
        <w:r>
          <w:rPr>
            <w:noProof/>
            <w:webHidden/>
          </w:rPr>
          <w:tab/>
        </w:r>
        <w:r>
          <w:rPr>
            <w:noProof/>
            <w:webHidden/>
          </w:rPr>
          <w:fldChar w:fldCharType="begin"/>
        </w:r>
        <w:r>
          <w:rPr>
            <w:noProof/>
            <w:webHidden/>
          </w:rPr>
          <w:instrText xml:space="preserve"> PAGEREF _Toc510789119 \h </w:instrText>
        </w:r>
        <w:r>
          <w:rPr>
            <w:noProof/>
            <w:webHidden/>
          </w:rPr>
        </w:r>
        <w:r>
          <w:rPr>
            <w:noProof/>
            <w:webHidden/>
          </w:rPr>
          <w:fldChar w:fldCharType="separate"/>
        </w:r>
        <w:r w:rsidR="001108DB">
          <w:rPr>
            <w:noProof/>
            <w:webHidden/>
          </w:rPr>
          <w:t>16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0" w:history="1">
        <w:r w:rsidRPr="00F8285A">
          <w:rPr>
            <w:rStyle w:val="Hyperlink"/>
            <w:noProof/>
          </w:rPr>
          <w:t>Tabelle 3 - Konventionen Dokumentation</w:t>
        </w:r>
        <w:r>
          <w:rPr>
            <w:noProof/>
            <w:webHidden/>
          </w:rPr>
          <w:tab/>
        </w:r>
        <w:r>
          <w:rPr>
            <w:noProof/>
            <w:webHidden/>
          </w:rPr>
          <w:fldChar w:fldCharType="begin"/>
        </w:r>
        <w:r>
          <w:rPr>
            <w:noProof/>
            <w:webHidden/>
          </w:rPr>
          <w:instrText xml:space="preserve"> PAGEREF _Toc510789120 \h </w:instrText>
        </w:r>
        <w:r>
          <w:rPr>
            <w:noProof/>
            <w:webHidden/>
          </w:rPr>
        </w:r>
        <w:r>
          <w:rPr>
            <w:noProof/>
            <w:webHidden/>
          </w:rPr>
          <w:fldChar w:fldCharType="separate"/>
        </w:r>
        <w:r w:rsidR="001108DB">
          <w:rPr>
            <w:noProof/>
            <w:webHidden/>
          </w:rPr>
          <w:t>18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1" w:history="1">
        <w:r w:rsidRPr="00F8285A">
          <w:rPr>
            <w:rStyle w:val="Hyperlink"/>
            <w:noProof/>
          </w:rPr>
          <w:t>Tabelle 4 - Code-Konventionen C#</w:t>
        </w:r>
        <w:r>
          <w:rPr>
            <w:noProof/>
            <w:webHidden/>
          </w:rPr>
          <w:tab/>
        </w:r>
        <w:r>
          <w:rPr>
            <w:noProof/>
            <w:webHidden/>
          </w:rPr>
          <w:fldChar w:fldCharType="begin"/>
        </w:r>
        <w:r>
          <w:rPr>
            <w:noProof/>
            <w:webHidden/>
          </w:rPr>
          <w:instrText xml:space="preserve"> PAGEREF _Toc510789121 \h </w:instrText>
        </w:r>
        <w:r>
          <w:rPr>
            <w:noProof/>
            <w:webHidden/>
          </w:rPr>
        </w:r>
        <w:r>
          <w:rPr>
            <w:noProof/>
            <w:webHidden/>
          </w:rPr>
          <w:fldChar w:fldCharType="separate"/>
        </w:r>
        <w:r w:rsidR="001108DB">
          <w:rPr>
            <w:noProof/>
            <w:webHidden/>
          </w:rPr>
          <w:t>18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2" w:history="1">
        <w:r w:rsidRPr="00F8285A">
          <w:rPr>
            <w:rStyle w:val="Hyperlink"/>
            <w:noProof/>
          </w:rPr>
          <w:t>Tabelle 5 - Code Konventionen TypeScript</w:t>
        </w:r>
        <w:r>
          <w:rPr>
            <w:noProof/>
            <w:webHidden/>
          </w:rPr>
          <w:tab/>
        </w:r>
        <w:r>
          <w:rPr>
            <w:noProof/>
            <w:webHidden/>
          </w:rPr>
          <w:fldChar w:fldCharType="begin"/>
        </w:r>
        <w:r>
          <w:rPr>
            <w:noProof/>
            <w:webHidden/>
          </w:rPr>
          <w:instrText xml:space="preserve"> PAGEREF _Toc510789122 \h </w:instrText>
        </w:r>
        <w:r>
          <w:rPr>
            <w:noProof/>
            <w:webHidden/>
          </w:rPr>
        </w:r>
        <w:r>
          <w:rPr>
            <w:noProof/>
            <w:webHidden/>
          </w:rPr>
          <w:fldChar w:fldCharType="separate"/>
        </w:r>
        <w:r w:rsidR="001108DB">
          <w:rPr>
            <w:noProof/>
            <w:webHidden/>
          </w:rPr>
          <w:t>18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3" w:history="1">
        <w:r w:rsidRPr="00F8285A">
          <w:rPr>
            <w:rStyle w:val="Hyperlink"/>
            <w:noProof/>
          </w:rPr>
          <w:t>Tabelle 6 - Layout-Konventionen</w:t>
        </w:r>
        <w:r>
          <w:rPr>
            <w:noProof/>
            <w:webHidden/>
          </w:rPr>
          <w:tab/>
        </w:r>
        <w:r>
          <w:rPr>
            <w:noProof/>
            <w:webHidden/>
          </w:rPr>
          <w:fldChar w:fldCharType="begin"/>
        </w:r>
        <w:r>
          <w:rPr>
            <w:noProof/>
            <w:webHidden/>
          </w:rPr>
          <w:instrText xml:space="preserve"> PAGEREF _Toc510789123 \h </w:instrText>
        </w:r>
        <w:r>
          <w:rPr>
            <w:noProof/>
            <w:webHidden/>
          </w:rPr>
        </w:r>
        <w:r>
          <w:rPr>
            <w:noProof/>
            <w:webHidden/>
          </w:rPr>
          <w:fldChar w:fldCharType="separate"/>
        </w:r>
        <w:r w:rsidR="001108DB">
          <w:rPr>
            <w:noProof/>
            <w:webHidden/>
          </w:rPr>
          <w:t>19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4" w:history="1">
        <w:r w:rsidRPr="00F8285A">
          <w:rPr>
            <w:rStyle w:val="Hyperlink"/>
            <w:noProof/>
          </w:rPr>
          <w:t>Tabelle 7 - Unittests-Konventionen</w:t>
        </w:r>
        <w:r>
          <w:rPr>
            <w:noProof/>
            <w:webHidden/>
          </w:rPr>
          <w:tab/>
        </w:r>
        <w:r>
          <w:rPr>
            <w:noProof/>
            <w:webHidden/>
          </w:rPr>
          <w:fldChar w:fldCharType="begin"/>
        </w:r>
        <w:r>
          <w:rPr>
            <w:noProof/>
            <w:webHidden/>
          </w:rPr>
          <w:instrText xml:space="preserve"> PAGEREF _Toc510789124 \h </w:instrText>
        </w:r>
        <w:r>
          <w:rPr>
            <w:noProof/>
            <w:webHidden/>
          </w:rPr>
        </w:r>
        <w:r>
          <w:rPr>
            <w:noProof/>
            <w:webHidden/>
          </w:rPr>
          <w:fldChar w:fldCharType="separate"/>
        </w:r>
        <w:r w:rsidR="001108DB">
          <w:rPr>
            <w:noProof/>
            <w:webHidden/>
          </w:rPr>
          <w:t>19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5" w:history="1">
        <w:r w:rsidRPr="00F8285A">
          <w:rPr>
            <w:rStyle w:val="Hyperlink"/>
            <w:noProof/>
          </w:rPr>
          <w:t>Tabelle 8 - Systemgrenze Erklärungen Diagramm</w:t>
        </w:r>
        <w:r>
          <w:rPr>
            <w:noProof/>
            <w:webHidden/>
          </w:rPr>
          <w:tab/>
        </w:r>
        <w:r>
          <w:rPr>
            <w:noProof/>
            <w:webHidden/>
          </w:rPr>
          <w:fldChar w:fldCharType="begin"/>
        </w:r>
        <w:r>
          <w:rPr>
            <w:noProof/>
            <w:webHidden/>
          </w:rPr>
          <w:instrText xml:space="preserve"> PAGEREF _Toc510789125 \h </w:instrText>
        </w:r>
        <w:r>
          <w:rPr>
            <w:noProof/>
            <w:webHidden/>
          </w:rPr>
        </w:r>
        <w:r>
          <w:rPr>
            <w:noProof/>
            <w:webHidden/>
          </w:rPr>
          <w:fldChar w:fldCharType="separate"/>
        </w:r>
        <w:r w:rsidR="001108DB">
          <w:rPr>
            <w:noProof/>
            <w:webHidden/>
          </w:rPr>
          <w:t>21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6" w:history="1">
        <w:r w:rsidRPr="00F8285A">
          <w:rPr>
            <w:rStyle w:val="Hyperlink"/>
            <w:noProof/>
          </w:rPr>
          <w:t>Tabelle 9 - Geplante Tagesziele Tag 1</w:t>
        </w:r>
        <w:r>
          <w:rPr>
            <w:noProof/>
            <w:webHidden/>
          </w:rPr>
          <w:tab/>
        </w:r>
        <w:r>
          <w:rPr>
            <w:noProof/>
            <w:webHidden/>
          </w:rPr>
          <w:fldChar w:fldCharType="begin"/>
        </w:r>
        <w:r>
          <w:rPr>
            <w:noProof/>
            <w:webHidden/>
          </w:rPr>
          <w:instrText xml:space="preserve"> PAGEREF _Toc510789126 \h </w:instrText>
        </w:r>
        <w:r>
          <w:rPr>
            <w:noProof/>
            <w:webHidden/>
          </w:rPr>
        </w:r>
        <w:r>
          <w:rPr>
            <w:noProof/>
            <w:webHidden/>
          </w:rPr>
          <w:fldChar w:fldCharType="separate"/>
        </w:r>
        <w:r w:rsidR="001108DB">
          <w:rPr>
            <w:noProof/>
            <w:webHidden/>
          </w:rPr>
          <w:t>23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7" w:history="1">
        <w:r w:rsidRPr="00F8285A">
          <w:rPr>
            <w:rStyle w:val="Hyperlink"/>
            <w:noProof/>
          </w:rPr>
          <w:t>Tabelle 10 - Tätigkeiten Tag 1</w:t>
        </w:r>
        <w:r>
          <w:rPr>
            <w:noProof/>
            <w:webHidden/>
          </w:rPr>
          <w:tab/>
        </w:r>
        <w:r>
          <w:rPr>
            <w:noProof/>
            <w:webHidden/>
          </w:rPr>
          <w:fldChar w:fldCharType="begin"/>
        </w:r>
        <w:r>
          <w:rPr>
            <w:noProof/>
            <w:webHidden/>
          </w:rPr>
          <w:instrText xml:space="preserve"> PAGEREF _Toc510789127 \h </w:instrText>
        </w:r>
        <w:r>
          <w:rPr>
            <w:noProof/>
            <w:webHidden/>
          </w:rPr>
        </w:r>
        <w:r>
          <w:rPr>
            <w:noProof/>
            <w:webHidden/>
          </w:rPr>
          <w:fldChar w:fldCharType="separate"/>
        </w:r>
        <w:r w:rsidR="001108DB">
          <w:rPr>
            <w:noProof/>
            <w:webHidden/>
          </w:rPr>
          <w:t>23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8" w:history="1">
        <w:r w:rsidRPr="00F8285A">
          <w:rPr>
            <w:rStyle w:val="Hyperlink"/>
            <w:noProof/>
          </w:rPr>
          <w:t>Tabelle 11 - Probleme Tag 1</w:t>
        </w:r>
        <w:r>
          <w:rPr>
            <w:noProof/>
            <w:webHidden/>
          </w:rPr>
          <w:tab/>
        </w:r>
        <w:r>
          <w:rPr>
            <w:noProof/>
            <w:webHidden/>
          </w:rPr>
          <w:fldChar w:fldCharType="begin"/>
        </w:r>
        <w:r>
          <w:rPr>
            <w:noProof/>
            <w:webHidden/>
          </w:rPr>
          <w:instrText xml:space="preserve"> PAGEREF _Toc510789128 \h </w:instrText>
        </w:r>
        <w:r>
          <w:rPr>
            <w:noProof/>
            <w:webHidden/>
          </w:rPr>
        </w:r>
        <w:r>
          <w:rPr>
            <w:noProof/>
            <w:webHidden/>
          </w:rPr>
          <w:fldChar w:fldCharType="separate"/>
        </w:r>
        <w:r w:rsidR="001108DB">
          <w:rPr>
            <w:noProof/>
            <w:webHidden/>
          </w:rPr>
          <w:t>23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29" w:history="1">
        <w:r w:rsidRPr="00F8285A">
          <w:rPr>
            <w:rStyle w:val="Hyperlink"/>
            <w:noProof/>
          </w:rPr>
          <w:t>Tabelle 12 - Hilfestellung Tag 1</w:t>
        </w:r>
        <w:r>
          <w:rPr>
            <w:noProof/>
            <w:webHidden/>
          </w:rPr>
          <w:tab/>
        </w:r>
        <w:r>
          <w:rPr>
            <w:noProof/>
            <w:webHidden/>
          </w:rPr>
          <w:fldChar w:fldCharType="begin"/>
        </w:r>
        <w:r>
          <w:rPr>
            <w:noProof/>
            <w:webHidden/>
          </w:rPr>
          <w:instrText xml:space="preserve"> PAGEREF _Toc510789129 \h </w:instrText>
        </w:r>
        <w:r>
          <w:rPr>
            <w:noProof/>
            <w:webHidden/>
          </w:rPr>
        </w:r>
        <w:r>
          <w:rPr>
            <w:noProof/>
            <w:webHidden/>
          </w:rPr>
          <w:fldChar w:fldCharType="separate"/>
        </w:r>
        <w:r w:rsidR="001108DB">
          <w:rPr>
            <w:noProof/>
            <w:webHidden/>
          </w:rPr>
          <w:t>23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0" w:history="1">
        <w:r w:rsidRPr="00F8285A">
          <w:rPr>
            <w:rStyle w:val="Hyperlink"/>
            <w:noProof/>
          </w:rPr>
          <w:t>Tabelle 13 - Tagesreflexion Tag 1</w:t>
        </w:r>
        <w:r>
          <w:rPr>
            <w:noProof/>
            <w:webHidden/>
          </w:rPr>
          <w:tab/>
        </w:r>
        <w:r>
          <w:rPr>
            <w:noProof/>
            <w:webHidden/>
          </w:rPr>
          <w:fldChar w:fldCharType="begin"/>
        </w:r>
        <w:r>
          <w:rPr>
            <w:noProof/>
            <w:webHidden/>
          </w:rPr>
          <w:instrText xml:space="preserve"> PAGEREF _Toc510789130 \h </w:instrText>
        </w:r>
        <w:r>
          <w:rPr>
            <w:noProof/>
            <w:webHidden/>
          </w:rPr>
        </w:r>
        <w:r>
          <w:rPr>
            <w:noProof/>
            <w:webHidden/>
          </w:rPr>
          <w:fldChar w:fldCharType="separate"/>
        </w:r>
        <w:r w:rsidR="001108DB">
          <w:rPr>
            <w:noProof/>
            <w:webHidden/>
          </w:rPr>
          <w:t>23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1" w:history="1">
        <w:r w:rsidRPr="00F8285A">
          <w:rPr>
            <w:rStyle w:val="Hyperlink"/>
            <w:noProof/>
          </w:rPr>
          <w:t>Tabelle 14 - Geplante Tagesziele Tag 2</w:t>
        </w:r>
        <w:r>
          <w:rPr>
            <w:noProof/>
            <w:webHidden/>
          </w:rPr>
          <w:tab/>
        </w:r>
        <w:r>
          <w:rPr>
            <w:noProof/>
            <w:webHidden/>
          </w:rPr>
          <w:fldChar w:fldCharType="begin"/>
        </w:r>
        <w:r>
          <w:rPr>
            <w:noProof/>
            <w:webHidden/>
          </w:rPr>
          <w:instrText xml:space="preserve"> PAGEREF _Toc510789131 \h </w:instrText>
        </w:r>
        <w:r>
          <w:rPr>
            <w:noProof/>
            <w:webHidden/>
          </w:rPr>
        </w:r>
        <w:r>
          <w:rPr>
            <w:noProof/>
            <w:webHidden/>
          </w:rPr>
          <w:fldChar w:fldCharType="separate"/>
        </w:r>
        <w:r w:rsidR="001108DB">
          <w:rPr>
            <w:noProof/>
            <w:webHidden/>
          </w:rPr>
          <w:t>24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2" w:history="1">
        <w:r w:rsidRPr="00F8285A">
          <w:rPr>
            <w:rStyle w:val="Hyperlink"/>
            <w:noProof/>
          </w:rPr>
          <w:t>Tabelle 15 - Tätigkeiten Tag 2</w:t>
        </w:r>
        <w:r>
          <w:rPr>
            <w:noProof/>
            <w:webHidden/>
          </w:rPr>
          <w:tab/>
        </w:r>
        <w:r>
          <w:rPr>
            <w:noProof/>
            <w:webHidden/>
          </w:rPr>
          <w:fldChar w:fldCharType="begin"/>
        </w:r>
        <w:r>
          <w:rPr>
            <w:noProof/>
            <w:webHidden/>
          </w:rPr>
          <w:instrText xml:space="preserve"> PAGEREF _Toc510789132 \h </w:instrText>
        </w:r>
        <w:r>
          <w:rPr>
            <w:noProof/>
            <w:webHidden/>
          </w:rPr>
        </w:r>
        <w:r>
          <w:rPr>
            <w:noProof/>
            <w:webHidden/>
          </w:rPr>
          <w:fldChar w:fldCharType="separate"/>
        </w:r>
        <w:r w:rsidR="001108DB">
          <w:rPr>
            <w:noProof/>
            <w:webHidden/>
          </w:rPr>
          <w:t>24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3" w:history="1">
        <w:r w:rsidRPr="00F8285A">
          <w:rPr>
            <w:rStyle w:val="Hyperlink"/>
            <w:noProof/>
          </w:rPr>
          <w:t>Tabelle 16 - Probleme Tag 2</w:t>
        </w:r>
        <w:r>
          <w:rPr>
            <w:noProof/>
            <w:webHidden/>
          </w:rPr>
          <w:tab/>
        </w:r>
        <w:r>
          <w:rPr>
            <w:noProof/>
            <w:webHidden/>
          </w:rPr>
          <w:fldChar w:fldCharType="begin"/>
        </w:r>
        <w:r>
          <w:rPr>
            <w:noProof/>
            <w:webHidden/>
          </w:rPr>
          <w:instrText xml:space="preserve"> PAGEREF _Toc510789133 \h </w:instrText>
        </w:r>
        <w:r>
          <w:rPr>
            <w:noProof/>
            <w:webHidden/>
          </w:rPr>
        </w:r>
        <w:r>
          <w:rPr>
            <w:noProof/>
            <w:webHidden/>
          </w:rPr>
          <w:fldChar w:fldCharType="separate"/>
        </w:r>
        <w:r w:rsidR="001108DB">
          <w:rPr>
            <w:noProof/>
            <w:webHidden/>
          </w:rPr>
          <w:t>24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4" w:history="1">
        <w:r w:rsidRPr="00F8285A">
          <w:rPr>
            <w:rStyle w:val="Hyperlink"/>
            <w:noProof/>
          </w:rPr>
          <w:t>Tabelle 17 - Hilfestellung Tag 2</w:t>
        </w:r>
        <w:r>
          <w:rPr>
            <w:noProof/>
            <w:webHidden/>
          </w:rPr>
          <w:tab/>
        </w:r>
        <w:r>
          <w:rPr>
            <w:noProof/>
            <w:webHidden/>
          </w:rPr>
          <w:fldChar w:fldCharType="begin"/>
        </w:r>
        <w:r>
          <w:rPr>
            <w:noProof/>
            <w:webHidden/>
          </w:rPr>
          <w:instrText xml:space="preserve"> PAGEREF _Toc510789134 \h </w:instrText>
        </w:r>
        <w:r>
          <w:rPr>
            <w:noProof/>
            <w:webHidden/>
          </w:rPr>
        </w:r>
        <w:r>
          <w:rPr>
            <w:noProof/>
            <w:webHidden/>
          </w:rPr>
          <w:fldChar w:fldCharType="separate"/>
        </w:r>
        <w:r w:rsidR="001108DB">
          <w:rPr>
            <w:noProof/>
            <w:webHidden/>
          </w:rPr>
          <w:t>24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5" w:history="1">
        <w:r w:rsidRPr="00F8285A">
          <w:rPr>
            <w:rStyle w:val="Hyperlink"/>
            <w:noProof/>
          </w:rPr>
          <w:t>Tabelle 18 - Tagesreflexion Tag 2</w:t>
        </w:r>
        <w:r>
          <w:rPr>
            <w:noProof/>
            <w:webHidden/>
          </w:rPr>
          <w:tab/>
        </w:r>
        <w:r>
          <w:rPr>
            <w:noProof/>
            <w:webHidden/>
          </w:rPr>
          <w:fldChar w:fldCharType="begin"/>
        </w:r>
        <w:r>
          <w:rPr>
            <w:noProof/>
            <w:webHidden/>
          </w:rPr>
          <w:instrText xml:space="preserve"> PAGEREF _Toc510789135 \h </w:instrText>
        </w:r>
        <w:r>
          <w:rPr>
            <w:noProof/>
            <w:webHidden/>
          </w:rPr>
        </w:r>
        <w:r>
          <w:rPr>
            <w:noProof/>
            <w:webHidden/>
          </w:rPr>
          <w:fldChar w:fldCharType="separate"/>
        </w:r>
        <w:r w:rsidR="001108DB">
          <w:rPr>
            <w:noProof/>
            <w:webHidden/>
          </w:rPr>
          <w:t>24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6" w:history="1">
        <w:r w:rsidRPr="00F8285A">
          <w:rPr>
            <w:rStyle w:val="Hyperlink"/>
            <w:noProof/>
          </w:rPr>
          <w:t>Tabelle 19 - Geplante Tagesziele Tag 3</w:t>
        </w:r>
        <w:r>
          <w:rPr>
            <w:noProof/>
            <w:webHidden/>
          </w:rPr>
          <w:tab/>
        </w:r>
        <w:r>
          <w:rPr>
            <w:noProof/>
            <w:webHidden/>
          </w:rPr>
          <w:fldChar w:fldCharType="begin"/>
        </w:r>
        <w:r>
          <w:rPr>
            <w:noProof/>
            <w:webHidden/>
          </w:rPr>
          <w:instrText xml:space="preserve"> PAGEREF _Toc510789136 \h </w:instrText>
        </w:r>
        <w:r>
          <w:rPr>
            <w:noProof/>
            <w:webHidden/>
          </w:rPr>
        </w:r>
        <w:r>
          <w:rPr>
            <w:noProof/>
            <w:webHidden/>
          </w:rPr>
          <w:fldChar w:fldCharType="separate"/>
        </w:r>
        <w:r w:rsidR="001108DB">
          <w:rPr>
            <w:noProof/>
            <w:webHidden/>
          </w:rPr>
          <w:t>25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7" w:history="1">
        <w:r w:rsidRPr="00F8285A">
          <w:rPr>
            <w:rStyle w:val="Hyperlink"/>
            <w:noProof/>
          </w:rPr>
          <w:t>Tabelle 20 - Tätigkeiten Tag 3</w:t>
        </w:r>
        <w:r>
          <w:rPr>
            <w:noProof/>
            <w:webHidden/>
          </w:rPr>
          <w:tab/>
        </w:r>
        <w:r>
          <w:rPr>
            <w:noProof/>
            <w:webHidden/>
          </w:rPr>
          <w:fldChar w:fldCharType="begin"/>
        </w:r>
        <w:r>
          <w:rPr>
            <w:noProof/>
            <w:webHidden/>
          </w:rPr>
          <w:instrText xml:space="preserve"> PAGEREF _Toc510789137 \h </w:instrText>
        </w:r>
        <w:r>
          <w:rPr>
            <w:noProof/>
            <w:webHidden/>
          </w:rPr>
        </w:r>
        <w:r>
          <w:rPr>
            <w:noProof/>
            <w:webHidden/>
          </w:rPr>
          <w:fldChar w:fldCharType="separate"/>
        </w:r>
        <w:r w:rsidR="001108DB">
          <w:rPr>
            <w:noProof/>
            <w:webHidden/>
          </w:rPr>
          <w:t>25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8" w:history="1">
        <w:r w:rsidRPr="00F8285A">
          <w:rPr>
            <w:rStyle w:val="Hyperlink"/>
            <w:noProof/>
          </w:rPr>
          <w:t>Tabelle 21 - Probleme Tag 3</w:t>
        </w:r>
        <w:r>
          <w:rPr>
            <w:noProof/>
            <w:webHidden/>
          </w:rPr>
          <w:tab/>
        </w:r>
        <w:r>
          <w:rPr>
            <w:noProof/>
            <w:webHidden/>
          </w:rPr>
          <w:fldChar w:fldCharType="begin"/>
        </w:r>
        <w:r>
          <w:rPr>
            <w:noProof/>
            <w:webHidden/>
          </w:rPr>
          <w:instrText xml:space="preserve"> PAGEREF _Toc510789138 \h </w:instrText>
        </w:r>
        <w:r>
          <w:rPr>
            <w:noProof/>
            <w:webHidden/>
          </w:rPr>
        </w:r>
        <w:r>
          <w:rPr>
            <w:noProof/>
            <w:webHidden/>
          </w:rPr>
          <w:fldChar w:fldCharType="separate"/>
        </w:r>
        <w:r w:rsidR="001108DB">
          <w:rPr>
            <w:noProof/>
            <w:webHidden/>
          </w:rPr>
          <w:t>25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39" w:history="1">
        <w:r w:rsidRPr="00F8285A">
          <w:rPr>
            <w:rStyle w:val="Hyperlink"/>
            <w:noProof/>
          </w:rPr>
          <w:t>Tabelle 22 - Hilfestellung Tag 3</w:t>
        </w:r>
        <w:r>
          <w:rPr>
            <w:noProof/>
            <w:webHidden/>
          </w:rPr>
          <w:tab/>
        </w:r>
        <w:r>
          <w:rPr>
            <w:noProof/>
            <w:webHidden/>
          </w:rPr>
          <w:fldChar w:fldCharType="begin"/>
        </w:r>
        <w:r>
          <w:rPr>
            <w:noProof/>
            <w:webHidden/>
          </w:rPr>
          <w:instrText xml:space="preserve"> PAGEREF _Toc510789139 \h </w:instrText>
        </w:r>
        <w:r>
          <w:rPr>
            <w:noProof/>
            <w:webHidden/>
          </w:rPr>
        </w:r>
        <w:r>
          <w:rPr>
            <w:noProof/>
            <w:webHidden/>
          </w:rPr>
          <w:fldChar w:fldCharType="separate"/>
        </w:r>
        <w:r w:rsidR="001108DB">
          <w:rPr>
            <w:noProof/>
            <w:webHidden/>
          </w:rPr>
          <w:t>25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0" w:history="1">
        <w:r w:rsidRPr="00F8285A">
          <w:rPr>
            <w:rStyle w:val="Hyperlink"/>
            <w:noProof/>
          </w:rPr>
          <w:t>Tabelle 23 - Tagesreflexion Tag 3</w:t>
        </w:r>
        <w:r>
          <w:rPr>
            <w:noProof/>
            <w:webHidden/>
          </w:rPr>
          <w:tab/>
        </w:r>
        <w:r>
          <w:rPr>
            <w:noProof/>
            <w:webHidden/>
          </w:rPr>
          <w:fldChar w:fldCharType="begin"/>
        </w:r>
        <w:r>
          <w:rPr>
            <w:noProof/>
            <w:webHidden/>
          </w:rPr>
          <w:instrText xml:space="preserve"> PAGEREF _Toc510789140 \h </w:instrText>
        </w:r>
        <w:r>
          <w:rPr>
            <w:noProof/>
            <w:webHidden/>
          </w:rPr>
        </w:r>
        <w:r>
          <w:rPr>
            <w:noProof/>
            <w:webHidden/>
          </w:rPr>
          <w:fldChar w:fldCharType="separate"/>
        </w:r>
        <w:r w:rsidR="001108DB">
          <w:rPr>
            <w:noProof/>
            <w:webHidden/>
          </w:rPr>
          <w:t>25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1" w:history="1">
        <w:r w:rsidRPr="00F8285A">
          <w:rPr>
            <w:rStyle w:val="Hyperlink"/>
            <w:noProof/>
          </w:rPr>
          <w:t>Tabelle 24 - Geplante Tagesziele Tag 4</w:t>
        </w:r>
        <w:r>
          <w:rPr>
            <w:noProof/>
            <w:webHidden/>
          </w:rPr>
          <w:tab/>
        </w:r>
        <w:r>
          <w:rPr>
            <w:noProof/>
            <w:webHidden/>
          </w:rPr>
          <w:fldChar w:fldCharType="begin"/>
        </w:r>
        <w:r>
          <w:rPr>
            <w:noProof/>
            <w:webHidden/>
          </w:rPr>
          <w:instrText xml:space="preserve"> PAGEREF _Toc510789141 \h </w:instrText>
        </w:r>
        <w:r>
          <w:rPr>
            <w:noProof/>
            <w:webHidden/>
          </w:rPr>
        </w:r>
        <w:r>
          <w:rPr>
            <w:noProof/>
            <w:webHidden/>
          </w:rPr>
          <w:fldChar w:fldCharType="separate"/>
        </w:r>
        <w:r w:rsidR="001108DB">
          <w:rPr>
            <w:noProof/>
            <w:webHidden/>
          </w:rPr>
          <w:t>26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2" w:history="1">
        <w:r w:rsidRPr="00F8285A">
          <w:rPr>
            <w:rStyle w:val="Hyperlink"/>
            <w:noProof/>
          </w:rPr>
          <w:t>Tabelle 25 - Tätigkeiten Tag 4</w:t>
        </w:r>
        <w:r>
          <w:rPr>
            <w:noProof/>
            <w:webHidden/>
          </w:rPr>
          <w:tab/>
        </w:r>
        <w:r>
          <w:rPr>
            <w:noProof/>
            <w:webHidden/>
          </w:rPr>
          <w:fldChar w:fldCharType="begin"/>
        </w:r>
        <w:r>
          <w:rPr>
            <w:noProof/>
            <w:webHidden/>
          </w:rPr>
          <w:instrText xml:space="preserve"> PAGEREF _Toc510789142 \h </w:instrText>
        </w:r>
        <w:r>
          <w:rPr>
            <w:noProof/>
            <w:webHidden/>
          </w:rPr>
        </w:r>
        <w:r>
          <w:rPr>
            <w:noProof/>
            <w:webHidden/>
          </w:rPr>
          <w:fldChar w:fldCharType="separate"/>
        </w:r>
        <w:r w:rsidR="001108DB">
          <w:rPr>
            <w:noProof/>
            <w:webHidden/>
          </w:rPr>
          <w:t>26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3" w:history="1">
        <w:r w:rsidRPr="00F8285A">
          <w:rPr>
            <w:rStyle w:val="Hyperlink"/>
            <w:noProof/>
          </w:rPr>
          <w:t>Tabelle 26 - Probleme Tag 4</w:t>
        </w:r>
        <w:r>
          <w:rPr>
            <w:noProof/>
            <w:webHidden/>
          </w:rPr>
          <w:tab/>
        </w:r>
        <w:r>
          <w:rPr>
            <w:noProof/>
            <w:webHidden/>
          </w:rPr>
          <w:fldChar w:fldCharType="begin"/>
        </w:r>
        <w:r>
          <w:rPr>
            <w:noProof/>
            <w:webHidden/>
          </w:rPr>
          <w:instrText xml:space="preserve"> PAGEREF _Toc510789143 \h </w:instrText>
        </w:r>
        <w:r>
          <w:rPr>
            <w:noProof/>
            <w:webHidden/>
          </w:rPr>
        </w:r>
        <w:r>
          <w:rPr>
            <w:noProof/>
            <w:webHidden/>
          </w:rPr>
          <w:fldChar w:fldCharType="separate"/>
        </w:r>
        <w:r w:rsidR="001108DB">
          <w:rPr>
            <w:noProof/>
            <w:webHidden/>
          </w:rPr>
          <w:t>26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4" w:history="1">
        <w:r w:rsidRPr="00F8285A">
          <w:rPr>
            <w:rStyle w:val="Hyperlink"/>
            <w:noProof/>
          </w:rPr>
          <w:t>Tabelle 27 - Hilfestellung Tag 4</w:t>
        </w:r>
        <w:r>
          <w:rPr>
            <w:noProof/>
            <w:webHidden/>
          </w:rPr>
          <w:tab/>
        </w:r>
        <w:r>
          <w:rPr>
            <w:noProof/>
            <w:webHidden/>
          </w:rPr>
          <w:fldChar w:fldCharType="begin"/>
        </w:r>
        <w:r>
          <w:rPr>
            <w:noProof/>
            <w:webHidden/>
          </w:rPr>
          <w:instrText xml:space="preserve"> PAGEREF _Toc510789144 \h </w:instrText>
        </w:r>
        <w:r>
          <w:rPr>
            <w:noProof/>
            <w:webHidden/>
          </w:rPr>
        </w:r>
        <w:r>
          <w:rPr>
            <w:noProof/>
            <w:webHidden/>
          </w:rPr>
          <w:fldChar w:fldCharType="separate"/>
        </w:r>
        <w:r w:rsidR="001108DB">
          <w:rPr>
            <w:noProof/>
            <w:webHidden/>
          </w:rPr>
          <w:t>26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5" w:history="1">
        <w:r w:rsidRPr="00F8285A">
          <w:rPr>
            <w:rStyle w:val="Hyperlink"/>
            <w:noProof/>
          </w:rPr>
          <w:t>Tabelle 28 - Tagesreflexion Tag 4</w:t>
        </w:r>
        <w:r>
          <w:rPr>
            <w:noProof/>
            <w:webHidden/>
          </w:rPr>
          <w:tab/>
        </w:r>
        <w:r>
          <w:rPr>
            <w:noProof/>
            <w:webHidden/>
          </w:rPr>
          <w:fldChar w:fldCharType="begin"/>
        </w:r>
        <w:r>
          <w:rPr>
            <w:noProof/>
            <w:webHidden/>
          </w:rPr>
          <w:instrText xml:space="preserve"> PAGEREF _Toc510789145 \h </w:instrText>
        </w:r>
        <w:r>
          <w:rPr>
            <w:noProof/>
            <w:webHidden/>
          </w:rPr>
        </w:r>
        <w:r>
          <w:rPr>
            <w:noProof/>
            <w:webHidden/>
          </w:rPr>
          <w:fldChar w:fldCharType="separate"/>
        </w:r>
        <w:r w:rsidR="001108DB">
          <w:rPr>
            <w:noProof/>
            <w:webHidden/>
          </w:rPr>
          <w:t>26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6" w:history="1">
        <w:r w:rsidRPr="00F8285A">
          <w:rPr>
            <w:rStyle w:val="Hyperlink"/>
            <w:noProof/>
          </w:rPr>
          <w:t>Tabelle 29 - Geplante Tagesziele Tag 5</w:t>
        </w:r>
        <w:r>
          <w:rPr>
            <w:noProof/>
            <w:webHidden/>
          </w:rPr>
          <w:tab/>
        </w:r>
        <w:r>
          <w:rPr>
            <w:noProof/>
            <w:webHidden/>
          </w:rPr>
          <w:fldChar w:fldCharType="begin"/>
        </w:r>
        <w:r>
          <w:rPr>
            <w:noProof/>
            <w:webHidden/>
          </w:rPr>
          <w:instrText xml:space="preserve"> PAGEREF _Toc510789146 \h </w:instrText>
        </w:r>
        <w:r>
          <w:rPr>
            <w:noProof/>
            <w:webHidden/>
          </w:rPr>
        </w:r>
        <w:r>
          <w:rPr>
            <w:noProof/>
            <w:webHidden/>
          </w:rPr>
          <w:fldChar w:fldCharType="separate"/>
        </w:r>
        <w:r w:rsidR="001108DB">
          <w:rPr>
            <w:noProof/>
            <w:webHidden/>
          </w:rPr>
          <w:t>27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7" w:history="1">
        <w:r w:rsidRPr="00F8285A">
          <w:rPr>
            <w:rStyle w:val="Hyperlink"/>
            <w:noProof/>
          </w:rPr>
          <w:t>Tabelle 30 - Tätigkeiten Tag 5</w:t>
        </w:r>
        <w:r>
          <w:rPr>
            <w:noProof/>
            <w:webHidden/>
          </w:rPr>
          <w:tab/>
        </w:r>
        <w:r>
          <w:rPr>
            <w:noProof/>
            <w:webHidden/>
          </w:rPr>
          <w:fldChar w:fldCharType="begin"/>
        </w:r>
        <w:r>
          <w:rPr>
            <w:noProof/>
            <w:webHidden/>
          </w:rPr>
          <w:instrText xml:space="preserve"> PAGEREF _Toc510789147 \h </w:instrText>
        </w:r>
        <w:r>
          <w:rPr>
            <w:noProof/>
            <w:webHidden/>
          </w:rPr>
        </w:r>
        <w:r>
          <w:rPr>
            <w:noProof/>
            <w:webHidden/>
          </w:rPr>
          <w:fldChar w:fldCharType="separate"/>
        </w:r>
        <w:r w:rsidR="001108DB">
          <w:rPr>
            <w:noProof/>
            <w:webHidden/>
          </w:rPr>
          <w:t>27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8" w:history="1">
        <w:r w:rsidRPr="00F8285A">
          <w:rPr>
            <w:rStyle w:val="Hyperlink"/>
            <w:noProof/>
          </w:rPr>
          <w:t>Tabelle 31 - Probleme Tag 5</w:t>
        </w:r>
        <w:r>
          <w:rPr>
            <w:noProof/>
            <w:webHidden/>
          </w:rPr>
          <w:tab/>
        </w:r>
        <w:r>
          <w:rPr>
            <w:noProof/>
            <w:webHidden/>
          </w:rPr>
          <w:fldChar w:fldCharType="begin"/>
        </w:r>
        <w:r>
          <w:rPr>
            <w:noProof/>
            <w:webHidden/>
          </w:rPr>
          <w:instrText xml:space="preserve"> PAGEREF _Toc510789148 \h </w:instrText>
        </w:r>
        <w:r>
          <w:rPr>
            <w:noProof/>
            <w:webHidden/>
          </w:rPr>
        </w:r>
        <w:r>
          <w:rPr>
            <w:noProof/>
            <w:webHidden/>
          </w:rPr>
          <w:fldChar w:fldCharType="separate"/>
        </w:r>
        <w:r w:rsidR="001108DB">
          <w:rPr>
            <w:noProof/>
            <w:webHidden/>
          </w:rPr>
          <w:t>27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49" w:history="1">
        <w:r w:rsidRPr="00F8285A">
          <w:rPr>
            <w:rStyle w:val="Hyperlink"/>
            <w:noProof/>
          </w:rPr>
          <w:t>Tabelle 32 - Hilfestellung Tag 5</w:t>
        </w:r>
        <w:r>
          <w:rPr>
            <w:noProof/>
            <w:webHidden/>
          </w:rPr>
          <w:tab/>
        </w:r>
        <w:r>
          <w:rPr>
            <w:noProof/>
            <w:webHidden/>
          </w:rPr>
          <w:fldChar w:fldCharType="begin"/>
        </w:r>
        <w:r>
          <w:rPr>
            <w:noProof/>
            <w:webHidden/>
          </w:rPr>
          <w:instrText xml:space="preserve"> PAGEREF _Toc510789149 \h </w:instrText>
        </w:r>
        <w:r>
          <w:rPr>
            <w:noProof/>
            <w:webHidden/>
          </w:rPr>
        </w:r>
        <w:r>
          <w:rPr>
            <w:noProof/>
            <w:webHidden/>
          </w:rPr>
          <w:fldChar w:fldCharType="separate"/>
        </w:r>
        <w:r w:rsidR="001108DB">
          <w:rPr>
            <w:noProof/>
            <w:webHidden/>
          </w:rPr>
          <w:t>27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0" w:history="1">
        <w:r w:rsidRPr="00F8285A">
          <w:rPr>
            <w:rStyle w:val="Hyperlink"/>
            <w:noProof/>
          </w:rPr>
          <w:t>Tabelle 33 - Tagesreflexion Tag 5</w:t>
        </w:r>
        <w:r>
          <w:rPr>
            <w:noProof/>
            <w:webHidden/>
          </w:rPr>
          <w:tab/>
        </w:r>
        <w:r>
          <w:rPr>
            <w:noProof/>
            <w:webHidden/>
          </w:rPr>
          <w:fldChar w:fldCharType="begin"/>
        </w:r>
        <w:r>
          <w:rPr>
            <w:noProof/>
            <w:webHidden/>
          </w:rPr>
          <w:instrText xml:space="preserve"> PAGEREF _Toc510789150 \h </w:instrText>
        </w:r>
        <w:r>
          <w:rPr>
            <w:noProof/>
            <w:webHidden/>
          </w:rPr>
        </w:r>
        <w:r>
          <w:rPr>
            <w:noProof/>
            <w:webHidden/>
          </w:rPr>
          <w:fldChar w:fldCharType="separate"/>
        </w:r>
        <w:r w:rsidR="001108DB">
          <w:rPr>
            <w:noProof/>
            <w:webHidden/>
          </w:rPr>
          <w:t>27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1" w:history="1">
        <w:r w:rsidRPr="00F8285A">
          <w:rPr>
            <w:rStyle w:val="Hyperlink"/>
            <w:noProof/>
          </w:rPr>
          <w:t>Tabelle 34 - Geplante Tagesziele Tag 6</w:t>
        </w:r>
        <w:r>
          <w:rPr>
            <w:noProof/>
            <w:webHidden/>
          </w:rPr>
          <w:tab/>
        </w:r>
        <w:r>
          <w:rPr>
            <w:noProof/>
            <w:webHidden/>
          </w:rPr>
          <w:fldChar w:fldCharType="begin"/>
        </w:r>
        <w:r>
          <w:rPr>
            <w:noProof/>
            <w:webHidden/>
          </w:rPr>
          <w:instrText xml:space="preserve"> PAGEREF _Toc510789151 \h </w:instrText>
        </w:r>
        <w:r>
          <w:rPr>
            <w:noProof/>
            <w:webHidden/>
          </w:rPr>
        </w:r>
        <w:r>
          <w:rPr>
            <w:noProof/>
            <w:webHidden/>
          </w:rPr>
          <w:fldChar w:fldCharType="separate"/>
        </w:r>
        <w:r w:rsidR="001108DB">
          <w:rPr>
            <w:noProof/>
            <w:webHidden/>
          </w:rPr>
          <w:t>28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2" w:history="1">
        <w:r w:rsidRPr="00F8285A">
          <w:rPr>
            <w:rStyle w:val="Hyperlink"/>
            <w:noProof/>
          </w:rPr>
          <w:t>Tabelle 35 - Tätigkeiten Tag 6</w:t>
        </w:r>
        <w:r>
          <w:rPr>
            <w:noProof/>
            <w:webHidden/>
          </w:rPr>
          <w:tab/>
        </w:r>
        <w:r>
          <w:rPr>
            <w:noProof/>
            <w:webHidden/>
          </w:rPr>
          <w:fldChar w:fldCharType="begin"/>
        </w:r>
        <w:r>
          <w:rPr>
            <w:noProof/>
            <w:webHidden/>
          </w:rPr>
          <w:instrText xml:space="preserve"> PAGEREF _Toc510789152 \h </w:instrText>
        </w:r>
        <w:r>
          <w:rPr>
            <w:noProof/>
            <w:webHidden/>
          </w:rPr>
        </w:r>
        <w:r>
          <w:rPr>
            <w:noProof/>
            <w:webHidden/>
          </w:rPr>
          <w:fldChar w:fldCharType="separate"/>
        </w:r>
        <w:r w:rsidR="001108DB">
          <w:rPr>
            <w:noProof/>
            <w:webHidden/>
          </w:rPr>
          <w:t>28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3" w:history="1">
        <w:r w:rsidRPr="00F8285A">
          <w:rPr>
            <w:rStyle w:val="Hyperlink"/>
            <w:noProof/>
          </w:rPr>
          <w:t>Tabelle 36 - Probleme Tag 6</w:t>
        </w:r>
        <w:r>
          <w:rPr>
            <w:noProof/>
            <w:webHidden/>
          </w:rPr>
          <w:tab/>
        </w:r>
        <w:r>
          <w:rPr>
            <w:noProof/>
            <w:webHidden/>
          </w:rPr>
          <w:fldChar w:fldCharType="begin"/>
        </w:r>
        <w:r>
          <w:rPr>
            <w:noProof/>
            <w:webHidden/>
          </w:rPr>
          <w:instrText xml:space="preserve"> PAGEREF _Toc510789153 \h </w:instrText>
        </w:r>
        <w:r>
          <w:rPr>
            <w:noProof/>
            <w:webHidden/>
          </w:rPr>
        </w:r>
        <w:r>
          <w:rPr>
            <w:noProof/>
            <w:webHidden/>
          </w:rPr>
          <w:fldChar w:fldCharType="separate"/>
        </w:r>
        <w:r w:rsidR="001108DB">
          <w:rPr>
            <w:noProof/>
            <w:webHidden/>
          </w:rPr>
          <w:t>28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4" w:history="1">
        <w:r w:rsidRPr="00F8285A">
          <w:rPr>
            <w:rStyle w:val="Hyperlink"/>
            <w:noProof/>
          </w:rPr>
          <w:t>Tabelle 37 - Hilfestellung Tag 6</w:t>
        </w:r>
        <w:r>
          <w:rPr>
            <w:noProof/>
            <w:webHidden/>
          </w:rPr>
          <w:tab/>
        </w:r>
        <w:r>
          <w:rPr>
            <w:noProof/>
            <w:webHidden/>
          </w:rPr>
          <w:fldChar w:fldCharType="begin"/>
        </w:r>
        <w:r>
          <w:rPr>
            <w:noProof/>
            <w:webHidden/>
          </w:rPr>
          <w:instrText xml:space="preserve"> PAGEREF _Toc510789154 \h </w:instrText>
        </w:r>
        <w:r>
          <w:rPr>
            <w:noProof/>
            <w:webHidden/>
          </w:rPr>
        </w:r>
        <w:r>
          <w:rPr>
            <w:noProof/>
            <w:webHidden/>
          </w:rPr>
          <w:fldChar w:fldCharType="separate"/>
        </w:r>
        <w:r w:rsidR="001108DB">
          <w:rPr>
            <w:noProof/>
            <w:webHidden/>
          </w:rPr>
          <w:t>28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5" w:history="1">
        <w:r w:rsidRPr="00F8285A">
          <w:rPr>
            <w:rStyle w:val="Hyperlink"/>
            <w:noProof/>
          </w:rPr>
          <w:t>Tabelle 38 - Tagesreflexion Tag 6</w:t>
        </w:r>
        <w:r>
          <w:rPr>
            <w:noProof/>
            <w:webHidden/>
          </w:rPr>
          <w:tab/>
        </w:r>
        <w:r>
          <w:rPr>
            <w:noProof/>
            <w:webHidden/>
          </w:rPr>
          <w:fldChar w:fldCharType="begin"/>
        </w:r>
        <w:r>
          <w:rPr>
            <w:noProof/>
            <w:webHidden/>
          </w:rPr>
          <w:instrText xml:space="preserve"> PAGEREF _Toc510789155 \h </w:instrText>
        </w:r>
        <w:r>
          <w:rPr>
            <w:noProof/>
            <w:webHidden/>
          </w:rPr>
        </w:r>
        <w:r>
          <w:rPr>
            <w:noProof/>
            <w:webHidden/>
          </w:rPr>
          <w:fldChar w:fldCharType="separate"/>
        </w:r>
        <w:r w:rsidR="001108DB">
          <w:rPr>
            <w:noProof/>
            <w:webHidden/>
          </w:rPr>
          <w:t>28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6" w:history="1">
        <w:r w:rsidRPr="00F8285A">
          <w:rPr>
            <w:rStyle w:val="Hyperlink"/>
            <w:noProof/>
          </w:rPr>
          <w:t>Tabelle 39 - Geplante Tagesziele Tag 7</w:t>
        </w:r>
        <w:r>
          <w:rPr>
            <w:noProof/>
            <w:webHidden/>
          </w:rPr>
          <w:tab/>
        </w:r>
        <w:r>
          <w:rPr>
            <w:noProof/>
            <w:webHidden/>
          </w:rPr>
          <w:fldChar w:fldCharType="begin"/>
        </w:r>
        <w:r>
          <w:rPr>
            <w:noProof/>
            <w:webHidden/>
          </w:rPr>
          <w:instrText xml:space="preserve"> PAGEREF _Toc510789156 \h </w:instrText>
        </w:r>
        <w:r>
          <w:rPr>
            <w:noProof/>
            <w:webHidden/>
          </w:rPr>
        </w:r>
        <w:r>
          <w:rPr>
            <w:noProof/>
            <w:webHidden/>
          </w:rPr>
          <w:fldChar w:fldCharType="separate"/>
        </w:r>
        <w:r w:rsidR="001108DB">
          <w:rPr>
            <w:noProof/>
            <w:webHidden/>
          </w:rPr>
          <w:t>29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7" w:history="1">
        <w:r w:rsidRPr="00F8285A">
          <w:rPr>
            <w:rStyle w:val="Hyperlink"/>
            <w:noProof/>
          </w:rPr>
          <w:t>Tabelle 40 - Tätigkeiten Tag 7</w:t>
        </w:r>
        <w:r>
          <w:rPr>
            <w:noProof/>
            <w:webHidden/>
          </w:rPr>
          <w:tab/>
        </w:r>
        <w:r>
          <w:rPr>
            <w:noProof/>
            <w:webHidden/>
          </w:rPr>
          <w:fldChar w:fldCharType="begin"/>
        </w:r>
        <w:r>
          <w:rPr>
            <w:noProof/>
            <w:webHidden/>
          </w:rPr>
          <w:instrText xml:space="preserve"> PAGEREF _Toc510789157 \h </w:instrText>
        </w:r>
        <w:r>
          <w:rPr>
            <w:noProof/>
            <w:webHidden/>
          </w:rPr>
        </w:r>
        <w:r>
          <w:rPr>
            <w:noProof/>
            <w:webHidden/>
          </w:rPr>
          <w:fldChar w:fldCharType="separate"/>
        </w:r>
        <w:r w:rsidR="001108DB">
          <w:rPr>
            <w:noProof/>
            <w:webHidden/>
          </w:rPr>
          <w:t>29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8" w:history="1">
        <w:r w:rsidRPr="00F8285A">
          <w:rPr>
            <w:rStyle w:val="Hyperlink"/>
            <w:noProof/>
          </w:rPr>
          <w:t>Tabelle 41 - Probleme Tag 7</w:t>
        </w:r>
        <w:r>
          <w:rPr>
            <w:noProof/>
            <w:webHidden/>
          </w:rPr>
          <w:tab/>
        </w:r>
        <w:r>
          <w:rPr>
            <w:noProof/>
            <w:webHidden/>
          </w:rPr>
          <w:fldChar w:fldCharType="begin"/>
        </w:r>
        <w:r>
          <w:rPr>
            <w:noProof/>
            <w:webHidden/>
          </w:rPr>
          <w:instrText xml:space="preserve"> PAGEREF _Toc510789158 \h </w:instrText>
        </w:r>
        <w:r>
          <w:rPr>
            <w:noProof/>
            <w:webHidden/>
          </w:rPr>
        </w:r>
        <w:r>
          <w:rPr>
            <w:noProof/>
            <w:webHidden/>
          </w:rPr>
          <w:fldChar w:fldCharType="separate"/>
        </w:r>
        <w:r w:rsidR="001108DB">
          <w:rPr>
            <w:noProof/>
            <w:webHidden/>
          </w:rPr>
          <w:t>29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59" w:history="1">
        <w:r w:rsidRPr="00F8285A">
          <w:rPr>
            <w:rStyle w:val="Hyperlink"/>
            <w:noProof/>
          </w:rPr>
          <w:t>Tabelle 42 - Hilfestellung Tag 7</w:t>
        </w:r>
        <w:r>
          <w:rPr>
            <w:noProof/>
            <w:webHidden/>
          </w:rPr>
          <w:tab/>
        </w:r>
        <w:r>
          <w:rPr>
            <w:noProof/>
            <w:webHidden/>
          </w:rPr>
          <w:fldChar w:fldCharType="begin"/>
        </w:r>
        <w:r>
          <w:rPr>
            <w:noProof/>
            <w:webHidden/>
          </w:rPr>
          <w:instrText xml:space="preserve"> PAGEREF _Toc510789159 \h </w:instrText>
        </w:r>
        <w:r>
          <w:rPr>
            <w:noProof/>
            <w:webHidden/>
          </w:rPr>
        </w:r>
        <w:r>
          <w:rPr>
            <w:noProof/>
            <w:webHidden/>
          </w:rPr>
          <w:fldChar w:fldCharType="separate"/>
        </w:r>
        <w:r w:rsidR="001108DB">
          <w:rPr>
            <w:noProof/>
            <w:webHidden/>
          </w:rPr>
          <w:t>29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0" w:history="1">
        <w:r w:rsidRPr="00F8285A">
          <w:rPr>
            <w:rStyle w:val="Hyperlink"/>
            <w:noProof/>
          </w:rPr>
          <w:t>Tabelle 43 - Tagesreflexion Tag 7</w:t>
        </w:r>
        <w:r>
          <w:rPr>
            <w:noProof/>
            <w:webHidden/>
          </w:rPr>
          <w:tab/>
        </w:r>
        <w:r>
          <w:rPr>
            <w:noProof/>
            <w:webHidden/>
          </w:rPr>
          <w:fldChar w:fldCharType="begin"/>
        </w:r>
        <w:r>
          <w:rPr>
            <w:noProof/>
            <w:webHidden/>
          </w:rPr>
          <w:instrText xml:space="preserve"> PAGEREF _Toc510789160 \h </w:instrText>
        </w:r>
        <w:r>
          <w:rPr>
            <w:noProof/>
            <w:webHidden/>
          </w:rPr>
        </w:r>
        <w:r>
          <w:rPr>
            <w:noProof/>
            <w:webHidden/>
          </w:rPr>
          <w:fldChar w:fldCharType="separate"/>
        </w:r>
        <w:r w:rsidR="001108DB">
          <w:rPr>
            <w:noProof/>
            <w:webHidden/>
          </w:rPr>
          <w:t>29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1" w:history="1">
        <w:r w:rsidRPr="00F8285A">
          <w:rPr>
            <w:rStyle w:val="Hyperlink"/>
            <w:noProof/>
          </w:rPr>
          <w:t>Tabelle 44 - Geplante Tagesziele Tag 8</w:t>
        </w:r>
        <w:r>
          <w:rPr>
            <w:noProof/>
            <w:webHidden/>
          </w:rPr>
          <w:tab/>
        </w:r>
        <w:r>
          <w:rPr>
            <w:noProof/>
            <w:webHidden/>
          </w:rPr>
          <w:fldChar w:fldCharType="begin"/>
        </w:r>
        <w:r>
          <w:rPr>
            <w:noProof/>
            <w:webHidden/>
          </w:rPr>
          <w:instrText xml:space="preserve"> PAGEREF _Toc510789161 \h </w:instrText>
        </w:r>
        <w:r>
          <w:rPr>
            <w:noProof/>
            <w:webHidden/>
          </w:rPr>
        </w:r>
        <w:r>
          <w:rPr>
            <w:noProof/>
            <w:webHidden/>
          </w:rPr>
          <w:fldChar w:fldCharType="separate"/>
        </w:r>
        <w:r w:rsidR="001108DB">
          <w:rPr>
            <w:noProof/>
            <w:webHidden/>
          </w:rPr>
          <w:t>30</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2" w:history="1">
        <w:r w:rsidRPr="00F8285A">
          <w:rPr>
            <w:rStyle w:val="Hyperlink"/>
            <w:noProof/>
          </w:rPr>
          <w:t>Tabelle 45 - Tätigkeiten Tag 8</w:t>
        </w:r>
        <w:r>
          <w:rPr>
            <w:noProof/>
            <w:webHidden/>
          </w:rPr>
          <w:tab/>
        </w:r>
        <w:r>
          <w:rPr>
            <w:noProof/>
            <w:webHidden/>
          </w:rPr>
          <w:fldChar w:fldCharType="begin"/>
        </w:r>
        <w:r>
          <w:rPr>
            <w:noProof/>
            <w:webHidden/>
          </w:rPr>
          <w:instrText xml:space="preserve"> PAGEREF _Toc510789162 \h </w:instrText>
        </w:r>
        <w:r>
          <w:rPr>
            <w:noProof/>
            <w:webHidden/>
          </w:rPr>
        </w:r>
        <w:r>
          <w:rPr>
            <w:noProof/>
            <w:webHidden/>
          </w:rPr>
          <w:fldChar w:fldCharType="separate"/>
        </w:r>
        <w:r w:rsidR="001108DB">
          <w:rPr>
            <w:noProof/>
            <w:webHidden/>
          </w:rPr>
          <w:t>30</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3" w:history="1">
        <w:r w:rsidRPr="00F8285A">
          <w:rPr>
            <w:rStyle w:val="Hyperlink"/>
            <w:noProof/>
          </w:rPr>
          <w:t>Tabelle 46 - Probleme Tag 8</w:t>
        </w:r>
        <w:r>
          <w:rPr>
            <w:noProof/>
            <w:webHidden/>
          </w:rPr>
          <w:tab/>
        </w:r>
        <w:r>
          <w:rPr>
            <w:noProof/>
            <w:webHidden/>
          </w:rPr>
          <w:fldChar w:fldCharType="begin"/>
        </w:r>
        <w:r>
          <w:rPr>
            <w:noProof/>
            <w:webHidden/>
          </w:rPr>
          <w:instrText xml:space="preserve"> PAGEREF _Toc510789163 \h </w:instrText>
        </w:r>
        <w:r>
          <w:rPr>
            <w:noProof/>
            <w:webHidden/>
          </w:rPr>
        </w:r>
        <w:r>
          <w:rPr>
            <w:noProof/>
            <w:webHidden/>
          </w:rPr>
          <w:fldChar w:fldCharType="separate"/>
        </w:r>
        <w:r w:rsidR="001108DB">
          <w:rPr>
            <w:noProof/>
            <w:webHidden/>
          </w:rPr>
          <w:t>30</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4" w:history="1">
        <w:r w:rsidRPr="00F8285A">
          <w:rPr>
            <w:rStyle w:val="Hyperlink"/>
            <w:noProof/>
          </w:rPr>
          <w:t>Tabelle 47 - Hilfestellung Tag 8</w:t>
        </w:r>
        <w:r>
          <w:rPr>
            <w:noProof/>
            <w:webHidden/>
          </w:rPr>
          <w:tab/>
        </w:r>
        <w:r>
          <w:rPr>
            <w:noProof/>
            <w:webHidden/>
          </w:rPr>
          <w:fldChar w:fldCharType="begin"/>
        </w:r>
        <w:r>
          <w:rPr>
            <w:noProof/>
            <w:webHidden/>
          </w:rPr>
          <w:instrText xml:space="preserve"> PAGEREF _Toc510789164 \h </w:instrText>
        </w:r>
        <w:r>
          <w:rPr>
            <w:noProof/>
            <w:webHidden/>
          </w:rPr>
        </w:r>
        <w:r>
          <w:rPr>
            <w:noProof/>
            <w:webHidden/>
          </w:rPr>
          <w:fldChar w:fldCharType="separate"/>
        </w:r>
        <w:r w:rsidR="001108DB">
          <w:rPr>
            <w:noProof/>
            <w:webHidden/>
          </w:rPr>
          <w:t>30</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5" w:history="1">
        <w:r w:rsidRPr="00F8285A">
          <w:rPr>
            <w:rStyle w:val="Hyperlink"/>
            <w:noProof/>
          </w:rPr>
          <w:t>Tabelle 48 - Tagesreflexion Tag 8</w:t>
        </w:r>
        <w:r>
          <w:rPr>
            <w:noProof/>
            <w:webHidden/>
          </w:rPr>
          <w:tab/>
        </w:r>
        <w:r>
          <w:rPr>
            <w:noProof/>
            <w:webHidden/>
          </w:rPr>
          <w:fldChar w:fldCharType="begin"/>
        </w:r>
        <w:r>
          <w:rPr>
            <w:noProof/>
            <w:webHidden/>
          </w:rPr>
          <w:instrText xml:space="preserve"> PAGEREF _Toc510789165 \h </w:instrText>
        </w:r>
        <w:r>
          <w:rPr>
            <w:noProof/>
            <w:webHidden/>
          </w:rPr>
        </w:r>
        <w:r>
          <w:rPr>
            <w:noProof/>
            <w:webHidden/>
          </w:rPr>
          <w:fldChar w:fldCharType="separate"/>
        </w:r>
        <w:r w:rsidR="001108DB">
          <w:rPr>
            <w:noProof/>
            <w:webHidden/>
          </w:rPr>
          <w:t>30</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6" w:history="1">
        <w:r w:rsidRPr="00F8285A">
          <w:rPr>
            <w:rStyle w:val="Hyperlink"/>
            <w:noProof/>
          </w:rPr>
          <w:t>Tabelle 49 - Geplante Tagesziele Tag 9</w:t>
        </w:r>
        <w:r>
          <w:rPr>
            <w:noProof/>
            <w:webHidden/>
          </w:rPr>
          <w:tab/>
        </w:r>
        <w:r>
          <w:rPr>
            <w:noProof/>
            <w:webHidden/>
          </w:rPr>
          <w:fldChar w:fldCharType="begin"/>
        </w:r>
        <w:r>
          <w:rPr>
            <w:noProof/>
            <w:webHidden/>
          </w:rPr>
          <w:instrText xml:space="preserve"> PAGEREF _Toc510789166 \h </w:instrText>
        </w:r>
        <w:r>
          <w:rPr>
            <w:noProof/>
            <w:webHidden/>
          </w:rPr>
        </w:r>
        <w:r>
          <w:rPr>
            <w:noProof/>
            <w:webHidden/>
          </w:rPr>
          <w:fldChar w:fldCharType="separate"/>
        </w:r>
        <w:r w:rsidR="001108DB">
          <w:rPr>
            <w:noProof/>
            <w:webHidden/>
          </w:rPr>
          <w:t>31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7" w:history="1">
        <w:r w:rsidRPr="00F8285A">
          <w:rPr>
            <w:rStyle w:val="Hyperlink"/>
            <w:noProof/>
          </w:rPr>
          <w:t>Tabelle 50 - Tätigkeiten Tag 9</w:t>
        </w:r>
        <w:r>
          <w:rPr>
            <w:noProof/>
            <w:webHidden/>
          </w:rPr>
          <w:tab/>
        </w:r>
        <w:r>
          <w:rPr>
            <w:noProof/>
            <w:webHidden/>
          </w:rPr>
          <w:fldChar w:fldCharType="begin"/>
        </w:r>
        <w:r>
          <w:rPr>
            <w:noProof/>
            <w:webHidden/>
          </w:rPr>
          <w:instrText xml:space="preserve"> PAGEREF _Toc510789167 \h </w:instrText>
        </w:r>
        <w:r>
          <w:rPr>
            <w:noProof/>
            <w:webHidden/>
          </w:rPr>
        </w:r>
        <w:r>
          <w:rPr>
            <w:noProof/>
            <w:webHidden/>
          </w:rPr>
          <w:fldChar w:fldCharType="separate"/>
        </w:r>
        <w:r w:rsidR="001108DB">
          <w:rPr>
            <w:noProof/>
            <w:webHidden/>
          </w:rPr>
          <w:t>31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8" w:history="1">
        <w:r w:rsidRPr="00F8285A">
          <w:rPr>
            <w:rStyle w:val="Hyperlink"/>
            <w:noProof/>
          </w:rPr>
          <w:t>Tabelle 51 - Probleme Tag 9</w:t>
        </w:r>
        <w:r>
          <w:rPr>
            <w:noProof/>
            <w:webHidden/>
          </w:rPr>
          <w:tab/>
        </w:r>
        <w:r>
          <w:rPr>
            <w:noProof/>
            <w:webHidden/>
          </w:rPr>
          <w:fldChar w:fldCharType="begin"/>
        </w:r>
        <w:r>
          <w:rPr>
            <w:noProof/>
            <w:webHidden/>
          </w:rPr>
          <w:instrText xml:space="preserve"> PAGEREF _Toc510789168 \h </w:instrText>
        </w:r>
        <w:r>
          <w:rPr>
            <w:noProof/>
            <w:webHidden/>
          </w:rPr>
        </w:r>
        <w:r>
          <w:rPr>
            <w:noProof/>
            <w:webHidden/>
          </w:rPr>
          <w:fldChar w:fldCharType="separate"/>
        </w:r>
        <w:r w:rsidR="001108DB">
          <w:rPr>
            <w:noProof/>
            <w:webHidden/>
          </w:rPr>
          <w:t>31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69" w:history="1">
        <w:r w:rsidRPr="00F8285A">
          <w:rPr>
            <w:rStyle w:val="Hyperlink"/>
            <w:noProof/>
          </w:rPr>
          <w:t>Tabelle 52 - Hilfestellung Tag 9</w:t>
        </w:r>
        <w:r>
          <w:rPr>
            <w:noProof/>
            <w:webHidden/>
          </w:rPr>
          <w:tab/>
        </w:r>
        <w:r>
          <w:rPr>
            <w:noProof/>
            <w:webHidden/>
          </w:rPr>
          <w:fldChar w:fldCharType="begin"/>
        </w:r>
        <w:r>
          <w:rPr>
            <w:noProof/>
            <w:webHidden/>
          </w:rPr>
          <w:instrText xml:space="preserve"> PAGEREF _Toc510789169 \h </w:instrText>
        </w:r>
        <w:r>
          <w:rPr>
            <w:noProof/>
            <w:webHidden/>
          </w:rPr>
        </w:r>
        <w:r>
          <w:rPr>
            <w:noProof/>
            <w:webHidden/>
          </w:rPr>
          <w:fldChar w:fldCharType="separate"/>
        </w:r>
        <w:r w:rsidR="001108DB">
          <w:rPr>
            <w:noProof/>
            <w:webHidden/>
          </w:rPr>
          <w:t>31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0" w:history="1">
        <w:r w:rsidRPr="00F8285A">
          <w:rPr>
            <w:rStyle w:val="Hyperlink"/>
            <w:noProof/>
          </w:rPr>
          <w:t>Tabelle 53 - Tagesreflexion Tag 9</w:t>
        </w:r>
        <w:r>
          <w:rPr>
            <w:noProof/>
            <w:webHidden/>
          </w:rPr>
          <w:tab/>
        </w:r>
        <w:r>
          <w:rPr>
            <w:noProof/>
            <w:webHidden/>
          </w:rPr>
          <w:fldChar w:fldCharType="begin"/>
        </w:r>
        <w:r>
          <w:rPr>
            <w:noProof/>
            <w:webHidden/>
          </w:rPr>
          <w:instrText xml:space="preserve"> PAGEREF _Toc510789170 \h </w:instrText>
        </w:r>
        <w:r>
          <w:rPr>
            <w:noProof/>
            <w:webHidden/>
          </w:rPr>
        </w:r>
        <w:r>
          <w:rPr>
            <w:noProof/>
            <w:webHidden/>
          </w:rPr>
          <w:fldChar w:fldCharType="separate"/>
        </w:r>
        <w:r w:rsidR="001108DB">
          <w:rPr>
            <w:noProof/>
            <w:webHidden/>
          </w:rPr>
          <w:t>31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1" w:history="1">
        <w:r w:rsidRPr="00F8285A">
          <w:rPr>
            <w:rStyle w:val="Hyperlink"/>
            <w:noProof/>
          </w:rPr>
          <w:t>Tabelle 54 - Geplante Tagesziele Tag 10</w:t>
        </w:r>
        <w:r>
          <w:rPr>
            <w:noProof/>
            <w:webHidden/>
          </w:rPr>
          <w:tab/>
        </w:r>
        <w:r>
          <w:rPr>
            <w:noProof/>
            <w:webHidden/>
          </w:rPr>
          <w:fldChar w:fldCharType="begin"/>
        </w:r>
        <w:r>
          <w:rPr>
            <w:noProof/>
            <w:webHidden/>
          </w:rPr>
          <w:instrText xml:space="preserve"> PAGEREF _Toc510789171 \h </w:instrText>
        </w:r>
        <w:r>
          <w:rPr>
            <w:noProof/>
            <w:webHidden/>
          </w:rPr>
        </w:r>
        <w:r>
          <w:rPr>
            <w:noProof/>
            <w:webHidden/>
          </w:rPr>
          <w:fldChar w:fldCharType="separate"/>
        </w:r>
        <w:r w:rsidR="001108DB">
          <w:rPr>
            <w:noProof/>
            <w:webHidden/>
          </w:rPr>
          <w:t>32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2" w:history="1">
        <w:r w:rsidRPr="00F8285A">
          <w:rPr>
            <w:rStyle w:val="Hyperlink"/>
            <w:noProof/>
          </w:rPr>
          <w:t>Tabelle 55 - Tätigkeiten Tag 10</w:t>
        </w:r>
        <w:r>
          <w:rPr>
            <w:noProof/>
            <w:webHidden/>
          </w:rPr>
          <w:tab/>
        </w:r>
        <w:r>
          <w:rPr>
            <w:noProof/>
            <w:webHidden/>
          </w:rPr>
          <w:fldChar w:fldCharType="begin"/>
        </w:r>
        <w:r>
          <w:rPr>
            <w:noProof/>
            <w:webHidden/>
          </w:rPr>
          <w:instrText xml:space="preserve"> PAGEREF _Toc510789172 \h </w:instrText>
        </w:r>
        <w:r>
          <w:rPr>
            <w:noProof/>
            <w:webHidden/>
          </w:rPr>
        </w:r>
        <w:r>
          <w:rPr>
            <w:noProof/>
            <w:webHidden/>
          </w:rPr>
          <w:fldChar w:fldCharType="separate"/>
        </w:r>
        <w:r w:rsidR="001108DB">
          <w:rPr>
            <w:noProof/>
            <w:webHidden/>
          </w:rPr>
          <w:t>32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3" w:history="1">
        <w:r w:rsidRPr="00F8285A">
          <w:rPr>
            <w:rStyle w:val="Hyperlink"/>
            <w:noProof/>
          </w:rPr>
          <w:t>Tabelle 56 - Probleme Tag 10</w:t>
        </w:r>
        <w:r>
          <w:rPr>
            <w:noProof/>
            <w:webHidden/>
          </w:rPr>
          <w:tab/>
        </w:r>
        <w:r>
          <w:rPr>
            <w:noProof/>
            <w:webHidden/>
          </w:rPr>
          <w:fldChar w:fldCharType="begin"/>
        </w:r>
        <w:r>
          <w:rPr>
            <w:noProof/>
            <w:webHidden/>
          </w:rPr>
          <w:instrText xml:space="preserve"> PAGEREF _Toc510789173 \h </w:instrText>
        </w:r>
        <w:r>
          <w:rPr>
            <w:noProof/>
            <w:webHidden/>
          </w:rPr>
        </w:r>
        <w:r>
          <w:rPr>
            <w:noProof/>
            <w:webHidden/>
          </w:rPr>
          <w:fldChar w:fldCharType="separate"/>
        </w:r>
        <w:r w:rsidR="001108DB">
          <w:rPr>
            <w:noProof/>
            <w:webHidden/>
          </w:rPr>
          <w:t>32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4" w:history="1">
        <w:r w:rsidRPr="00F8285A">
          <w:rPr>
            <w:rStyle w:val="Hyperlink"/>
            <w:noProof/>
          </w:rPr>
          <w:t>Tabelle 57 - Hilfestellung Tag 10</w:t>
        </w:r>
        <w:r>
          <w:rPr>
            <w:noProof/>
            <w:webHidden/>
          </w:rPr>
          <w:tab/>
        </w:r>
        <w:r>
          <w:rPr>
            <w:noProof/>
            <w:webHidden/>
          </w:rPr>
          <w:fldChar w:fldCharType="begin"/>
        </w:r>
        <w:r>
          <w:rPr>
            <w:noProof/>
            <w:webHidden/>
          </w:rPr>
          <w:instrText xml:space="preserve"> PAGEREF _Toc510789174 \h </w:instrText>
        </w:r>
        <w:r>
          <w:rPr>
            <w:noProof/>
            <w:webHidden/>
          </w:rPr>
        </w:r>
        <w:r>
          <w:rPr>
            <w:noProof/>
            <w:webHidden/>
          </w:rPr>
          <w:fldChar w:fldCharType="separate"/>
        </w:r>
        <w:r w:rsidR="001108DB">
          <w:rPr>
            <w:noProof/>
            <w:webHidden/>
          </w:rPr>
          <w:t>32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5" w:history="1">
        <w:r w:rsidRPr="00F8285A">
          <w:rPr>
            <w:rStyle w:val="Hyperlink"/>
            <w:noProof/>
          </w:rPr>
          <w:t>Tabelle 58 - Tagesreflexion Tag 10</w:t>
        </w:r>
        <w:r>
          <w:rPr>
            <w:noProof/>
            <w:webHidden/>
          </w:rPr>
          <w:tab/>
        </w:r>
        <w:r>
          <w:rPr>
            <w:noProof/>
            <w:webHidden/>
          </w:rPr>
          <w:fldChar w:fldCharType="begin"/>
        </w:r>
        <w:r>
          <w:rPr>
            <w:noProof/>
            <w:webHidden/>
          </w:rPr>
          <w:instrText xml:space="preserve"> PAGEREF _Toc510789175 \h </w:instrText>
        </w:r>
        <w:r>
          <w:rPr>
            <w:noProof/>
            <w:webHidden/>
          </w:rPr>
        </w:r>
        <w:r>
          <w:rPr>
            <w:noProof/>
            <w:webHidden/>
          </w:rPr>
          <w:fldChar w:fldCharType="separate"/>
        </w:r>
        <w:r w:rsidR="001108DB">
          <w:rPr>
            <w:noProof/>
            <w:webHidden/>
          </w:rPr>
          <w:t>32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6" w:history="1">
        <w:r w:rsidRPr="00F8285A">
          <w:rPr>
            <w:rStyle w:val="Hyperlink"/>
            <w:noProof/>
          </w:rPr>
          <w:t>Tabelle 59 - Tagesjournale gesehen</w:t>
        </w:r>
        <w:r>
          <w:rPr>
            <w:noProof/>
            <w:webHidden/>
          </w:rPr>
          <w:tab/>
        </w:r>
        <w:r>
          <w:rPr>
            <w:noProof/>
            <w:webHidden/>
          </w:rPr>
          <w:fldChar w:fldCharType="begin"/>
        </w:r>
        <w:r>
          <w:rPr>
            <w:noProof/>
            <w:webHidden/>
          </w:rPr>
          <w:instrText xml:space="preserve"> PAGEREF _Toc510789176 \h </w:instrText>
        </w:r>
        <w:r>
          <w:rPr>
            <w:noProof/>
            <w:webHidden/>
          </w:rPr>
        </w:r>
        <w:r>
          <w:rPr>
            <w:noProof/>
            <w:webHidden/>
          </w:rPr>
          <w:fldChar w:fldCharType="separate"/>
        </w:r>
        <w:r w:rsidR="001108DB">
          <w:rPr>
            <w:noProof/>
            <w:webHidden/>
          </w:rPr>
          <w:t>33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7" w:history="1">
        <w:r w:rsidRPr="00F8285A">
          <w:rPr>
            <w:rStyle w:val="Hyperlink"/>
            <w:noProof/>
          </w:rPr>
          <w:t>Tabelle 60 - Getting Started Dokumentation Ziele</w:t>
        </w:r>
        <w:r>
          <w:rPr>
            <w:noProof/>
            <w:webHidden/>
          </w:rPr>
          <w:tab/>
        </w:r>
        <w:r>
          <w:rPr>
            <w:noProof/>
            <w:webHidden/>
          </w:rPr>
          <w:fldChar w:fldCharType="begin"/>
        </w:r>
        <w:r>
          <w:rPr>
            <w:noProof/>
            <w:webHidden/>
          </w:rPr>
          <w:instrText xml:space="preserve"> PAGEREF _Toc510789177 \h </w:instrText>
        </w:r>
        <w:r>
          <w:rPr>
            <w:noProof/>
            <w:webHidden/>
          </w:rPr>
        </w:r>
        <w:r>
          <w:rPr>
            <w:noProof/>
            <w:webHidden/>
          </w:rPr>
          <w:fldChar w:fldCharType="separate"/>
        </w:r>
        <w:r w:rsidR="001108DB">
          <w:rPr>
            <w:noProof/>
            <w:webHidden/>
          </w:rPr>
          <w:t>35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8" w:history="1">
        <w:r w:rsidRPr="00F8285A">
          <w:rPr>
            <w:rStyle w:val="Hyperlink"/>
            <w:noProof/>
          </w:rPr>
          <w:t>Tabelle 61 - Getting Started Dokumentation Anforderungen</w:t>
        </w:r>
        <w:r>
          <w:rPr>
            <w:noProof/>
            <w:webHidden/>
          </w:rPr>
          <w:tab/>
        </w:r>
        <w:r>
          <w:rPr>
            <w:noProof/>
            <w:webHidden/>
          </w:rPr>
          <w:fldChar w:fldCharType="begin"/>
        </w:r>
        <w:r>
          <w:rPr>
            <w:noProof/>
            <w:webHidden/>
          </w:rPr>
          <w:instrText xml:space="preserve"> PAGEREF _Toc510789178 \h </w:instrText>
        </w:r>
        <w:r>
          <w:rPr>
            <w:noProof/>
            <w:webHidden/>
          </w:rPr>
        </w:r>
        <w:r>
          <w:rPr>
            <w:noProof/>
            <w:webHidden/>
          </w:rPr>
          <w:fldChar w:fldCharType="separate"/>
        </w:r>
        <w:r w:rsidR="001108DB">
          <w:rPr>
            <w:noProof/>
            <w:webHidden/>
          </w:rPr>
          <w:t>35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79" w:history="1">
        <w:r w:rsidRPr="00F8285A">
          <w:rPr>
            <w:rStyle w:val="Hyperlink"/>
            <w:noProof/>
          </w:rPr>
          <w:t>Tabelle 62 - Anzeige &amp; Speichern der Parameter Ziele</w:t>
        </w:r>
        <w:r>
          <w:rPr>
            <w:noProof/>
            <w:webHidden/>
          </w:rPr>
          <w:tab/>
        </w:r>
        <w:r>
          <w:rPr>
            <w:noProof/>
            <w:webHidden/>
          </w:rPr>
          <w:fldChar w:fldCharType="begin"/>
        </w:r>
        <w:r>
          <w:rPr>
            <w:noProof/>
            <w:webHidden/>
          </w:rPr>
          <w:instrText xml:space="preserve"> PAGEREF _Toc510789179 \h </w:instrText>
        </w:r>
        <w:r>
          <w:rPr>
            <w:noProof/>
            <w:webHidden/>
          </w:rPr>
        </w:r>
        <w:r>
          <w:rPr>
            <w:noProof/>
            <w:webHidden/>
          </w:rPr>
          <w:fldChar w:fldCharType="separate"/>
        </w:r>
        <w:r w:rsidR="001108DB">
          <w:rPr>
            <w:noProof/>
            <w:webHidden/>
          </w:rPr>
          <w:t>35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0" w:history="1">
        <w:r w:rsidRPr="00F8285A">
          <w:rPr>
            <w:rStyle w:val="Hyperlink"/>
            <w:noProof/>
          </w:rPr>
          <w:t>Tabelle 63 - Anzeige &amp; Speichern der Parameter Anforderungen</w:t>
        </w:r>
        <w:r>
          <w:rPr>
            <w:noProof/>
            <w:webHidden/>
          </w:rPr>
          <w:tab/>
        </w:r>
        <w:r>
          <w:rPr>
            <w:noProof/>
            <w:webHidden/>
          </w:rPr>
          <w:fldChar w:fldCharType="begin"/>
        </w:r>
        <w:r>
          <w:rPr>
            <w:noProof/>
            <w:webHidden/>
          </w:rPr>
          <w:instrText xml:space="preserve"> PAGEREF _Toc510789180 \h </w:instrText>
        </w:r>
        <w:r>
          <w:rPr>
            <w:noProof/>
            <w:webHidden/>
          </w:rPr>
        </w:r>
        <w:r>
          <w:rPr>
            <w:noProof/>
            <w:webHidden/>
          </w:rPr>
          <w:fldChar w:fldCharType="separate"/>
        </w:r>
        <w:r w:rsidR="001108DB">
          <w:rPr>
            <w:noProof/>
            <w:webHidden/>
          </w:rPr>
          <w:t>35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1" w:history="1">
        <w:r w:rsidRPr="00F8285A">
          <w:rPr>
            <w:rStyle w:val="Hyperlink"/>
            <w:noProof/>
          </w:rPr>
          <w:t>Tabelle 64 - Implementation des Validierungsmechanismus Ziele</w:t>
        </w:r>
        <w:r>
          <w:rPr>
            <w:noProof/>
            <w:webHidden/>
          </w:rPr>
          <w:tab/>
        </w:r>
        <w:r>
          <w:rPr>
            <w:noProof/>
            <w:webHidden/>
          </w:rPr>
          <w:fldChar w:fldCharType="begin"/>
        </w:r>
        <w:r>
          <w:rPr>
            <w:noProof/>
            <w:webHidden/>
          </w:rPr>
          <w:instrText xml:space="preserve"> PAGEREF _Toc510789181 \h </w:instrText>
        </w:r>
        <w:r>
          <w:rPr>
            <w:noProof/>
            <w:webHidden/>
          </w:rPr>
        </w:r>
        <w:r>
          <w:rPr>
            <w:noProof/>
            <w:webHidden/>
          </w:rPr>
          <w:fldChar w:fldCharType="separate"/>
        </w:r>
        <w:r w:rsidR="001108DB">
          <w:rPr>
            <w:noProof/>
            <w:webHidden/>
          </w:rPr>
          <w:t>36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2" w:history="1">
        <w:r w:rsidRPr="00F8285A">
          <w:rPr>
            <w:rStyle w:val="Hyperlink"/>
            <w:noProof/>
          </w:rPr>
          <w:t>Tabelle 65 - Implementation des Validierungsmechanismus Anforderungen</w:t>
        </w:r>
        <w:r>
          <w:rPr>
            <w:noProof/>
            <w:webHidden/>
          </w:rPr>
          <w:tab/>
        </w:r>
        <w:r>
          <w:rPr>
            <w:noProof/>
            <w:webHidden/>
          </w:rPr>
          <w:fldChar w:fldCharType="begin"/>
        </w:r>
        <w:r>
          <w:rPr>
            <w:noProof/>
            <w:webHidden/>
          </w:rPr>
          <w:instrText xml:space="preserve"> PAGEREF _Toc510789182 \h </w:instrText>
        </w:r>
        <w:r>
          <w:rPr>
            <w:noProof/>
            <w:webHidden/>
          </w:rPr>
        </w:r>
        <w:r>
          <w:rPr>
            <w:noProof/>
            <w:webHidden/>
          </w:rPr>
          <w:fldChar w:fldCharType="separate"/>
        </w:r>
        <w:r w:rsidR="001108DB">
          <w:rPr>
            <w:noProof/>
            <w:webHidden/>
          </w:rPr>
          <w:t>36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3" w:history="1">
        <w:r w:rsidRPr="00F8285A">
          <w:rPr>
            <w:rStyle w:val="Hyperlink"/>
            <w:noProof/>
          </w:rPr>
          <w:t>Tabelle 66 - Suchen eines Parameters Ziele</w:t>
        </w:r>
        <w:r>
          <w:rPr>
            <w:noProof/>
            <w:webHidden/>
          </w:rPr>
          <w:tab/>
        </w:r>
        <w:r>
          <w:rPr>
            <w:noProof/>
            <w:webHidden/>
          </w:rPr>
          <w:fldChar w:fldCharType="begin"/>
        </w:r>
        <w:r>
          <w:rPr>
            <w:noProof/>
            <w:webHidden/>
          </w:rPr>
          <w:instrText xml:space="preserve"> PAGEREF _Toc510789183 \h </w:instrText>
        </w:r>
        <w:r>
          <w:rPr>
            <w:noProof/>
            <w:webHidden/>
          </w:rPr>
        </w:r>
        <w:r>
          <w:rPr>
            <w:noProof/>
            <w:webHidden/>
          </w:rPr>
          <w:fldChar w:fldCharType="separate"/>
        </w:r>
        <w:r w:rsidR="001108DB">
          <w:rPr>
            <w:noProof/>
            <w:webHidden/>
          </w:rPr>
          <w:t>36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4" w:history="1">
        <w:r w:rsidRPr="00F8285A">
          <w:rPr>
            <w:rStyle w:val="Hyperlink"/>
            <w:noProof/>
          </w:rPr>
          <w:t>Tabelle 67 - Suchen eines Parameters Anforderungen</w:t>
        </w:r>
        <w:r>
          <w:rPr>
            <w:noProof/>
            <w:webHidden/>
          </w:rPr>
          <w:tab/>
        </w:r>
        <w:r>
          <w:rPr>
            <w:noProof/>
            <w:webHidden/>
          </w:rPr>
          <w:fldChar w:fldCharType="begin"/>
        </w:r>
        <w:r>
          <w:rPr>
            <w:noProof/>
            <w:webHidden/>
          </w:rPr>
          <w:instrText xml:space="preserve"> PAGEREF _Toc510789184 \h </w:instrText>
        </w:r>
        <w:r>
          <w:rPr>
            <w:noProof/>
            <w:webHidden/>
          </w:rPr>
        </w:r>
        <w:r>
          <w:rPr>
            <w:noProof/>
            <w:webHidden/>
          </w:rPr>
          <w:fldChar w:fldCharType="separate"/>
        </w:r>
        <w:r w:rsidR="001108DB">
          <w:rPr>
            <w:noProof/>
            <w:webHidden/>
          </w:rPr>
          <w:t>36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5" w:history="1">
        <w:r w:rsidRPr="00F8285A">
          <w:rPr>
            <w:rStyle w:val="Hyperlink"/>
            <w:noProof/>
          </w:rPr>
          <w:t>Tabelle 68 - Erstellung der Unit Tests und des Testkonzepts Anforderungen</w:t>
        </w:r>
        <w:r>
          <w:rPr>
            <w:noProof/>
            <w:webHidden/>
          </w:rPr>
          <w:tab/>
        </w:r>
        <w:r>
          <w:rPr>
            <w:noProof/>
            <w:webHidden/>
          </w:rPr>
          <w:fldChar w:fldCharType="begin"/>
        </w:r>
        <w:r>
          <w:rPr>
            <w:noProof/>
            <w:webHidden/>
          </w:rPr>
          <w:instrText xml:space="preserve"> PAGEREF _Toc510789185 \h </w:instrText>
        </w:r>
        <w:r>
          <w:rPr>
            <w:noProof/>
            <w:webHidden/>
          </w:rPr>
        </w:r>
        <w:r>
          <w:rPr>
            <w:noProof/>
            <w:webHidden/>
          </w:rPr>
          <w:fldChar w:fldCharType="separate"/>
        </w:r>
        <w:r w:rsidR="001108DB">
          <w:rPr>
            <w:noProof/>
            <w:webHidden/>
          </w:rPr>
          <w:t>36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6" w:history="1">
        <w:r w:rsidRPr="00F8285A">
          <w:rPr>
            <w:rStyle w:val="Hyperlink"/>
            <w:noProof/>
          </w:rPr>
          <w:t>Tabelle 69 - Durchführen der Tests Ziele</w:t>
        </w:r>
        <w:r>
          <w:rPr>
            <w:noProof/>
            <w:webHidden/>
          </w:rPr>
          <w:tab/>
        </w:r>
        <w:r>
          <w:rPr>
            <w:noProof/>
            <w:webHidden/>
          </w:rPr>
          <w:fldChar w:fldCharType="begin"/>
        </w:r>
        <w:r>
          <w:rPr>
            <w:noProof/>
            <w:webHidden/>
          </w:rPr>
          <w:instrText xml:space="preserve"> PAGEREF _Toc510789186 \h </w:instrText>
        </w:r>
        <w:r>
          <w:rPr>
            <w:noProof/>
            <w:webHidden/>
          </w:rPr>
        </w:r>
        <w:r>
          <w:rPr>
            <w:noProof/>
            <w:webHidden/>
          </w:rPr>
          <w:fldChar w:fldCharType="separate"/>
        </w:r>
        <w:r w:rsidR="001108DB">
          <w:rPr>
            <w:noProof/>
            <w:webHidden/>
          </w:rPr>
          <w:t>37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7" w:history="1">
        <w:r w:rsidRPr="00F8285A">
          <w:rPr>
            <w:rStyle w:val="Hyperlink"/>
            <w:noProof/>
          </w:rPr>
          <w:t>Tabelle 70 - Durchführen der Tests Anforderungen</w:t>
        </w:r>
        <w:r>
          <w:rPr>
            <w:noProof/>
            <w:webHidden/>
          </w:rPr>
          <w:tab/>
        </w:r>
        <w:r>
          <w:rPr>
            <w:noProof/>
            <w:webHidden/>
          </w:rPr>
          <w:fldChar w:fldCharType="begin"/>
        </w:r>
        <w:r>
          <w:rPr>
            <w:noProof/>
            <w:webHidden/>
          </w:rPr>
          <w:instrText xml:space="preserve"> PAGEREF _Toc510789187 \h </w:instrText>
        </w:r>
        <w:r>
          <w:rPr>
            <w:noProof/>
            <w:webHidden/>
          </w:rPr>
        </w:r>
        <w:r>
          <w:rPr>
            <w:noProof/>
            <w:webHidden/>
          </w:rPr>
          <w:fldChar w:fldCharType="separate"/>
        </w:r>
        <w:r w:rsidR="001108DB">
          <w:rPr>
            <w:noProof/>
            <w:webHidden/>
          </w:rPr>
          <w:t>37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8" w:history="1">
        <w:r w:rsidRPr="00F8285A">
          <w:rPr>
            <w:rStyle w:val="Hyperlink"/>
            <w:noProof/>
          </w:rPr>
          <w:t>Tabelle 71 - Umsetzungsreihenfolge</w:t>
        </w:r>
        <w:r>
          <w:rPr>
            <w:noProof/>
            <w:webHidden/>
          </w:rPr>
          <w:tab/>
        </w:r>
        <w:r>
          <w:rPr>
            <w:noProof/>
            <w:webHidden/>
          </w:rPr>
          <w:fldChar w:fldCharType="begin"/>
        </w:r>
        <w:r>
          <w:rPr>
            <w:noProof/>
            <w:webHidden/>
          </w:rPr>
          <w:instrText xml:space="preserve"> PAGEREF _Toc510789188 \h </w:instrText>
        </w:r>
        <w:r>
          <w:rPr>
            <w:noProof/>
            <w:webHidden/>
          </w:rPr>
        </w:r>
        <w:r>
          <w:rPr>
            <w:noProof/>
            <w:webHidden/>
          </w:rPr>
          <w:fldChar w:fldCharType="separate"/>
        </w:r>
        <w:r w:rsidR="001108DB">
          <w:rPr>
            <w:noProof/>
            <w:webHidden/>
          </w:rPr>
          <w:t>41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89" w:history="1">
        <w:r w:rsidRPr="00F8285A">
          <w:rPr>
            <w:rStyle w:val="Hyperlink"/>
            <w:noProof/>
          </w:rPr>
          <w:t>Tabelle 72 - Lösungsmatrix Unittests</w:t>
        </w:r>
        <w:r>
          <w:rPr>
            <w:noProof/>
            <w:webHidden/>
          </w:rPr>
          <w:tab/>
        </w:r>
        <w:r>
          <w:rPr>
            <w:noProof/>
            <w:webHidden/>
          </w:rPr>
          <w:fldChar w:fldCharType="begin"/>
        </w:r>
        <w:r>
          <w:rPr>
            <w:noProof/>
            <w:webHidden/>
          </w:rPr>
          <w:instrText xml:space="preserve"> PAGEREF _Toc510789189 \h </w:instrText>
        </w:r>
        <w:r>
          <w:rPr>
            <w:noProof/>
            <w:webHidden/>
          </w:rPr>
        </w:r>
        <w:r>
          <w:rPr>
            <w:noProof/>
            <w:webHidden/>
          </w:rPr>
          <w:fldChar w:fldCharType="separate"/>
        </w:r>
        <w:r w:rsidR="001108DB">
          <w:rPr>
            <w:noProof/>
            <w:webHidden/>
          </w:rPr>
          <w:t>41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0" w:history="1">
        <w:r w:rsidRPr="00F8285A">
          <w:rPr>
            <w:rStyle w:val="Hyperlink"/>
            <w:noProof/>
          </w:rPr>
          <w:t>Tabelle 73 - Lösungsmatrix Integration Tests / e2e Tests</w:t>
        </w:r>
        <w:r>
          <w:rPr>
            <w:noProof/>
            <w:webHidden/>
          </w:rPr>
          <w:tab/>
        </w:r>
        <w:r>
          <w:rPr>
            <w:noProof/>
            <w:webHidden/>
          </w:rPr>
          <w:fldChar w:fldCharType="begin"/>
        </w:r>
        <w:r>
          <w:rPr>
            <w:noProof/>
            <w:webHidden/>
          </w:rPr>
          <w:instrText xml:space="preserve"> PAGEREF _Toc510789190 \h </w:instrText>
        </w:r>
        <w:r>
          <w:rPr>
            <w:noProof/>
            <w:webHidden/>
          </w:rPr>
        </w:r>
        <w:r>
          <w:rPr>
            <w:noProof/>
            <w:webHidden/>
          </w:rPr>
          <w:fldChar w:fldCharType="separate"/>
        </w:r>
        <w:r w:rsidR="001108DB">
          <w:rPr>
            <w:noProof/>
            <w:webHidden/>
          </w:rPr>
          <w:t>42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1" w:history="1">
        <w:r w:rsidRPr="00F8285A">
          <w:rPr>
            <w:rStyle w:val="Hyperlink"/>
            <w:noProof/>
          </w:rPr>
          <w:t>Tabelle 74 - Lösungsmatrix User-Testing</w:t>
        </w:r>
        <w:r>
          <w:rPr>
            <w:noProof/>
            <w:webHidden/>
          </w:rPr>
          <w:tab/>
        </w:r>
        <w:r>
          <w:rPr>
            <w:noProof/>
            <w:webHidden/>
          </w:rPr>
          <w:fldChar w:fldCharType="begin"/>
        </w:r>
        <w:r>
          <w:rPr>
            <w:noProof/>
            <w:webHidden/>
          </w:rPr>
          <w:instrText xml:space="preserve"> PAGEREF _Toc510789191 \h </w:instrText>
        </w:r>
        <w:r>
          <w:rPr>
            <w:noProof/>
            <w:webHidden/>
          </w:rPr>
        </w:r>
        <w:r>
          <w:rPr>
            <w:noProof/>
            <w:webHidden/>
          </w:rPr>
          <w:fldChar w:fldCharType="separate"/>
        </w:r>
        <w:r w:rsidR="001108DB">
          <w:rPr>
            <w:noProof/>
            <w:webHidden/>
          </w:rPr>
          <w:t>42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2" w:history="1">
        <w:r w:rsidRPr="00F8285A">
          <w:rPr>
            <w:rStyle w:val="Hyperlink"/>
            <w:noProof/>
          </w:rPr>
          <w:t>Tabelle 75 - Lösungsmatrix Speichern der Parameter als Parametertyp im Json</w:t>
        </w:r>
        <w:r>
          <w:rPr>
            <w:noProof/>
            <w:webHidden/>
          </w:rPr>
          <w:tab/>
        </w:r>
        <w:r>
          <w:rPr>
            <w:noProof/>
            <w:webHidden/>
          </w:rPr>
          <w:fldChar w:fldCharType="begin"/>
        </w:r>
        <w:r>
          <w:rPr>
            <w:noProof/>
            <w:webHidden/>
          </w:rPr>
          <w:instrText xml:space="preserve"> PAGEREF _Toc510789192 \h </w:instrText>
        </w:r>
        <w:r>
          <w:rPr>
            <w:noProof/>
            <w:webHidden/>
          </w:rPr>
        </w:r>
        <w:r>
          <w:rPr>
            <w:noProof/>
            <w:webHidden/>
          </w:rPr>
          <w:fldChar w:fldCharType="separate"/>
        </w:r>
        <w:r w:rsidR="001108DB">
          <w:rPr>
            <w:noProof/>
            <w:webHidden/>
          </w:rPr>
          <w:t>43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3" w:history="1">
        <w:r w:rsidRPr="00F8285A">
          <w:rPr>
            <w:rStyle w:val="Hyperlink"/>
            <w:noProof/>
          </w:rPr>
          <w:t>Tabelle 76 - Lösungsmatrix Speichern der Parameter als generischer Typ im Json</w:t>
        </w:r>
        <w:r>
          <w:rPr>
            <w:noProof/>
            <w:webHidden/>
          </w:rPr>
          <w:tab/>
        </w:r>
        <w:r>
          <w:rPr>
            <w:noProof/>
            <w:webHidden/>
          </w:rPr>
          <w:fldChar w:fldCharType="begin"/>
        </w:r>
        <w:r>
          <w:rPr>
            <w:noProof/>
            <w:webHidden/>
          </w:rPr>
          <w:instrText xml:space="preserve"> PAGEREF _Toc510789193 \h </w:instrText>
        </w:r>
        <w:r>
          <w:rPr>
            <w:noProof/>
            <w:webHidden/>
          </w:rPr>
        </w:r>
        <w:r>
          <w:rPr>
            <w:noProof/>
            <w:webHidden/>
          </w:rPr>
          <w:fldChar w:fldCharType="separate"/>
        </w:r>
        <w:r w:rsidR="001108DB">
          <w:rPr>
            <w:noProof/>
            <w:webHidden/>
          </w:rPr>
          <w:t>43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4" w:history="1">
        <w:r w:rsidRPr="00F8285A">
          <w:rPr>
            <w:rStyle w:val="Hyperlink"/>
            <w:noProof/>
          </w:rPr>
          <w:t>Tabelle 77 - Lösungsmatrix nur serverseitig im Service den Parameter selbst testen lassen</w:t>
        </w:r>
        <w:r>
          <w:rPr>
            <w:noProof/>
            <w:webHidden/>
          </w:rPr>
          <w:tab/>
        </w:r>
        <w:r>
          <w:rPr>
            <w:noProof/>
            <w:webHidden/>
          </w:rPr>
          <w:fldChar w:fldCharType="begin"/>
        </w:r>
        <w:r>
          <w:rPr>
            <w:noProof/>
            <w:webHidden/>
          </w:rPr>
          <w:instrText xml:space="preserve"> PAGEREF _Toc510789194 \h </w:instrText>
        </w:r>
        <w:r>
          <w:rPr>
            <w:noProof/>
            <w:webHidden/>
          </w:rPr>
        </w:r>
        <w:r>
          <w:rPr>
            <w:noProof/>
            <w:webHidden/>
          </w:rPr>
          <w:fldChar w:fldCharType="separate"/>
        </w:r>
        <w:r w:rsidR="001108DB">
          <w:rPr>
            <w:noProof/>
            <w:webHidden/>
          </w:rPr>
          <w:t>48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5" w:history="1">
        <w:r w:rsidRPr="00F8285A">
          <w:rPr>
            <w:rStyle w:val="Hyperlink"/>
            <w:noProof/>
          </w:rPr>
          <w:t>Tabelle 78 - Lösungsmatrix Regular Expression im Parameter</w:t>
        </w:r>
        <w:r>
          <w:rPr>
            <w:noProof/>
            <w:webHidden/>
          </w:rPr>
          <w:tab/>
        </w:r>
        <w:r>
          <w:rPr>
            <w:noProof/>
            <w:webHidden/>
          </w:rPr>
          <w:fldChar w:fldCharType="begin"/>
        </w:r>
        <w:r>
          <w:rPr>
            <w:noProof/>
            <w:webHidden/>
          </w:rPr>
          <w:instrText xml:space="preserve"> PAGEREF _Toc510789195 \h </w:instrText>
        </w:r>
        <w:r>
          <w:rPr>
            <w:noProof/>
            <w:webHidden/>
          </w:rPr>
        </w:r>
        <w:r>
          <w:rPr>
            <w:noProof/>
            <w:webHidden/>
          </w:rPr>
          <w:fldChar w:fldCharType="separate"/>
        </w:r>
        <w:r w:rsidR="001108DB">
          <w:rPr>
            <w:noProof/>
            <w:webHidden/>
          </w:rPr>
          <w:t>48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6" w:history="1">
        <w:r w:rsidRPr="00F8285A">
          <w:rPr>
            <w:rStyle w:val="Hyperlink"/>
            <w:noProof/>
          </w:rPr>
          <w:t>Tabelle 79 - Lösungsmatrix Volltextsuche über alles</w:t>
        </w:r>
        <w:r>
          <w:rPr>
            <w:noProof/>
            <w:webHidden/>
          </w:rPr>
          <w:tab/>
        </w:r>
        <w:r>
          <w:rPr>
            <w:noProof/>
            <w:webHidden/>
          </w:rPr>
          <w:fldChar w:fldCharType="begin"/>
        </w:r>
        <w:r>
          <w:rPr>
            <w:noProof/>
            <w:webHidden/>
          </w:rPr>
          <w:instrText xml:space="preserve"> PAGEREF _Toc510789196 \h </w:instrText>
        </w:r>
        <w:r>
          <w:rPr>
            <w:noProof/>
            <w:webHidden/>
          </w:rPr>
        </w:r>
        <w:r>
          <w:rPr>
            <w:noProof/>
            <w:webHidden/>
          </w:rPr>
          <w:fldChar w:fldCharType="separate"/>
        </w:r>
        <w:r w:rsidR="001108DB">
          <w:rPr>
            <w:noProof/>
            <w:webHidden/>
          </w:rPr>
          <w:t>49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7" w:history="1">
        <w:r w:rsidRPr="00F8285A">
          <w:rPr>
            <w:rStyle w:val="Hyperlink"/>
            <w:noProof/>
          </w:rPr>
          <w:t>Tabelle 80 - Lösungsmatrix Suche auf die Parameternamen</w:t>
        </w:r>
        <w:r>
          <w:rPr>
            <w:noProof/>
            <w:webHidden/>
          </w:rPr>
          <w:tab/>
        </w:r>
        <w:r>
          <w:rPr>
            <w:noProof/>
            <w:webHidden/>
          </w:rPr>
          <w:fldChar w:fldCharType="begin"/>
        </w:r>
        <w:r>
          <w:rPr>
            <w:noProof/>
            <w:webHidden/>
          </w:rPr>
          <w:instrText xml:space="preserve"> PAGEREF _Toc510789197 \h </w:instrText>
        </w:r>
        <w:r>
          <w:rPr>
            <w:noProof/>
            <w:webHidden/>
          </w:rPr>
        </w:r>
        <w:r>
          <w:rPr>
            <w:noProof/>
            <w:webHidden/>
          </w:rPr>
          <w:fldChar w:fldCharType="separate"/>
        </w:r>
        <w:r w:rsidR="001108DB">
          <w:rPr>
            <w:noProof/>
            <w:webHidden/>
          </w:rPr>
          <w:t>49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8" w:history="1">
        <w:r w:rsidRPr="00F8285A">
          <w:rPr>
            <w:rStyle w:val="Hyperlink"/>
            <w:noProof/>
          </w:rPr>
          <w:t>Tabelle 81 - Lösungsmatrix Suche auf Parameternamen und Parameterwert</w:t>
        </w:r>
        <w:r>
          <w:rPr>
            <w:noProof/>
            <w:webHidden/>
          </w:rPr>
          <w:tab/>
        </w:r>
        <w:r>
          <w:rPr>
            <w:noProof/>
            <w:webHidden/>
          </w:rPr>
          <w:fldChar w:fldCharType="begin"/>
        </w:r>
        <w:r>
          <w:rPr>
            <w:noProof/>
            <w:webHidden/>
          </w:rPr>
          <w:instrText xml:space="preserve"> PAGEREF _Toc510789198 \h </w:instrText>
        </w:r>
        <w:r>
          <w:rPr>
            <w:noProof/>
            <w:webHidden/>
          </w:rPr>
        </w:r>
        <w:r>
          <w:rPr>
            <w:noProof/>
            <w:webHidden/>
          </w:rPr>
          <w:fldChar w:fldCharType="separate"/>
        </w:r>
        <w:r w:rsidR="001108DB">
          <w:rPr>
            <w:noProof/>
            <w:webHidden/>
          </w:rPr>
          <w:t>50</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199" w:history="1">
        <w:r w:rsidRPr="00F8285A">
          <w:rPr>
            <w:rStyle w:val="Hyperlink"/>
            <w:noProof/>
          </w:rPr>
          <w:t>Tabelle 82 - Testfälle</w:t>
        </w:r>
        <w:r>
          <w:rPr>
            <w:noProof/>
            <w:webHidden/>
          </w:rPr>
          <w:tab/>
        </w:r>
        <w:r>
          <w:rPr>
            <w:noProof/>
            <w:webHidden/>
          </w:rPr>
          <w:fldChar w:fldCharType="begin"/>
        </w:r>
        <w:r>
          <w:rPr>
            <w:noProof/>
            <w:webHidden/>
          </w:rPr>
          <w:instrText xml:space="preserve"> PAGEREF _Toc510789199 \h </w:instrText>
        </w:r>
        <w:r>
          <w:rPr>
            <w:noProof/>
            <w:webHidden/>
          </w:rPr>
        </w:r>
        <w:r>
          <w:rPr>
            <w:noProof/>
            <w:webHidden/>
          </w:rPr>
          <w:fldChar w:fldCharType="separate"/>
        </w:r>
        <w:r w:rsidR="001108DB">
          <w:rPr>
            <w:noProof/>
            <w:webHidden/>
          </w:rPr>
          <w:t>52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200" w:history="1">
        <w:r w:rsidRPr="00F8285A">
          <w:rPr>
            <w:rStyle w:val="Hyperlink"/>
            <w:noProof/>
          </w:rPr>
          <w:t>Tabelle 83 - Aussagen ParameterSerializer Tests</w:t>
        </w:r>
        <w:r>
          <w:rPr>
            <w:noProof/>
            <w:webHidden/>
          </w:rPr>
          <w:tab/>
        </w:r>
        <w:r>
          <w:rPr>
            <w:noProof/>
            <w:webHidden/>
          </w:rPr>
          <w:fldChar w:fldCharType="begin"/>
        </w:r>
        <w:r>
          <w:rPr>
            <w:noProof/>
            <w:webHidden/>
          </w:rPr>
          <w:instrText xml:space="preserve"> PAGEREF _Toc510789200 \h </w:instrText>
        </w:r>
        <w:r>
          <w:rPr>
            <w:noProof/>
            <w:webHidden/>
          </w:rPr>
        </w:r>
        <w:r>
          <w:rPr>
            <w:noProof/>
            <w:webHidden/>
          </w:rPr>
          <w:fldChar w:fldCharType="separate"/>
        </w:r>
        <w:r w:rsidR="001108DB">
          <w:rPr>
            <w:noProof/>
            <w:webHidden/>
          </w:rPr>
          <w:t>58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201" w:history="1">
        <w:r w:rsidRPr="00F8285A">
          <w:rPr>
            <w:rStyle w:val="Hyperlink"/>
            <w:noProof/>
          </w:rPr>
          <w:t>Tabelle 84 - Aussage ParameterValidation Tests</w:t>
        </w:r>
        <w:r>
          <w:rPr>
            <w:noProof/>
            <w:webHidden/>
          </w:rPr>
          <w:tab/>
        </w:r>
        <w:r>
          <w:rPr>
            <w:noProof/>
            <w:webHidden/>
          </w:rPr>
          <w:fldChar w:fldCharType="begin"/>
        </w:r>
        <w:r>
          <w:rPr>
            <w:noProof/>
            <w:webHidden/>
          </w:rPr>
          <w:instrText xml:space="preserve"> PAGEREF _Toc510789201 \h </w:instrText>
        </w:r>
        <w:r>
          <w:rPr>
            <w:noProof/>
            <w:webHidden/>
          </w:rPr>
        </w:r>
        <w:r>
          <w:rPr>
            <w:noProof/>
            <w:webHidden/>
          </w:rPr>
          <w:fldChar w:fldCharType="separate"/>
        </w:r>
        <w:r w:rsidR="001108DB">
          <w:rPr>
            <w:noProof/>
            <w:webHidden/>
          </w:rPr>
          <w:t>59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202" w:history="1">
        <w:r w:rsidRPr="00F8285A">
          <w:rPr>
            <w:rStyle w:val="Hyperlink"/>
            <w:noProof/>
          </w:rPr>
          <w:t>Tabelle 85 - Resultate Testdurchgang 1</w:t>
        </w:r>
        <w:r>
          <w:rPr>
            <w:noProof/>
            <w:webHidden/>
          </w:rPr>
          <w:tab/>
        </w:r>
        <w:r>
          <w:rPr>
            <w:noProof/>
            <w:webHidden/>
          </w:rPr>
          <w:fldChar w:fldCharType="begin"/>
        </w:r>
        <w:r>
          <w:rPr>
            <w:noProof/>
            <w:webHidden/>
          </w:rPr>
          <w:instrText xml:space="preserve"> PAGEREF _Toc510789202 \h </w:instrText>
        </w:r>
        <w:r>
          <w:rPr>
            <w:noProof/>
            <w:webHidden/>
          </w:rPr>
        </w:r>
        <w:r>
          <w:rPr>
            <w:noProof/>
            <w:webHidden/>
          </w:rPr>
          <w:fldChar w:fldCharType="separate"/>
        </w:r>
        <w:r w:rsidR="001108DB">
          <w:rPr>
            <w:noProof/>
            <w:webHidden/>
          </w:rPr>
          <w:t>63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203" w:history="1">
        <w:r w:rsidRPr="00F8285A">
          <w:rPr>
            <w:rStyle w:val="Hyperlink"/>
            <w:noProof/>
          </w:rPr>
          <w:t>Tabelle 86 - Resultate Testdurchgang 2</w:t>
        </w:r>
        <w:r>
          <w:rPr>
            <w:noProof/>
            <w:webHidden/>
          </w:rPr>
          <w:tab/>
        </w:r>
        <w:r>
          <w:rPr>
            <w:noProof/>
            <w:webHidden/>
          </w:rPr>
          <w:fldChar w:fldCharType="begin"/>
        </w:r>
        <w:r>
          <w:rPr>
            <w:noProof/>
            <w:webHidden/>
          </w:rPr>
          <w:instrText xml:space="preserve"> PAGEREF _Toc510789203 \h </w:instrText>
        </w:r>
        <w:r>
          <w:rPr>
            <w:noProof/>
            <w:webHidden/>
          </w:rPr>
        </w:r>
        <w:r>
          <w:rPr>
            <w:noProof/>
            <w:webHidden/>
          </w:rPr>
          <w:fldChar w:fldCharType="separate"/>
        </w:r>
        <w:r w:rsidR="001108DB">
          <w:rPr>
            <w:noProof/>
            <w:webHidden/>
          </w:rPr>
          <w:t>64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204" w:history="1">
        <w:r w:rsidRPr="00F8285A">
          <w:rPr>
            <w:rStyle w:val="Hyperlink"/>
            <w:noProof/>
          </w:rPr>
          <w:t>Tabelle 87 - Resultate Testdurchgang 3</w:t>
        </w:r>
        <w:r>
          <w:rPr>
            <w:noProof/>
            <w:webHidden/>
          </w:rPr>
          <w:tab/>
        </w:r>
        <w:r>
          <w:rPr>
            <w:noProof/>
            <w:webHidden/>
          </w:rPr>
          <w:fldChar w:fldCharType="begin"/>
        </w:r>
        <w:r>
          <w:rPr>
            <w:noProof/>
            <w:webHidden/>
          </w:rPr>
          <w:instrText xml:space="preserve"> PAGEREF _Toc510789204 \h </w:instrText>
        </w:r>
        <w:r>
          <w:rPr>
            <w:noProof/>
            <w:webHidden/>
          </w:rPr>
        </w:r>
        <w:r>
          <w:rPr>
            <w:noProof/>
            <w:webHidden/>
          </w:rPr>
          <w:fldChar w:fldCharType="separate"/>
        </w:r>
        <w:r w:rsidR="001108DB">
          <w:rPr>
            <w:noProof/>
            <w:webHidden/>
          </w:rPr>
          <w:t>65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205" w:history="1">
        <w:r w:rsidRPr="00F8285A">
          <w:rPr>
            <w:rStyle w:val="Hyperlink"/>
            <w:noProof/>
          </w:rPr>
          <w:t>Tabelle 88 - Resultate Testdurchgang 4</w:t>
        </w:r>
        <w:r>
          <w:rPr>
            <w:noProof/>
            <w:webHidden/>
          </w:rPr>
          <w:tab/>
        </w:r>
        <w:r>
          <w:rPr>
            <w:noProof/>
            <w:webHidden/>
          </w:rPr>
          <w:fldChar w:fldCharType="begin"/>
        </w:r>
        <w:r>
          <w:rPr>
            <w:noProof/>
            <w:webHidden/>
          </w:rPr>
          <w:instrText xml:space="preserve"> PAGEREF _Toc510789205 \h </w:instrText>
        </w:r>
        <w:r>
          <w:rPr>
            <w:noProof/>
            <w:webHidden/>
          </w:rPr>
        </w:r>
        <w:r>
          <w:rPr>
            <w:noProof/>
            <w:webHidden/>
          </w:rPr>
          <w:fldChar w:fldCharType="separate"/>
        </w:r>
        <w:r w:rsidR="001108DB">
          <w:rPr>
            <w:noProof/>
            <w:webHidden/>
          </w:rPr>
          <w:t>65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206" w:history="1">
        <w:r w:rsidRPr="00F8285A">
          <w:rPr>
            <w:rStyle w:val="Hyperlink"/>
            <w:noProof/>
          </w:rPr>
          <w:t>Tabelle 89 - Glossar</w:t>
        </w:r>
        <w:r>
          <w:rPr>
            <w:noProof/>
            <w:webHidden/>
          </w:rPr>
          <w:tab/>
        </w:r>
        <w:r>
          <w:rPr>
            <w:noProof/>
            <w:webHidden/>
          </w:rPr>
          <w:fldChar w:fldCharType="begin"/>
        </w:r>
        <w:r>
          <w:rPr>
            <w:noProof/>
            <w:webHidden/>
          </w:rPr>
          <w:instrText xml:space="preserve"> PAGEREF _Toc510789206 \h </w:instrText>
        </w:r>
        <w:r>
          <w:rPr>
            <w:noProof/>
            <w:webHidden/>
          </w:rPr>
        </w:r>
        <w:r>
          <w:rPr>
            <w:noProof/>
            <w:webHidden/>
          </w:rPr>
          <w:fldChar w:fldCharType="separate"/>
        </w:r>
        <w:r w:rsidR="001108DB">
          <w:rPr>
            <w:noProof/>
            <w:webHidden/>
          </w:rPr>
          <w:t>118</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207" w:history="1">
        <w:r w:rsidRPr="00F8285A">
          <w:rPr>
            <w:rStyle w:val="Hyperlink"/>
            <w:noProof/>
          </w:rPr>
          <w:t>Tabelle 90 – Quellenverzeichnis</w:t>
        </w:r>
        <w:r>
          <w:rPr>
            <w:noProof/>
            <w:webHidden/>
          </w:rPr>
          <w:tab/>
        </w:r>
        <w:r>
          <w:rPr>
            <w:noProof/>
            <w:webHidden/>
          </w:rPr>
          <w:fldChar w:fldCharType="begin"/>
        </w:r>
        <w:r>
          <w:rPr>
            <w:noProof/>
            <w:webHidden/>
          </w:rPr>
          <w:instrText xml:space="preserve"> PAGEREF _Toc510789207 \h </w:instrText>
        </w:r>
        <w:r>
          <w:rPr>
            <w:noProof/>
            <w:webHidden/>
          </w:rPr>
        </w:r>
        <w:r>
          <w:rPr>
            <w:noProof/>
            <w:webHidden/>
          </w:rPr>
          <w:fldChar w:fldCharType="separate"/>
        </w:r>
        <w:r w:rsidR="001108DB">
          <w:rPr>
            <w:noProof/>
            <w:webHidden/>
          </w:rPr>
          <w:t>122</w:t>
        </w:r>
        <w:r>
          <w:rPr>
            <w:noProof/>
            <w:webHidden/>
          </w:rPr>
          <w:fldChar w:fldCharType="end"/>
        </w:r>
      </w:hyperlink>
    </w:p>
    <w:p w:rsidR="009E013D" w:rsidRDefault="00344DAC" w:rsidP="00C10AF8">
      <w:pPr>
        <w:pStyle w:val="Text"/>
      </w:pPr>
      <w:r w:rsidRPr="00C13406">
        <w:fldChar w:fldCharType="end"/>
      </w:r>
    </w:p>
    <w:p w:rsidR="009E013D" w:rsidRDefault="009E013D" w:rsidP="009E013D">
      <w:r>
        <w:br w:type="page"/>
      </w:r>
    </w:p>
    <w:p w:rsidR="00EF34D5" w:rsidRDefault="00EF34D5" w:rsidP="00EF34D5">
      <w:pPr>
        <w:pStyle w:val="Heading2"/>
      </w:pPr>
      <w:bookmarkStart w:id="633" w:name="_Toc510196452"/>
      <w:bookmarkStart w:id="634" w:name="_Toc510789520"/>
      <w:r w:rsidRPr="00C13406">
        <w:lastRenderedPageBreak/>
        <w:t>Bildverzeichnis</w:t>
      </w:r>
      <w:bookmarkEnd w:id="633"/>
      <w:bookmarkEnd w:id="634"/>
    </w:p>
    <w:p w:rsidR="00AF6A64" w:rsidRDefault="003F2F6A">
      <w:pPr>
        <w:pStyle w:val="TableofFigures"/>
        <w:tabs>
          <w:tab w:val="right" w:leader="dot" w:pos="9232"/>
        </w:tabs>
        <w:rPr>
          <w:rFonts w:asciiTheme="minorHAnsi" w:eastAsiaTheme="minorEastAsia" w:hAnsiTheme="minorHAnsi" w:cstheme="minorBidi"/>
          <w:noProof/>
          <w:sz w:val="22"/>
          <w:szCs w:val="22"/>
          <w:lang w:eastAsia="de-CH"/>
        </w:rPr>
      </w:pPr>
      <w:r>
        <w:fldChar w:fldCharType="begin"/>
      </w:r>
      <w:r>
        <w:instrText xml:space="preserve"> TOC \h \z \c "Abbildung" </w:instrText>
      </w:r>
      <w:r>
        <w:fldChar w:fldCharType="separate"/>
      </w:r>
      <w:hyperlink w:anchor="_Toc510789010" w:history="1">
        <w:r w:rsidR="00AF6A64" w:rsidRPr="00300A8C">
          <w:rPr>
            <w:rStyle w:val="Hyperlink"/>
            <w:noProof/>
          </w:rPr>
          <w:t>Abbildung 1 - Struktur der Dokumentablage</w:t>
        </w:r>
        <w:r w:rsidR="00AF6A64">
          <w:rPr>
            <w:noProof/>
            <w:webHidden/>
          </w:rPr>
          <w:tab/>
        </w:r>
        <w:r w:rsidR="00AF6A64">
          <w:rPr>
            <w:noProof/>
            <w:webHidden/>
          </w:rPr>
          <w:fldChar w:fldCharType="begin"/>
        </w:r>
        <w:r w:rsidR="00AF6A64">
          <w:rPr>
            <w:noProof/>
            <w:webHidden/>
          </w:rPr>
          <w:instrText xml:space="preserve"> PAGEREF _Toc510789010 \h </w:instrText>
        </w:r>
        <w:r w:rsidR="00AF6A64">
          <w:rPr>
            <w:noProof/>
            <w:webHidden/>
          </w:rPr>
        </w:r>
        <w:r w:rsidR="00AF6A64">
          <w:rPr>
            <w:noProof/>
            <w:webHidden/>
          </w:rPr>
          <w:fldChar w:fldCharType="separate"/>
        </w:r>
        <w:r w:rsidR="001108DB">
          <w:rPr>
            <w:noProof/>
            <w:webHidden/>
          </w:rPr>
          <w:t>15</w:t>
        </w:r>
        <w:r w:rsidR="00AF6A64">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1" w:history="1">
        <w:r w:rsidRPr="00300A8C">
          <w:rPr>
            <w:rStyle w:val="Hyperlink"/>
            <w:b/>
            <w:noProof/>
          </w:rPr>
          <w:t>Abbildung 2 - Frontend Ordnerstruktur</w:t>
        </w:r>
        <w:r>
          <w:rPr>
            <w:noProof/>
            <w:webHidden/>
          </w:rPr>
          <w:tab/>
        </w:r>
        <w:r>
          <w:rPr>
            <w:noProof/>
            <w:webHidden/>
          </w:rPr>
          <w:fldChar w:fldCharType="begin"/>
        </w:r>
        <w:r>
          <w:rPr>
            <w:noProof/>
            <w:webHidden/>
          </w:rPr>
          <w:instrText xml:space="preserve"> PAGEREF _Toc510789011 \h </w:instrText>
        </w:r>
        <w:r>
          <w:rPr>
            <w:noProof/>
            <w:webHidden/>
          </w:rPr>
        </w:r>
        <w:r>
          <w:rPr>
            <w:noProof/>
            <w:webHidden/>
          </w:rPr>
          <w:fldChar w:fldCharType="separate"/>
        </w:r>
        <w:r w:rsidR="001108DB">
          <w:rPr>
            <w:noProof/>
            <w:webHidden/>
          </w:rPr>
          <w:t>16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2" w:history="1">
        <w:r w:rsidRPr="00300A8C">
          <w:rPr>
            <w:rStyle w:val="Hyperlink"/>
            <w:b/>
            <w:noProof/>
          </w:rPr>
          <w:t>Abbildung 3 - Backend Ordnerstruktur</w:t>
        </w:r>
        <w:r>
          <w:rPr>
            <w:noProof/>
            <w:webHidden/>
          </w:rPr>
          <w:tab/>
        </w:r>
        <w:r>
          <w:rPr>
            <w:noProof/>
            <w:webHidden/>
          </w:rPr>
          <w:fldChar w:fldCharType="begin"/>
        </w:r>
        <w:r>
          <w:rPr>
            <w:noProof/>
            <w:webHidden/>
          </w:rPr>
          <w:instrText xml:space="preserve"> PAGEREF _Toc510789012 \h </w:instrText>
        </w:r>
        <w:r>
          <w:rPr>
            <w:noProof/>
            <w:webHidden/>
          </w:rPr>
        </w:r>
        <w:r>
          <w:rPr>
            <w:noProof/>
            <w:webHidden/>
          </w:rPr>
          <w:fldChar w:fldCharType="separate"/>
        </w:r>
        <w:r w:rsidR="001108DB">
          <w:rPr>
            <w:noProof/>
            <w:webHidden/>
          </w:rPr>
          <w:t>16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3" w:history="1">
        <w:r w:rsidRPr="00300A8C">
          <w:rPr>
            <w:rStyle w:val="Hyperlink"/>
            <w:noProof/>
          </w:rPr>
          <w:t>Abbildung 4 - IPERKA</w:t>
        </w:r>
        <w:r>
          <w:rPr>
            <w:noProof/>
            <w:webHidden/>
          </w:rPr>
          <w:tab/>
        </w:r>
        <w:r>
          <w:rPr>
            <w:noProof/>
            <w:webHidden/>
          </w:rPr>
          <w:fldChar w:fldCharType="begin"/>
        </w:r>
        <w:r>
          <w:rPr>
            <w:noProof/>
            <w:webHidden/>
          </w:rPr>
          <w:instrText xml:space="preserve"> PAGEREF _Toc510789013 \h </w:instrText>
        </w:r>
        <w:r>
          <w:rPr>
            <w:noProof/>
            <w:webHidden/>
          </w:rPr>
        </w:r>
        <w:r>
          <w:rPr>
            <w:noProof/>
            <w:webHidden/>
          </w:rPr>
          <w:fldChar w:fldCharType="separate"/>
        </w:r>
        <w:r w:rsidR="001108DB">
          <w:rPr>
            <w:noProof/>
            <w:webHidden/>
          </w:rPr>
          <w:t>19</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4" w:history="1">
        <w:r w:rsidRPr="00300A8C">
          <w:rPr>
            <w:rStyle w:val="Hyperlink"/>
            <w:noProof/>
          </w:rPr>
          <w:t>Abbildung 5 - Umsysteme</w:t>
        </w:r>
        <w:r>
          <w:rPr>
            <w:noProof/>
            <w:webHidden/>
          </w:rPr>
          <w:tab/>
        </w:r>
        <w:r>
          <w:rPr>
            <w:noProof/>
            <w:webHidden/>
          </w:rPr>
          <w:fldChar w:fldCharType="begin"/>
        </w:r>
        <w:r>
          <w:rPr>
            <w:noProof/>
            <w:webHidden/>
          </w:rPr>
          <w:instrText xml:space="preserve"> PAGEREF _Toc510789014 \h </w:instrText>
        </w:r>
        <w:r>
          <w:rPr>
            <w:noProof/>
            <w:webHidden/>
          </w:rPr>
        </w:r>
        <w:r>
          <w:rPr>
            <w:noProof/>
            <w:webHidden/>
          </w:rPr>
          <w:fldChar w:fldCharType="separate"/>
        </w:r>
        <w:r w:rsidR="001108DB">
          <w:rPr>
            <w:noProof/>
            <w:webHidden/>
          </w:rPr>
          <w:t>20</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5" w:history="1">
        <w:r w:rsidRPr="00300A8C">
          <w:rPr>
            <w:rStyle w:val="Hyperlink"/>
            <w:noProof/>
          </w:rPr>
          <w:t>Abbildung 6 - Systemgrenzen</w:t>
        </w:r>
        <w:r>
          <w:rPr>
            <w:noProof/>
            <w:webHidden/>
          </w:rPr>
          <w:tab/>
        </w:r>
        <w:r>
          <w:rPr>
            <w:noProof/>
            <w:webHidden/>
          </w:rPr>
          <w:fldChar w:fldCharType="begin"/>
        </w:r>
        <w:r>
          <w:rPr>
            <w:noProof/>
            <w:webHidden/>
          </w:rPr>
          <w:instrText xml:space="preserve"> PAGEREF _Toc510789015 \h </w:instrText>
        </w:r>
        <w:r>
          <w:rPr>
            <w:noProof/>
            <w:webHidden/>
          </w:rPr>
        </w:r>
        <w:r>
          <w:rPr>
            <w:noProof/>
            <w:webHidden/>
          </w:rPr>
          <w:fldChar w:fldCharType="separate"/>
        </w:r>
        <w:r w:rsidR="001108DB">
          <w:rPr>
            <w:noProof/>
            <w:webHidden/>
          </w:rPr>
          <w:t>21</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6" w:history="1">
        <w:r w:rsidRPr="00300A8C">
          <w:rPr>
            <w:rStyle w:val="Hyperlink"/>
            <w:noProof/>
          </w:rPr>
          <w:t>Abbildung 7 - RabbitMQ Event Kommunikation</w:t>
        </w:r>
        <w:r>
          <w:rPr>
            <w:noProof/>
            <w:webHidden/>
          </w:rPr>
          <w:tab/>
        </w:r>
        <w:r>
          <w:rPr>
            <w:noProof/>
            <w:webHidden/>
          </w:rPr>
          <w:fldChar w:fldCharType="begin"/>
        </w:r>
        <w:r>
          <w:rPr>
            <w:noProof/>
            <w:webHidden/>
          </w:rPr>
          <w:instrText xml:space="preserve"> PAGEREF _Toc510789016 \h </w:instrText>
        </w:r>
        <w:r>
          <w:rPr>
            <w:noProof/>
            <w:webHidden/>
          </w:rPr>
        </w:r>
        <w:r>
          <w:rPr>
            <w:noProof/>
            <w:webHidden/>
          </w:rPr>
          <w:fldChar w:fldCharType="separate"/>
        </w:r>
        <w:r w:rsidR="001108DB">
          <w:rPr>
            <w:noProof/>
            <w:webHidden/>
          </w:rPr>
          <w:t>22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7" w:history="1">
        <w:r w:rsidRPr="00300A8C">
          <w:rPr>
            <w:rStyle w:val="Hyperlink"/>
            <w:noProof/>
          </w:rPr>
          <w:t>Abbildung 8 - Use-Case Diagramm</w:t>
        </w:r>
        <w:r>
          <w:rPr>
            <w:noProof/>
            <w:webHidden/>
          </w:rPr>
          <w:tab/>
        </w:r>
        <w:r>
          <w:rPr>
            <w:noProof/>
            <w:webHidden/>
          </w:rPr>
          <w:fldChar w:fldCharType="begin"/>
        </w:r>
        <w:r>
          <w:rPr>
            <w:noProof/>
            <w:webHidden/>
          </w:rPr>
          <w:instrText xml:space="preserve"> PAGEREF _Toc510789017 \h </w:instrText>
        </w:r>
        <w:r>
          <w:rPr>
            <w:noProof/>
            <w:webHidden/>
          </w:rPr>
        </w:r>
        <w:r>
          <w:rPr>
            <w:noProof/>
            <w:webHidden/>
          </w:rPr>
          <w:fldChar w:fldCharType="separate"/>
        </w:r>
        <w:r w:rsidR="001108DB">
          <w:rPr>
            <w:noProof/>
            <w:webHidden/>
          </w:rPr>
          <w:t>34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8" w:history="1">
        <w:r w:rsidRPr="00300A8C">
          <w:rPr>
            <w:rStyle w:val="Hyperlink"/>
            <w:noProof/>
          </w:rPr>
          <w:t>Abbildung 9 - Firefox/Waterfox Einstellungen</w:t>
        </w:r>
        <w:r>
          <w:rPr>
            <w:noProof/>
            <w:webHidden/>
          </w:rPr>
          <w:tab/>
        </w:r>
        <w:r>
          <w:rPr>
            <w:noProof/>
            <w:webHidden/>
          </w:rPr>
          <w:fldChar w:fldCharType="begin"/>
        </w:r>
        <w:r>
          <w:rPr>
            <w:noProof/>
            <w:webHidden/>
          </w:rPr>
          <w:instrText xml:space="preserve"> PAGEREF _Toc510789018 \h </w:instrText>
        </w:r>
        <w:r>
          <w:rPr>
            <w:noProof/>
            <w:webHidden/>
          </w:rPr>
        </w:r>
        <w:r>
          <w:rPr>
            <w:noProof/>
            <w:webHidden/>
          </w:rPr>
          <w:fldChar w:fldCharType="separate"/>
        </w:r>
        <w:r w:rsidR="001108DB">
          <w:rPr>
            <w:noProof/>
            <w:webHidden/>
          </w:rPr>
          <w:t>44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19" w:history="1">
        <w:r w:rsidRPr="00300A8C">
          <w:rPr>
            <w:rStyle w:val="Hyperlink"/>
            <w:noProof/>
          </w:rPr>
          <w:t>Abbildung 10 - Chrome Einstellungen</w:t>
        </w:r>
        <w:r>
          <w:rPr>
            <w:noProof/>
            <w:webHidden/>
          </w:rPr>
          <w:tab/>
        </w:r>
        <w:r>
          <w:rPr>
            <w:noProof/>
            <w:webHidden/>
          </w:rPr>
          <w:fldChar w:fldCharType="begin"/>
        </w:r>
        <w:r>
          <w:rPr>
            <w:noProof/>
            <w:webHidden/>
          </w:rPr>
          <w:instrText xml:space="preserve"> PAGEREF _Toc510789019 \h </w:instrText>
        </w:r>
        <w:r>
          <w:rPr>
            <w:noProof/>
            <w:webHidden/>
          </w:rPr>
        </w:r>
        <w:r>
          <w:rPr>
            <w:noProof/>
            <w:webHidden/>
          </w:rPr>
          <w:fldChar w:fldCharType="separate"/>
        </w:r>
        <w:r w:rsidR="001108DB">
          <w:rPr>
            <w:noProof/>
            <w:webHidden/>
          </w:rPr>
          <w:t>45</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20" w:history="1">
        <w:r w:rsidRPr="00300A8C">
          <w:rPr>
            <w:rStyle w:val="Hyperlink"/>
            <w:noProof/>
          </w:rPr>
          <w:t>Abbildung 11 - Visual Studio Einstellungen</w:t>
        </w:r>
        <w:r>
          <w:rPr>
            <w:noProof/>
            <w:webHidden/>
          </w:rPr>
          <w:tab/>
        </w:r>
        <w:r>
          <w:rPr>
            <w:noProof/>
            <w:webHidden/>
          </w:rPr>
          <w:fldChar w:fldCharType="begin"/>
        </w:r>
        <w:r>
          <w:rPr>
            <w:noProof/>
            <w:webHidden/>
          </w:rPr>
          <w:instrText xml:space="preserve"> PAGEREF _Toc510789020 \h </w:instrText>
        </w:r>
        <w:r>
          <w:rPr>
            <w:noProof/>
            <w:webHidden/>
          </w:rPr>
        </w:r>
        <w:r>
          <w:rPr>
            <w:noProof/>
            <w:webHidden/>
          </w:rPr>
          <w:fldChar w:fldCharType="separate"/>
        </w:r>
        <w:r w:rsidR="001108DB">
          <w:rPr>
            <w:noProof/>
            <w:webHidden/>
          </w:rPr>
          <w:t>46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21" w:history="1">
        <w:r w:rsidRPr="00300A8C">
          <w:rPr>
            <w:rStyle w:val="Hyperlink"/>
            <w:noProof/>
          </w:rPr>
          <w:t>Abbildung 12 - Mockup</w:t>
        </w:r>
        <w:r>
          <w:rPr>
            <w:noProof/>
            <w:webHidden/>
          </w:rPr>
          <w:tab/>
        </w:r>
        <w:r>
          <w:rPr>
            <w:noProof/>
            <w:webHidden/>
          </w:rPr>
          <w:fldChar w:fldCharType="begin"/>
        </w:r>
        <w:r>
          <w:rPr>
            <w:noProof/>
            <w:webHidden/>
          </w:rPr>
          <w:instrText xml:space="preserve"> PAGEREF _Toc510789021 \h </w:instrText>
        </w:r>
        <w:r>
          <w:rPr>
            <w:noProof/>
            <w:webHidden/>
          </w:rPr>
        </w:r>
        <w:r>
          <w:rPr>
            <w:noProof/>
            <w:webHidden/>
          </w:rPr>
          <w:fldChar w:fldCharType="separate"/>
        </w:r>
        <w:r w:rsidR="001108DB">
          <w:rPr>
            <w:noProof/>
            <w:webHidden/>
          </w:rPr>
          <w:t>47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22" w:history="1">
        <w:r w:rsidRPr="00300A8C">
          <w:rPr>
            <w:rStyle w:val="Hyperlink"/>
            <w:noProof/>
          </w:rPr>
          <w:t>Abbildung 13 - Screenshot umgesetzte Lösung Anzeige &amp; Speichern der Parameter</w:t>
        </w:r>
        <w:r>
          <w:rPr>
            <w:noProof/>
            <w:webHidden/>
          </w:rPr>
          <w:tab/>
        </w:r>
        <w:r>
          <w:rPr>
            <w:noProof/>
            <w:webHidden/>
          </w:rPr>
          <w:fldChar w:fldCharType="begin"/>
        </w:r>
        <w:r>
          <w:rPr>
            <w:noProof/>
            <w:webHidden/>
          </w:rPr>
          <w:instrText xml:space="preserve"> PAGEREF _Toc510789022 \h </w:instrText>
        </w:r>
        <w:r>
          <w:rPr>
            <w:noProof/>
            <w:webHidden/>
          </w:rPr>
        </w:r>
        <w:r>
          <w:rPr>
            <w:noProof/>
            <w:webHidden/>
          </w:rPr>
          <w:fldChar w:fldCharType="separate"/>
        </w:r>
        <w:r w:rsidR="001108DB">
          <w:rPr>
            <w:noProof/>
            <w:webHidden/>
          </w:rPr>
          <w:t>53</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23" w:history="1">
        <w:r w:rsidRPr="00300A8C">
          <w:rPr>
            <w:rStyle w:val="Hyperlink"/>
            <w:noProof/>
          </w:rPr>
          <w:t>Abbildung 14 - Sequenzdiagramm Servicekommunikation beim «Save»</w:t>
        </w:r>
        <w:r>
          <w:rPr>
            <w:noProof/>
            <w:webHidden/>
          </w:rPr>
          <w:tab/>
        </w:r>
        <w:r>
          <w:rPr>
            <w:noProof/>
            <w:webHidden/>
          </w:rPr>
          <w:fldChar w:fldCharType="begin"/>
        </w:r>
        <w:r>
          <w:rPr>
            <w:noProof/>
            <w:webHidden/>
          </w:rPr>
          <w:instrText xml:space="preserve"> PAGEREF _Toc510789023 \h </w:instrText>
        </w:r>
        <w:r>
          <w:rPr>
            <w:noProof/>
            <w:webHidden/>
          </w:rPr>
        </w:r>
        <w:r>
          <w:rPr>
            <w:noProof/>
            <w:webHidden/>
          </w:rPr>
          <w:fldChar w:fldCharType="separate"/>
        </w:r>
        <w:r w:rsidR="001108DB">
          <w:rPr>
            <w:noProof/>
            <w:webHidden/>
          </w:rPr>
          <w:t>54</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24" w:history="1">
        <w:r w:rsidRPr="00300A8C">
          <w:rPr>
            <w:rStyle w:val="Hyperlink"/>
            <w:noProof/>
          </w:rPr>
          <w:t>Abbildung 15 – Screenshot umgesetzte Lösung Implementation des Validierungsmechanismus</w:t>
        </w:r>
        <w:r>
          <w:rPr>
            <w:noProof/>
            <w:webHidden/>
          </w:rPr>
          <w:tab/>
        </w:r>
        <w:r>
          <w:rPr>
            <w:noProof/>
            <w:webHidden/>
          </w:rPr>
          <w:fldChar w:fldCharType="begin"/>
        </w:r>
        <w:r>
          <w:rPr>
            <w:noProof/>
            <w:webHidden/>
          </w:rPr>
          <w:instrText xml:space="preserve"> PAGEREF _Toc510789024 \h </w:instrText>
        </w:r>
        <w:r>
          <w:rPr>
            <w:noProof/>
            <w:webHidden/>
          </w:rPr>
        </w:r>
        <w:r>
          <w:rPr>
            <w:noProof/>
            <w:webHidden/>
          </w:rPr>
          <w:fldChar w:fldCharType="separate"/>
        </w:r>
        <w:r w:rsidR="001108DB">
          <w:rPr>
            <w:noProof/>
            <w:webHidden/>
          </w:rPr>
          <w:t>56</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25" w:history="1">
        <w:r w:rsidRPr="00300A8C">
          <w:rPr>
            <w:rStyle w:val="Hyperlink"/>
            <w:noProof/>
          </w:rPr>
          <w:t>Abbildung 16 - Screenshot umgesetzte Lösung Suche eines Parameters</w:t>
        </w:r>
        <w:r>
          <w:rPr>
            <w:noProof/>
            <w:webHidden/>
          </w:rPr>
          <w:tab/>
        </w:r>
        <w:r>
          <w:rPr>
            <w:noProof/>
            <w:webHidden/>
          </w:rPr>
          <w:fldChar w:fldCharType="begin"/>
        </w:r>
        <w:r>
          <w:rPr>
            <w:noProof/>
            <w:webHidden/>
          </w:rPr>
          <w:instrText xml:space="preserve"> PAGEREF _Toc510789025 \h </w:instrText>
        </w:r>
        <w:r>
          <w:rPr>
            <w:noProof/>
            <w:webHidden/>
          </w:rPr>
        </w:r>
        <w:r>
          <w:rPr>
            <w:noProof/>
            <w:webHidden/>
          </w:rPr>
          <w:fldChar w:fldCharType="separate"/>
        </w:r>
        <w:r w:rsidR="001108DB">
          <w:rPr>
            <w:noProof/>
            <w:webHidden/>
          </w:rPr>
          <w:t>57</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26" w:history="1">
        <w:r w:rsidRPr="00300A8C">
          <w:rPr>
            <w:rStyle w:val="Hyperlink"/>
            <w:noProof/>
          </w:rPr>
          <w:t>Abbildung 17 - Screenshot Getting Started</w:t>
        </w:r>
        <w:r>
          <w:rPr>
            <w:noProof/>
            <w:webHidden/>
          </w:rPr>
          <w:tab/>
        </w:r>
        <w:r>
          <w:rPr>
            <w:noProof/>
            <w:webHidden/>
          </w:rPr>
          <w:fldChar w:fldCharType="begin"/>
        </w:r>
        <w:r>
          <w:rPr>
            <w:noProof/>
            <w:webHidden/>
          </w:rPr>
          <w:instrText xml:space="preserve"> PAGEREF _Toc510789026 \h </w:instrText>
        </w:r>
        <w:r>
          <w:rPr>
            <w:noProof/>
            <w:webHidden/>
          </w:rPr>
        </w:r>
        <w:r>
          <w:rPr>
            <w:noProof/>
            <w:webHidden/>
          </w:rPr>
          <w:fldChar w:fldCharType="separate"/>
        </w:r>
        <w:r w:rsidR="001108DB">
          <w:rPr>
            <w:noProof/>
            <w:webHidden/>
          </w:rPr>
          <w:t>62</w:t>
        </w:r>
        <w:r>
          <w:rPr>
            <w:noProof/>
            <w:webHidden/>
          </w:rPr>
          <w:fldChar w:fldCharType="end"/>
        </w:r>
      </w:hyperlink>
    </w:p>
    <w:p w:rsidR="00AF6A64" w:rsidRDefault="00AF6A64">
      <w:pPr>
        <w:pStyle w:val="TableofFigures"/>
        <w:tabs>
          <w:tab w:val="right" w:leader="dot" w:pos="9232"/>
        </w:tabs>
        <w:rPr>
          <w:rFonts w:asciiTheme="minorHAnsi" w:eastAsiaTheme="minorEastAsia" w:hAnsiTheme="minorHAnsi" w:cstheme="minorBidi"/>
          <w:noProof/>
          <w:sz w:val="22"/>
          <w:szCs w:val="22"/>
          <w:lang w:eastAsia="de-CH"/>
        </w:rPr>
      </w:pPr>
      <w:hyperlink w:anchor="_Toc510789027" w:history="1">
        <w:r w:rsidRPr="00300A8C">
          <w:rPr>
            <w:rStyle w:val="Hyperlink"/>
            <w:noProof/>
            <w:lang w:val="en-US"/>
          </w:rPr>
          <w:t>Abbildung 18 - Screenshot Getting Started Validierung</w:t>
        </w:r>
        <w:r>
          <w:rPr>
            <w:noProof/>
            <w:webHidden/>
          </w:rPr>
          <w:tab/>
        </w:r>
        <w:r>
          <w:rPr>
            <w:noProof/>
            <w:webHidden/>
          </w:rPr>
          <w:fldChar w:fldCharType="begin"/>
        </w:r>
        <w:r>
          <w:rPr>
            <w:noProof/>
            <w:webHidden/>
          </w:rPr>
          <w:instrText xml:space="preserve"> PAGEREF _Toc510789027 \h </w:instrText>
        </w:r>
        <w:r>
          <w:rPr>
            <w:noProof/>
            <w:webHidden/>
          </w:rPr>
        </w:r>
        <w:r>
          <w:rPr>
            <w:noProof/>
            <w:webHidden/>
          </w:rPr>
          <w:fldChar w:fldCharType="separate"/>
        </w:r>
        <w:r w:rsidR="001108DB">
          <w:rPr>
            <w:noProof/>
            <w:webHidden/>
          </w:rPr>
          <w:t>62</w:t>
        </w:r>
        <w:r>
          <w:rPr>
            <w:noProof/>
            <w:webHidden/>
          </w:rPr>
          <w:fldChar w:fldCharType="end"/>
        </w:r>
      </w:hyperlink>
    </w:p>
    <w:p w:rsidR="006D313D" w:rsidRPr="006D313D" w:rsidRDefault="003F2F6A" w:rsidP="006D313D">
      <w:pPr>
        <w:pStyle w:val="Text"/>
      </w:pPr>
      <w:r>
        <w:fldChar w:fldCharType="end"/>
      </w:r>
    </w:p>
    <w:p w:rsidR="00AF6A64" w:rsidRDefault="00AF6A64">
      <w:pPr>
        <w:spacing w:line="240" w:lineRule="auto"/>
        <w:rPr>
          <w:rFonts w:eastAsia="Times New Roman"/>
          <w:b/>
          <w:sz w:val="24"/>
          <w:szCs w:val="26"/>
        </w:rPr>
      </w:pPr>
      <w:bookmarkStart w:id="635" w:name="_Toc510196454"/>
      <w:r>
        <w:br w:type="page"/>
      </w:r>
    </w:p>
    <w:p w:rsidR="00CC5B7E" w:rsidRDefault="008F165C" w:rsidP="008F165C">
      <w:pPr>
        <w:pStyle w:val="Heading2"/>
      </w:pPr>
      <w:bookmarkStart w:id="636" w:name="_Toc510789521"/>
      <w:r w:rsidRPr="00C13406">
        <w:lastRenderedPageBreak/>
        <w:t>Quellenverzeichnis</w:t>
      </w:r>
      <w:bookmarkEnd w:id="635"/>
      <w:bookmarkEnd w:id="636"/>
    </w:p>
    <w:tbl>
      <w:tblPr>
        <w:tblStyle w:val="TableGrid"/>
        <w:tblW w:w="0" w:type="auto"/>
        <w:tblLook w:val="04A0" w:firstRow="1" w:lastRow="0" w:firstColumn="1" w:lastColumn="0" w:noHBand="0" w:noVBand="1"/>
      </w:tblPr>
      <w:tblGrid>
        <w:gridCol w:w="2977"/>
        <w:gridCol w:w="6265"/>
      </w:tblGrid>
      <w:tr w:rsidR="002B1B8E" w:rsidTr="00D02AC8">
        <w:trPr>
          <w:cnfStyle w:val="100000000000" w:firstRow="1" w:lastRow="0" w:firstColumn="0" w:lastColumn="0" w:oddVBand="0" w:evenVBand="0" w:oddHBand="0" w:evenHBand="0" w:firstRowFirstColumn="0" w:firstRowLastColumn="0" w:lastRowFirstColumn="0" w:lastRowLastColumn="0"/>
        </w:trPr>
        <w:tc>
          <w:tcPr>
            <w:tcW w:w="2977" w:type="dxa"/>
          </w:tcPr>
          <w:p w:rsidR="002B1B8E" w:rsidRDefault="002B1B8E" w:rsidP="002B1B8E">
            <w:pPr>
              <w:pStyle w:val="Text"/>
            </w:pPr>
            <w:r>
              <w:t>Quelle</w:t>
            </w:r>
          </w:p>
        </w:tc>
        <w:tc>
          <w:tcPr>
            <w:tcW w:w="6265" w:type="dxa"/>
          </w:tcPr>
          <w:p w:rsidR="002B1B8E" w:rsidRPr="00067930" w:rsidRDefault="002B1B8E" w:rsidP="002B1B8E">
            <w:pPr>
              <w:pStyle w:val="Text"/>
              <w:rPr>
                <w:b w:val="0"/>
              </w:rPr>
            </w:pPr>
            <w:r>
              <w:t>Information</w:t>
            </w:r>
          </w:p>
        </w:tc>
      </w:tr>
      <w:tr w:rsidR="00067930" w:rsidTr="00E2562A">
        <w:tc>
          <w:tcPr>
            <w:tcW w:w="2977" w:type="dxa"/>
          </w:tcPr>
          <w:p w:rsidR="00067930" w:rsidRPr="000444A4" w:rsidRDefault="00067930" w:rsidP="00E2562A">
            <w:pPr>
              <w:pStyle w:val="Text"/>
            </w:pPr>
            <w:r w:rsidRPr="0082133C">
              <w:t>https://angular.io/</w:t>
            </w:r>
          </w:p>
        </w:tc>
        <w:tc>
          <w:tcPr>
            <w:tcW w:w="6265" w:type="dxa"/>
          </w:tcPr>
          <w:p w:rsidR="00067930" w:rsidRDefault="00067930" w:rsidP="00E2562A">
            <w:pPr>
              <w:pStyle w:val="Text"/>
            </w:pPr>
            <w:r>
              <w:t>TypeScript Funktionalitätsfragen von TypeScript</w:t>
            </w:r>
          </w:p>
        </w:tc>
      </w:tr>
      <w:tr w:rsidR="00067930" w:rsidTr="00E2562A">
        <w:tc>
          <w:tcPr>
            <w:tcW w:w="2977" w:type="dxa"/>
          </w:tcPr>
          <w:p w:rsidR="00067930" w:rsidRDefault="00067930" w:rsidP="00E2562A">
            <w:pPr>
              <w:pStyle w:val="Text"/>
            </w:pPr>
            <w:r w:rsidRPr="002B1B8E">
              <w:t>http://masstransit-project.com/</w:t>
            </w:r>
          </w:p>
        </w:tc>
        <w:tc>
          <w:tcPr>
            <w:tcW w:w="6265" w:type="dxa"/>
          </w:tcPr>
          <w:p w:rsidR="00067930" w:rsidRDefault="00067930" w:rsidP="00E2562A">
            <w:pPr>
              <w:pStyle w:val="Text"/>
            </w:pPr>
            <w:r>
              <w:t>Wie man RabbitMQ anspricht / Buskonfiguration</w:t>
            </w:r>
          </w:p>
        </w:tc>
      </w:tr>
      <w:tr w:rsidR="00067930" w:rsidTr="00E2562A">
        <w:tc>
          <w:tcPr>
            <w:tcW w:w="2977" w:type="dxa"/>
          </w:tcPr>
          <w:p w:rsidR="00067930" w:rsidRPr="0082133C" w:rsidRDefault="00067930" w:rsidP="00E2562A">
            <w:pPr>
              <w:pStyle w:val="Text"/>
            </w:pPr>
            <w:r w:rsidRPr="002D5106">
              <w:t>https://msdn.microsoft.com/en-us/</w:t>
            </w:r>
          </w:p>
        </w:tc>
        <w:tc>
          <w:tcPr>
            <w:tcW w:w="6265" w:type="dxa"/>
          </w:tcPr>
          <w:p w:rsidR="00067930" w:rsidRDefault="00067930" w:rsidP="00E2562A">
            <w:pPr>
              <w:pStyle w:val="Text"/>
            </w:pPr>
            <w:r>
              <w:t>C# Reflection Syntaxfragen</w:t>
            </w:r>
          </w:p>
        </w:tc>
      </w:tr>
      <w:tr w:rsidR="00067930" w:rsidTr="00E2562A">
        <w:tc>
          <w:tcPr>
            <w:tcW w:w="2977" w:type="dxa"/>
          </w:tcPr>
          <w:p w:rsidR="00067930" w:rsidRDefault="00067930" w:rsidP="00E2562A">
            <w:pPr>
              <w:pStyle w:val="Text"/>
            </w:pPr>
            <w:r w:rsidRPr="000444A4">
              <w:t>https://stackoverflow.com/</w:t>
            </w:r>
          </w:p>
        </w:tc>
        <w:tc>
          <w:tcPr>
            <w:tcW w:w="6265" w:type="dxa"/>
          </w:tcPr>
          <w:p w:rsidR="00067930" w:rsidRDefault="00067930" w:rsidP="00E2562A">
            <w:pPr>
              <w:pStyle w:val="Text"/>
            </w:pPr>
            <w:r>
              <w:t>Syntaxfragen von TypeScript und C#</w:t>
            </w:r>
          </w:p>
        </w:tc>
      </w:tr>
      <w:tr w:rsidR="00227707" w:rsidTr="00E2562A">
        <w:tc>
          <w:tcPr>
            <w:tcW w:w="2977" w:type="dxa"/>
          </w:tcPr>
          <w:p w:rsidR="00227707" w:rsidRDefault="00227707" w:rsidP="00E2562A">
            <w:pPr>
              <w:pStyle w:val="Text"/>
            </w:pPr>
            <w:r>
              <w:t>Projekt Viaduc Code</w:t>
            </w:r>
          </w:p>
        </w:tc>
        <w:tc>
          <w:tcPr>
            <w:tcW w:w="6265" w:type="dxa"/>
          </w:tcPr>
          <w:p w:rsidR="00227707" w:rsidRDefault="00227707" w:rsidP="00E2562A">
            <w:pPr>
              <w:pStyle w:val="Text"/>
            </w:pPr>
            <w:r>
              <w:t>Grundgerüst der IPA</w:t>
            </w:r>
          </w:p>
        </w:tc>
      </w:tr>
    </w:tbl>
    <w:p w:rsidR="007F729B" w:rsidRPr="007F729B" w:rsidRDefault="009B5E43" w:rsidP="00154BA8">
      <w:pPr>
        <w:pStyle w:val="Caption"/>
      </w:pPr>
      <w:bookmarkStart w:id="637" w:name="_Toc510789207"/>
      <w:r>
        <w:t xml:space="preserve">Tabelle </w:t>
      </w:r>
      <w:r>
        <w:fldChar w:fldCharType="begin"/>
      </w:r>
      <w:r>
        <w:instrText xml:space="preserve"> SEQ Tabelle \* ARABIC </w:instrText>
      </w:r>
      <w:r>
        <w:fldChar w:fldCharType="separate"/>
      </w:r>
      <w:r w:rsidR="001108DB">
        <w:rPr>
          <w:noProof/>
        </w:rPr>
        <w:t>90</w:t>
      </w:r>
      <w:r>
        <w:fldChar w:fldCharType="end"/>
      </w:r>
      <w:r>
        <w:t xml:space="preserve"> </w:t>
      </w:r>
      <w:r w:rsidR="007F729B">
        <w:t>–</w:t>
      </w:r>
      <w:r>
        <w:t xml:space="preserve"> Quellenverzeichnis</w:t>
      </w:r>
      <w:bookmarkEnd w:id="637"/>
    </w:p>
    <w:sectPr w:rsidR="007F729B" w:rsidRPr="007F729B" w:rsidSect="001B297A">
      <w:pgSz w:w="11906" w:h="16838" w:code="9"/>
      <w:pgMar w:top="2126" w:right="1332" w:bottom="1021" w:left="1332"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5812" w:rsidRPr="00C13406" w:rsidRDefault="00245812">
      <w:r w:rsidRPr="00C13406">
        <w:separator/>
      </w:r>
    </w:p>
  </w:endnote>
  <w:endnote w:type="continuationSeparator" w:id="0">
    <w:p w:rsidR="00245812" w:rsidRPr="00C13406" w:rsidRDefault="00245812">
      <w:r w:rsidRPr="00C134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onsolas">
    <w:altName w:val="Arial"/>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8DB" w:rsidRPr="00C13406" w:rsidRDefault="001108DB">
    <w:pPr>
      <w:pStyle w:val="Footer"/>
    </w:pPr>
    <w:r w:rsidRPr="00C13406">
      <w:fldChar w:fldCharType="begin"/>
    </w:r>
    <w:r w:rsidRPr="00C13406">
      <w:instrText xml:space="preserve"> DOCPROPERTY "Organisation.Organisation"\*CHARFORMAT </w:instrText>
    </w:r>
    <w:r w:rsidRPr="00C13406">
      <w:fldChar w:fldCharType="separate"/>
    </w:r>
    <w:r>
      <w:t>CM Informatik AG</w:t>
    </w:r>
    <w:r w:rsidRPr="00C13406">
      <w:fldChar w:fldCharType="end"/>
    </w:r>
    <w:r w:rsidRPr="00C13406">
      <w:t xml:space="preserve">, </w:t>
    </w:r>
    <w:r w:rsidRPr="00C13406">
      <w:fldChar w:fldCharType="begin"/>
    </w:r>
    <w:r w:rsidRPr="00C13406">
      <w:instrText xml:space="preserve"> DOCPROPERTY "Organisation.Address1"\*CHARFORMAT </w:instrText>
    </w:r>
    <w:r w:rsidRPr="00C13406">
      <w:fldChar w:fldCharType="separate"/>
    </w:r>
    <w:r>
      <w:t>Sirnacherstrasse 7</w:t>
    </w:r>
    <w:r w:rsidRPr="00C13406">
      <w:fldChar w:fldCharType="end"/>
    </w:r>
    <w:r w:rsidRPr="00C13406">
      <w:t xml:space="preserve">, </w:t>
    </w:r>
    <w:r w:rsidRPr="00C13406">
      <w:fldChar w:fldCharType="begin"/>
    </w:r>
    <w:r w:rsidRPr="00C13406">
      <w:instrText xml:space="preserve"> DOCPROPERTY "Organisation.Address2"\*CHARFORMAT </w:instrText>
    </w:r>
    <w:r w:rsidRPr="00C13406">
      <w:fldChar w:fldCharType="separate"/>
    </w:r>
    <w:r>
      <w:t>CH-9500 Wil</w:t>
    </w:r>
    <w:r w:rsidRPr="00C13406">
      <w:fldChar w:fldCharType="end"/>
    </w:r>
    <w:r w:rsidRPr="00C13406">
      <w:t xml:space="preserve">, T </w:t>
    </w:r>
    <w:r w:rsidRPr="00C13406">
      <w:fldChar w:fldCharType="begin"/>
    </w:r>
    <w:r w:rsidRPr="00C13406">
      <w:instrText xml:space="preserve"> DOCPROPERTY "Organisation.Telefon"\*CHARFORMAT </w:instrText>
    </w:r>
    <w:r w:rsidRPr="00C13406">
      <w:fldChar w:fldCharType="separate"/>
    </w:r>
    <w:r>
      <w:t>+41 43 355 33 99</w:t>
    </w:r>
    <w:r w:rsidRPr="00C13406">
      <w:fldChar w:fldCharType="end"/>
    </w:r>
    <w:r w:rsidRPr="00C13406">
      <w:t xml:space="preserve">, </w:t>
    </w:r>
    <w:r w:rsidRPr="00C13406">
      <w:fldChar w:fldCharType="begin"/>
    </w:r>
    <w:r w:rsidRPr="00C13406">
      <w:instrText xml:space="preserve"> DOCPROPERTY "Organisation.Email"\*CHARFORMAT </w:instrText>
    </w:r>
    <w:r w:rsidRPr="00C13406">
      <w:fldChar w:fldCharType="separate"/>
    </w:r>
    <w:r>
      <w:t>info@cmiag.ch</w:t>
    </w:r>
    <w:r w:rsidRPr="00C13406">
      <w:fldChar w:fldCharType="end"/>
    </w:r>
    <w:r w:rsidRPr="00C13406">
      <w:t xml:space="preserve">, </w:t>
    </w:r>
    <w:r w:rsidRPr="00C13406">
      <w:fldChar w:fldCharType="begin"/>
    </w:r>
    <w:r w:rsidRPr="00C13406">
      <w:instrText xml:space="preserve"> DOCPROPERTY "Organisation.Internet"\*CHARFORMAT </w:instrText>
    </w:r>
    <w:r w:rsidRPr="00C13406">
      <w:fldChar w:fldCharType="separate"/>
    </w:r>
    <w:r>
      <w:t>www.cmiag.ch</w:t>
    </w:r>
    <w:r w:rsidRPr="00C1340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8DB" w:rsidRPr="00416AEB" w:rsidRDefault="001108DB">
    <w:pPr>
      <w:pStyle w:val="Footer"/>
    </w:pPr>
    <w:r w:rsidRPr="00416AEB">
      <w:fldChar w:fldCharType="begin"/>
    </w:r>
    <w:r w:rsidRPr="00416AEB">
      <w:instrText xml:space="preserve"> DOCPROPERTY "Organisation.Organisation"\*CHARFORMAT </w:instrText>
    </w:r>
    <w:r w:rsidRPr="00416AEB">
      <w:fldChar w:fldCharType="separate"/>
    </w:r>
    <w:r>
      <w:t>CM Informatik AG</w:t>
    </w:r>
    <w:r w:rsidRPr="00416AEB">
      <w:fldChar w:fldCharType="end"/>
    </w:r>
    <w:r w:rsidRPr="00416AEB">
      <w:t xml:space="preserve">, </w:t>
    </w:r>
    <w:r w:rsidRPr="00416AEB">
      <w:fldChar w:fldCharType="begin"/>
    </w:r>
    <w:r w:rsidRPr="00416AEB">
      <w:instrText xml:space="preserve"> DOCPROPERTY "Organisation.Address1"\*CHARFORMAT </w:instrText>
    </w:r>
    <w:r w:rsidRPr="00416AEB">
      <w:fldChar w:fldCharType="separate"/>
    </w:r>
    <w:r>
      <w:t>Sirnacherstrasse 7</w:t>
    </w:r>
    <w:r w:rsidRPr="00416AEB">
      <w:fldChar w:fldCharType="end"/>
    </w:r>
    <w:r w:rsidRPr="00416AEB">
      <w:t xml:space="preserve">, </w:t>
    </w:r>
    <w:r w:rsidRPr="00416AEB">
      <w:fldChar w:fldCharType="begin"/>
    </w:r>
    <w:r w:rsidRPr="00416AEB">
      <w:instrText xml:space="preserve"> DOCPROPERTY "Organisation.Address2"\*CHARFORMAT </w:instrText>
    </w:r>
    <w:r w:rsidRPr="00416AEB">
      <w:fldChar w:fldCharType="separate"/>
    </w:r>
    <w:r>
      <w:t>CH-9500 Wil</w:t>
    </w:r>
    <w:r w:rsidRPr="00416AEB">
      <w:fldChar w:fldCharType="end"/>
    </w:r>
    <w:r w:rsidRPr="00416AEB">
      <w:t xml:space="preserve">, T </w:t>
    </w:r>
    <w:r w:rsidRPr="00416AEB">
      <w:fldChar w:fldCharType="begin"/>
    </w:r>
    <w:r w:rsidRPr="00416AEB">
      <w:instrText xml:space="preserve"> DOCPROPERTY "Organisation.Telefon"\*CHARFORMAT </w:instrText>
    </w:r>
    <w:r w:rsidRPr="00416AEB">
      <w:fldChar w:fldCharType="separate"/>
    </w:r>
    <w:r>
      <w:t>+41 43 355 33 99</w:t>
    </w:r>
    <w:r w:rsidRPr="00416AEB">
      <w:fldChar w:fldCharType="end"/>
    </w:r>
    <w:r w:rsidRPr="00416AEB">
      <w:t xml:space="preserve">, </w:t>
    </w:r>
    <w:r w:rsidRPr="00416AEB">
      <w:fldChar w:fldCharType="begin"/>
    </w:r>
    <w:r w:rsidRPr="00416AEB">
      <w:instrText xml:space="preserve"> DOCPROPERTY "Organisation.Email"\*CHARFORMAT </w:instrText>
    </w:r>
    <w:r w:rsidRPr="00416AEB">
      <w:fldChar w:fldCharType="separate"/>
    </w:r>
    <w:r>
      <w:t>info@cmiag.ch</w:t>
    </w:r>
    <w:r w:rsidRPr="00416AEB">
      <w:fldChar w:fldCharType="end"/>
    </w:r>
    <w:r w:rsidRPr="00416AEB">
      <w:t xml:space="preserve">, </w:t>
    </w:r>
    <w:r w:rsidRPr="00416AEB">
      <w:fldChar w:fldCharType="begin"/>
    </w:r>
    <w:r w:rsidRPr="00416AEB">
      <w:instrText xml:space="preserve"> DOCPROPERTY "Organisation.Internet"\*CHARFORMAT </w:instrText>
    </w:r>
    <w:r w:rsidRPr="00416AEB">
      <w:fldChar w:fldCharType="separate"/>
    </w:r>
    <w:r>
      <w:t>www.cmiag.ch</w:t>
    </w:r>
    <w:r w:rsidRPr="00416AEB">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8DB" w:rsidRPr="00E76785" w:rsidRDefault="001108DB">
    <w:pPr>
      <w:pStyle w:val="Footer"/>
    </w:pPr>
    <w:r w:rsidRPr="00E76785">
      <w:fldChar w:fldCharType="begin"/>
    </w:r>
    <w:r w:rsidRPr="00E76785">
      <w:instrText xml:space="preserve"> DOCPROPERTY "Organisation.Organisation"\*CHARFORMAT </w:instrText>
    </w:r>
    <w:r w:rsidRPr="00E76785">
      <w:fldChar w:fldCharType="separate"/>
    </w:r>
    <w:r>
      <w:t>CM Informatik AG</w:t>
    </w:r>
    <w:r w:rsidRPr="00E76785">
      <w:fldChar w:fldCharType="end"/>
    </w:r>
    <w:r w:rsidRPr="00E76785">
      <w:t xml:space="preserve">, </w:t>
    </w:r>
    <w:r w:rsidRPr="00E76785">
      <w:fldChar w:fldCharType="begin"/>
    </w:r>
    <w:r w:rsidRPr="00E76785">
      <w:instrText xml:space="preserve"> DOCPROPERTY "Organisation.Address1"\*CHARFORMAT </w:instrText>
    </w:r>
    <w:r w:rsidRPr="00E76785">
      <w:fldChar w:fldCharType="separate"/>
    </w:r>
    <w:r>
      <w:t>Sirnacherstrasse 7</w:t>
    </w:r>
    <w:r w:rsidRPr="00E76785">
      <w:fldChar w:fldCharType="end"/>
    </w:r>
    <w:r w:rsidRPr="00E76785">
      <w:t xml:space="preserve">, </w:t>
    </w:r>
    <w:r w:rsidRPr="00E76785">
      <w:fldChar w:fldCharType="begin"/>
    </w:r>
    <w:r w:rsidRPr="00E76785">
      <w:instrText xml:space="preserve"> DOCPROPERTY "Organisation.Address2"\*CHARFORMAT </w:instrText>
    </w:r>
    <w:r w:rsidRPr="00E76785">
      <w:fldChar w:fldCharType="separate"/>
    </w:r>
    <w:r>
      <w:t>CH-9500 Wil</w:t>
    </w:r>
    <w:r w:rsidRPr="00E76785">
      <w:fldChar w:fldCharType="end"/>
    </w:r>
    <w:r w:rsidRPr="00E76785">
      <w:t xml:space="preserve">, T </w:t>
    </w:r>
    <w:r w:rsidRPr="00E76785">
      <w:fldChar w:fldCharType="begin"/>
    </w:r>
    <w:r w:rsidRPr="00E76785">
      <w:instrText xml:space="preserve"> DOCPROPERTY "Organisation.Telefon"\*CHARFORMAT </w:instrText>
    </w:r>
    <w:r w:rsidRPr="00E76785">
      <w:fldChar w:fldCharType="separate"/>
    </w:r>
    <w:r>
      <w:t>+41 43 355 33 99</w:t>
    </w:r>
    <w:r w:rsidRPr="00E76785">
      <w:fldChar w:fldCharType="end"/>
    </w:r>
    <w:r w:rsidRPr="00E76785">
      <w:t xml:space="preserve">, </w:t>
    </w:r>
    <w:r w:rsidRPr="00E76785">
      <w:fldChar w:fldCharType="begin"/>
    </w:r>
    <w:r w:rsidRPr="00E76785">
      <w:instrText xml:space="preserve"> DOCPROPERTY "Organisation.Email"\*CHARFORMAT </w:instrText>
    </w:r>
    <w:r w:rsidRPr="00E76785">
      <w:fldChar w:fldCharType="separate"/>
    </w:r>
    <w:r>
      <w:t>info@cmiag.ch</w:t>
    </w:r>
    <w:r w:rsidRPr="00E76785">
      <w:fldChar w:fldCharType="end"/>
    </w:r>
    <w:r w:rsidRPr="00E76785">
      <w:t xml:space="preserve">, </w:t>
    </w:r>
    <w:r w:rsidRPr="00E76785">
      <w:fldChar w:fldCharType="begin"/>
    </w:r>
    <w:r w:rsidRPr="00E76785">
      <w:instrText xml:space="preserve"> DOCPROPERTY "Organisation.Internet"\*CHARFORMAT </w:instrText>
    </w:r>
    <w:r w:rsidRPr="00E76785">
      <w:fldChar w:fldCharType="separate"/>
    </w:r>
    <w:r>
      <w:t>www.cmiag.ch</w:t>
    </w:r>
    <w:r w:rsidRPr="00E7678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5812" w:rsidRPr="00C13406" w:rsidRDefault="00245812">
      <w:r w:rsidRPr="00C13406">
        <w:separator/>
      </w:r>
    </w:p>
  </w:footnote>
  <w:footnote w:type="continuationSeparator" w:id="0">
    <w:p w:rsidR="00245812" w:rsidRPr="00C13406" w:rsidRDefault="00245812">
      <w:r w:rsidRPr="00C1340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8DB" w:rsidRPr="00C13406" w:rsidRDefault="001108DB" w:rsidP="005A42F8">
    <w:pPr>
      <w:pStyle w:val="Header"/>
    </w:pPr>
    <w:r w:rsidRPr="00C13406">
      <w:rPr>
        <w:noProof/>
        <w:lang w:eastAsia="de-CH"/>
      </w:rPr>
      <w:drawing>
        <wp:anchor distT="0" distB="0" distL="114300" distR="114300" simplePos="0" relativeHeight="251661312" behindDoc="1" locked="1" layoutInCell="1" allowOverlap="1" wp14:anchorId="51A31825" wp14:editId="78E22DD6">
          <wp:simplePos x="0" y="0"/>
          <wp:positionH relativeFrom="page">
            <wp:posOffset>0</wp:posOffset>
          </wp:positionH>
          <wp:positionV relativeFrom="page">
            <wp:posOffset>0</wp:posOffset>
          </wp:positionV>
          <wp:extent cx="7559675" cy="809625"/>
          <wp:effectExtent l="0" t="0" r="0" b="0"/>
          <wp:wrapNone/>
          <wp:docPr id="6" name="49516d5b-aa80-46cb-acc8-8ada"/>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
                  <a:stretch>
                    <a:fillRect/>
                  </a:stretch>
                </pic:blipFill>
                <pic:spPr>
                  <a:xfrm>
                    <a:off x="0" y="0"/>
                    <a:ext cx="7559675" cy="809625"/>
                  </a:xfrm>
                  <a:prstGeom prst="rect">
                    <a:avLst/>
                  </a:prstGeom>
                </pic:spPr>
              </pic:pic>
            </a:graphicData>
          </a:graphic>
          <wp14:sizeRelH relativeFrom="margin">
            <wp14:pctWidth>0</wp14:pctWidth>
          </wp14:sizeRelH>
          <wp14:sizeRelV relativeFrom="margin">
            <wp14:pctHeight>0</wp14:pctHeight>
          </wp14:sizeRelV>
        </wp:anchor>
      </w:drawing>
    </w:r>
    <w:r w:rsidRPr="00C13406">
      <w:rPr>
        <w:noProof/>
        <w:lang w:eastAsia="de-CH"/>
      </w:rPr>
      <w:t> </w:t>
    </w:r>
    <w:r w:rsidRPr="00C13406">
      <w:rPr>
        <w:noProof/>
        <w:lang w:eastAsia="de-CH"/>
      </w:rPr>
      <w:drawing>
        <wp:anchor distT="0" distB="0" distL="114300" distR="114300" simplePos="0" relativeHeight="251659264" behindDoc="1" locked="1" layoutInCell="1" allowOverlap="1" wp14:anchorId="18056840" wp14:editId="227D1C52">
          <wp:simplePos x="0" y="0"/>
          <wp:positionH relativeFrom="column">
            <wp:posOffset>211455</wp:posOffset>
          </wp:positionH>
          <wp:positionV relativeFrom="paragraph">
            <wp:posOffset>-269875</wp:posOffset>
          </wp:positionV>
          <wp:extent cx="4048125" cy="1333500"/>
          <wp:effectExtent l="0" t="0" r="0" b="0"/>
          <wp:wrapNone/>
          <wp:docPr id="8" name="1d909ced-fd6b-42a8-bfec-0e1a" hidden="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C13406">
      <w:rPr>
        <w:noProof/>
        <w:lang w:eastAsia="de-CH"/>
      </w:rPr>
      <w:t> </w:t>
    </w:r>
    <w:r w:rsidRPr="00C13406">
      <w:rPr>
        <w:noProof/>
        <w:lang w:eastAsia="de-CH"/>
      </w:rPr>
      <w:drawing>
        <wp:anchor distT="0" distB="0" distL="114300" distR="114300" simplePos="0" relativeHeight="251660288" behindDoc="1" locked="1" layoutInCell="1" allowOverlap="1" wp14:anchorId="34B42AB1" wp14:editId="7ED684EA">
          <wp:simplePos x="0" y="0"/>
          <wp:positionH relativeFrom="column">
            <wp:posOffset>1249680</wp:posOffset>
          </wp:positionH>
          <wp:positionV relativeFrom="paragraph">
            <wp:posOffset>-269875</wp:posOffset>
          </wp:positionV>
          <wp:extent cx="4048125" cy="1333500"/>
          <wp:effectExtent l="0" t="0" r="0" b="0"/>
          <wp:wrapNone/>
          <wp:docPr id="4" name="6d54efd1-2985-4ec9-9380-73b5" hidden="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C13406">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8DB" w:rsidRPr="00E76785" w:rsidRDefault="001108DB" w:rsidP="0054136A">
    <w:pPr>
      <w:pStyle w:val="Header"/>
    </w:pPr>
    <w:r w:rsidRPr="00E76785">
      <w:fldChar w:fldCharType="begin"/>
    </w:r>
    <w:r w:rsidRPr="00E76785">
      <w:instrText xml:space="preserve"> DOCPROPERTY "CustomField.Dokumenttitel"\*CHARFORMAT </w:instrText>
    </w:r>
    <w:r w:rsidRPr="00E76785">
      <w:fldChar w:fldCharType="separate"/>
    </w:r>
    <w:r>
      <w:t>Zentralisierte Parameterverwaltung für eine Mikroservices-Architektur</w:t>
    </w:r>
    <w:r w:rsidRPr="00E76785">
      <w:fldChar w:fldCharType="end"/>
    </w:r>
    <w:r>
      <w:tab/>
    </w:r>
    <w:r w:rsidRPr="00E76785">
      <w:t xml:space="preserve">Seite </w:t>
    </w:r>
    <w:r w:rsidRPr="00E76785">
      <w:fldChar w:fldCharType="begin"/>
    </w:r>
    <w:r w:rsidRPr="00E76785">
      <w:instrText xml:space="preserve"> PAGE  \* Arabic  \* MERGEFORMAT </w:instrText>
    </w:r>
    <w:r w:rsidRPr="00E76785">
      <w:fldChar w:fldCharType="separate"/>
    </w:r>
    <w:r>
      <w:t>85</w:t>
    </w:r>
    <w:r w:rsidRPr="00E76785">
      <w:fldChar w:fldCharType="end"/>
    </w:r>
    <w:r w:rsidRPr="00E76785">
      <w:t>/</w:t>
    </w:r>
    <w:fldSimple w:instr=" NUMPAGES  \* Arabic  \* MERGEFORMAT ">
      <w:r>
        <w:t>116</w:t>
      </w:r>
    </w:fldSimple>
  </w:p>
  <w:p w:rsidR="001108DB" w:rsidRPr="00E76785" w:rsidRDefault="001108DB" w:rsidP="0054136A">
    <w:pPr>
      <w:pStyle w:val="KopfzeileZ2"/>
    </w:pPr>
    <w:r w:rsidRPr="00E76785">
      <w:fldChar w:fldCharType="begin"/>
    </w:r>
    <w:r w:rsidRPr="00E76785">
      <w:instrText xml:space="preserve"> DOCPROPERTY "CustomField.Dokumentbetreff"\*CHARFORMAT </w:instrText>
    </w:r>
    <w:r w:rsidRPr="00E76785">
      <w:fldChar w:fldCharType="separate"/>
    </w:r>
    <w:r>
      <w:t>IPA von Remo Kessler</w:t>
    </w:r>
    <w:r w:rsidRPr="00E76785">
      <w:fldChar w:fldCharType="end"/>
    </w:r>
    <w:r w:rsidRPr="00E76785">
      <w:tab/>
    </w:r>
    <w:r>
      <w:t>6. April 2018</w:t>
    </w:r>
  </w:p>
  <w:p w:rsidR="001108DB" w:rsidRDefault="001108DB" w:rsidP="0054136A"/>
  <w:p w:rsidR="001108DB" w:rsidRPr="00416AEB" w:rsidRDefault="001108DB" w:rsidP="00E2562A">
    <w:pPr>
      <w:pStyle w:val="Header"/>
    </w:pPr>
    <w:r w:rsidRPr="00416AEB">
      <w:rPr>
        <w:noProof/>
        <w:lang w:eastAsia="de-CH"/>
      </w:rPr>
      <w:drawing>
        <wp:anchor distT="0" distB="0" distL="114300" distR="114300" simplePos="0" relativeHeight="251663360" behindDoc="1" locked="1" layoutInCell="1" allowOverlap="1" wp14:anchorId="750C4739" wp14:editId="7315456C">
          <wp:simplePos x="0" y="0"/>
          <wp:positionH relativeFrom="column">
            <wp:posOffset>211455</wp:posOffset>
          </wp:positionH>
          <wp:positionV relativeFrom="paragraph">
            <wp:posOffset>-269875</wp:posOffset>
          </wp:positionV>
          <wp:extent cx="4048125" cy="1333500"/>
          <wp:effectExtent l="0" t="0" r="0" b="0"/>
          <wp:wrapNone/>
          <wp:docPr id="22" name="1d909ced-fd6b-42a8-bfec-0e1a" hidden="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r w:rsidRPr="00416AEB">
      <w:rPr>
        <w:noProof/>
        <w:lang w:eastAsia="de-CH"/>
      </w:rPr>
      <w:drawing>
        <wp:anchor distT="0" distB="0" distL="114300" distR="114300" simplePos="0" relativeHeight="251664384" behindDoc="1" locked="1" layoutInCell="1" allowOverlap="1" wp14:anchorId="121539D9" wp14:editId="5358E5D0">
          <wp:simplePos x="0" y="0"/>
          <wp:positionH relativeFrom="column">
            <wp:posOffset>1249680</wp:posOffset>
          </wp:positionH>
          <wp:positionV relativeFrom="paragraph">
            <wp:posOffset>-269875</wp:posOffset>
          </wp:positionV>
          <wp:extent cx="4048125" cy="1333500"/>
          <wp:effectExtent l="0" t="0" r="0" b="0"/>
          <wp:wrapNone/>
          <wp:docPr id="24" name="6d54efd1-2985-4ec9-9380-73b5" hidden="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
                    <a:extLst>
                      <a:ext uri="{28A0092B-C50C-407E-A947-70E740481C1C}">
                        <a14:useLocalDpi xmlns:a14="http://schemas.microsoft.com/office/drawing/2010/main" val="0"/>
                      </a:ext>
                    </a:extLst>
                  </a:blip>
                  <a:stretch>
                    <a:fillRect/>
                  </a:stretch>
                </pic:blipFill>
                <pic:spPr>
                  <a:xfrm>
                    <a:off x="0" y="0"/>
                    <a:ext cx="4048125" cy="13335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8DB" w:rsidRPr="00E76785" w:rsidRDefault="001108DB" w:rsidP="00EA5C9D">
    <w:pPr>
      <w:pStyle w:val="Header"/>
    </w:pPr>
    <w:r w:rsidRPr="00E76785">
      <w:fldChar w:fldCharType="begin"/>
    </w:r>
    <w:r w:rsidRPr="00E76785">
      <w:instrText xml:space="preserve"> DOCPROPERTY "CustomField.Dokumenttitel"\*CHARFORMAT </w:instrText>
    </w:r>
    <w:r w:rsidRPr="00E76785">
      <w:fldChar w:fldCharType="separate"/>
    </w:r>
    <w:r>
      <w:t>Zentralisierte Parameterverwaltung für eine Mikroservices-Architektur</w:t>
    </w:r>
    <w:r w:rsidRPr="00E76785">
      <w:fldChar w:fldCharType="end"/>
    </w:r>
    <w:r>
      <w:tab/>
    </w:r>
    <w:r w:rsidRPr="00E76785">
      <w:t xml:space="preserve">Seite </w:t>
    </w:r>
    <w:r w:rsidRPr="00E76785">
      <w:fldChar w:fldCharType="begin"/>
    </w:r>
    <w:r w:rsidRPr="00E76785">
      <w:instrText xml:space="preserve"> PAGE  \* Arabic  \* MERGEFORMAT </w:instrText>
    </w:r>
    <w:r w:rsidRPr="00E76785">
      <w:fldChar w:fldCharType="separate"/>
    </w:r>
    <w:r w:rsidRPr="00E76785">
      <w:rPr>
        <w:noProof/>
      </w:rPr>
      <w:t>2</w:t>
    </w:r>
    <w:r w:rsidRPr="00E76785">
      <w:fldChar w:fldCharType="end"/>
    </w:r>
    <w:r w:rsidRPr="00E76785">
      <w:t>/</w:t>
    </w:r>
    <w:fldSimple w:instr=" NUMPAGES  \* Arabic  \* MERGEFORMAT ">
      <w:r w:rsidRPr="00E76785">
        <w:rPr>
          <w:noProof/>
        </w:rPr>
        <w:t>4</w:t>
      </w:r>
    </w:fldSimple>
  </w:p>
  <w:p w:rsidR="001108DB" w:rsidRPr="00E76785" w:rsidRDefault="001108DB" w:rsidP="003617C0">
    <w:pPr>
      <w:pStyle w:val="KopfzeileZ2"/>
    </w:pPr>
    <w:r w:rsidRPr="00E76785">
      <w:fldChar w:fldCharType="begin"/>
    </w:r>
    <w:r w:rsidRPr="00E76785">
      <w:instrText xml:space="preserve"> DOCPROPERTY "CustomField.Dokumentbetreff"\*CHARFORMAT </w:instrText>
    </w:r>
    <w:r w:rsidRPr="00E76785">
      <w:fldChar w:fldCharType="separate"/>
    </w:r>
    <w:r>
      <w:t>IPA von Remo Kessler</w:t>
    </w:r>
    <w:r w:rsidRPr="00E76785">
      <w:fldChar w:fldCharType="end"/>
    </w:r>
    <w:r w:rsidRPr="00E76785">
      <w:tab/>
    </w:r>
    <w:r>
      <w:t>6. April 2018</w:t>
    </w:r>
  </w:p>
  <w:p w:rsidR="001108DB" w:rsidRDefault="001108DB"/>
  <w:p w:rsidR="001108DB" w:rsidRDefault="001108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8EE3A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7262D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FC5B5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BD893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47439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90740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B270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C1A87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CE18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063E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44778"/>
    <w:multiLevelType w:val="multilevel"/>
    <w:tmpl w:val="570499A8"/>
    <w:lvl w:ilvl="0">
      <w:start w:val="1"/>
      <w:numFmt w:val="decimal"/>
      <w:suff w:val="space"/>
      <w:lvlText w:val="%1."/>
      <w:lvlJc w:val="left"/>
      <w:pPr>
        <w:ind w:left="0" w:firstLine="0"/>
      </w:pPr>
      <w:rPr>
        <w:rFonts w:hint="default"/>
        <w:b/>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b/>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b/>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b/>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0" w:firstLine="0"/>
      </w:pPr>
      <w:rPr>
        <w:rFonts w:hint="default"/>
        <w:b/>
        <w:i w:val="0"/>
        <w:sz w:val="22"/>
        <w:szCs w:val="22"/>
      </w:rPr>
    </w:lvl>
    <w:lvl w:ilvl="6">
      <w:start w:val="1"/>
      <w:numFmt w:val="decimal"/>
      <w:suff w:val="space"/>
      <w:lvlText w:val="%1.%2.%3.%4.%5.%6.%7."/>
      <w:lvlJc w:val="left"/>
      <w:pPr>
        <w:ind w:left="0" w:firstLine="0"/>
      </w:pPr>
      <w:rPr>
        <w:rFonts w:hint="default"/>
        <w:b/>
        <w:i w:val="0"/>
        <w:sz w:val="22"/>
        <w:szCs w:val="22"/>
      </w:rPr>
    </w:lvl>
    <w:lvl w:ilvl="7">
      <w:start w:val="1"/>
      <w:numFmt w:val="decimal"/>
      <w:suff w:val="space"/>
      <w:lvlText w:val="%1.%2.%3.%4.%5.%6.%7.%8."/>
      <w:lvlJc w:val="left"/>
      <w:pPr>
        <w:ind w:left="0" w:firstLine="0"/>
      </w:pPr>
      <w:rPr>
        <w:rFonts w:hint="default"/>
        <w:b/>
        <w:i w:val="0"/>
        <w:sz w:val="22"/>
        <w:szCs w:val="22"/>
      </w:rPr>
    </w:lvl>
    <w:lvl w:ilvl="8">
      <w:start w:val="1"/>
      <w:numFmt w:val="decimal"/>
      <w:suff w:val="space"/>
      <w:lvlText w:val="%1.%2.%3.%4.%5.%6.%7.%8.%9."/>
      <w:lvlJc w:val="left"/>
      <w:pPr>
        <w:ind w:left="0" w:firstLine="0"/>
      </w:pPr>
      <w:rPr>
        <w:rFonts w:hint="default"/>
        <w:b/>
        <w:i w:val="0"/>
        <w:sz w:val="22"/>
        <w:szCs w:val="22"/>
      </w:rPr>
    </w:lvl>
  </w:abstractNum>
  <w:abstractNum w:abstractNumId="11" w15:restartNumberingAfterBreak="0">
    <w:nsid w:val="06E22B08"/>
    <w:multiLevelType w:val="multilevel"/>
    <w:tmpl w:val="33BABC14"/>
    <w:lvl w:ilvl="0">
      <w:start w:val="1"/>
      <w:numFmt w:val="bullet"/>
      <w:pStyle w:val="ListWithSymbols"/>
      <w:lvlText w:val="–"/>
      <w:lvlJc w:val="left"/>
      <w:pPr>
        <w:ind w:left="284" w:hanging="284"/>
      </w:pPr>
      <w:rPr>
        <w:rFonts w:ascii="Arial" w:hAnsi="Arial" w:hint="default"/>
        <w:b w:val="0"/>
        <w:i w:val="0"/>
        <w:sz w:val="18"/>
      </w:rPr>
    </w:lvl>
    <w:lvl w:ilvl="1">
      <w:start w:val="1"/>
      <w:numFmt w:val="bullet"/>
      <w:lvlText w:val="–"/>
      <w:lvlJc w:val="left"/>
      <w:pPr>
        <w:ind w:left="568" w:hanging="284"/>
      </w:pPr>
      <w:rPr>
        <w:rFonts w:ascii="Arial" w:hAnsi="Arial" w:hint="default"/>
        <w:b w:val="0"/>
        <w:i w:val="0"/>
        <w:sz w:val="18"/>
      </w:rPr>
    </w:lvl>
    <w:lvl w:ilvl="2">
      <w:start w:val="1"/>
      <w:numFmt w:val="bullet"/>
      <w:lvlText w:val="–"/>
      <w:lvlJc w:val="left"/>
      <w:pPr>
        <w:ind w:left="852" w:hanging="284"/>
      </w:pPr>
      <w:rPr>
        <w:rFonts w:ascii="Arial" w:hAnsi="Arial" w:hint="default"/>
        <w:b w:val="0"/>
        <w:i w:val="0"/>
        <w:sz w:val="18"/>
      </w:rPr>
    </w:lvl>
    <w:lvl w:ilvl="3">
      <w:start w:val="1"/>
      <w:numFmt w:val="bullet"/>
      <w:lvlText w:val="–"/>
      <w:lvlJc w:val="left"/>
      <w:pPr>
        <w:ind w:left="1136" w:hanging="284"/>
      </w:pPr>
      <w:rPr>
        <w:rFonts w:ascii="Arial" w:hAnsi="Arial" w:hint="default"/>
        <w:b w:val="0"/>
        <w:i w:val="0"/>
        <w:sz w:val="18"/>
      </w:rPr>
    </w:lvl>
    <w:lvl w:ilvl="4">
      <w:start w:val="1"/>
      <w:numFmt w:val="bullet"/>
      <w:lvlText w:val="–"/>
      <w:lvlJc w:val="left"/>
      <w:pPr>
        <w:ind w:left="1420" w:hanging="284"/>
      </w:pPr>
      <w:rPr>
        <w:rFonts w:ascii="Arial" w:hAnsi="Arial" w:hint="default"/>
        <w:b w:val="0"/>
        <w:i w:val="0"/>
        <w:sz w:val="18"/>
      </w:rPr>
    </w:lvl>
    <w:lvl w:ilvl="5">
      <w:start w:val="1"/>
      <w:numFmt w:val="bullet"/>
      <w:lvlText w:val="–"/>
      <w:lvlJc w:val="left"/>
      <w:pPr>
        <w:ind w:left="1701" w:hanging="281"/>
      </w:pPr>
      <w:rPr>
        <w:rFonts w:ascii="Arial" w:hAnsi="Arial" w:hint="default"/>
        <w:b w:val="0"/>
        <w:i w:val="0"/>
        <w:sz w:val="18"/>
      </w:rPr>
    </w:lvl>
    <w:lvl w:ilvl="6">
      <w:start w:val="1"/>
      <w:numFmt w:val="bullet"/>
      <w:lvlText w:val="–"/>
      <w:lvlJc w:val="left"/>
      <w:pPr>
        <w:ind w:left="1985" w:hanging="284"/>
      </w:pPr>
      <w:rPr>
        <w:rFonts w:ascii="Arial" w:hAnsi="Arial" w:hint="default"/>
        <w:b w:val="0"/>
        <w:i w:val="0"/>
        <w:sz w:val="18"/>
      </w:rPr>
    </w:lvl>
    <w:lvl w:ilvl="7">
      <w:start w:val="1"/>
      <w:numFmt w:val="bullet"/>
      <w:lvlText w:val="–"/>
      <w:lvlJc w:val="left"/>
      <w:pPr>
        <w:ind w:left="2268" w:hanging="283"/>
      </w:pPr>
      <w:rPr>
        <w:rFonts w:ascii="Arial" w:hAnsi="Arial" w:hint="default"/>
        <w:b w:val="0"/>
        <w:i w:val="0"/>
        <w:sz w:val="18"/>
      </w:rPr>
    </w:lvl>
    <w:lvl w:ilvl="8">
      <w:start w:val="1"/>
      <w:numFmt w:val="bullet"/>
      <w:lvlText w:val="–"/>
      <w:lvlJc w:val="left"/>
      <w:pPr>
        <w:ind w:left="2552" w:hanging="284"/>
      </w:pPr>
      <w:rPr>
        <w:rFonts w:ascii="Arial" w:hAnsi="Arial" w:hint="default"/>
        <w:b w:val="0"/>
        <w:i w:val="0"/>
        <w:sz w:val="18"/>
      </w:rPr>
    </w:lvl>
  </w:abstractNum>
  <w:abstractNum w:abstractNumId="12" w15:restartNumberingAfterBreak="0">
    <w:nsid w:val="0C7D4ABE"/>
    <w:multiLevelType w:val="hybridMultilevel"/>
    <w:tmpl w:val="615EB4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62A767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9A747A8"/>
    <w:multiLevelType w:val="multilevel"/>
    <w:tmpl w:val="8AF2E20C"/>
    <w:lvl w:ilvl="0">
      <w:start w:val="1"/>
      <w:numFmt w:val="decimal"/>
      <w:pStyle w:val="ListWithNumbers"/>
      <w:lvlText w:val="%1."/>
      <w:lvlJc w:val="left"/>
      <w:pPr>
        <w:ind w:left="284" w:hanging="284"/>
      </w:pPr>
      <w:rPr>
        <w:rFonts w:ascii="Arial" w:hAnsi="Arial" w:hint="default"/>
        <w:b w:val="0"/>
        <w:i w:val="0"/>
        <w:sz w:val="18"/>
      </w:rPr>
    </w:lvl>
    <w:lvl w:ilvl="1">
      <w:start w:val="1"/>
      <w:numFmt w:val="decimal"/>
      <w:lvlText w:val="%1.%2"/>
      <w:lvlJc w:val="left"/>
      <w:pPr>
        <w:ind w:left="568" w:hanging="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1" w:hanging="281"/>
      </w:pPr>
      <w:rPr>
        <w:rFonts w:hint="default"/>
      </w:rPr>
    </w:lvl>
    <w:lvl w:ilvl="6">
      <w:start w:val="1"/>
      <w:numFmt w:val="lowerLetter"/>
      <w:lvlText w:val="%7."/>
      <w:lvlJc w:val="left"/>
      <w:pPr>
        <w:ind w:left="1985" w:hanging="284"/>
      </w:pPr>
      <w:rPr>
        <w:rFonts w:hint="default"/>
      </w:rPr>
    </w:lvl>
    <w:lvl w:ilvl="7">
      <w:start w:val="1"/>
      <w:numFmt w:val="lowerRoman"/>
      <w:lvlText w:val="%8."/>
      <w:lvlJc w:val="left"/>
      <w:pPr>
        <w:ind w:left="2268" w:hanging="283"/>
      </w:pPr>
      <w:rPr>
        <w:rFonts w:hint="default"/>
      </w:rPr>
    </w:lvl>
    <w:lvl w:ilvl="8">
      <w:start w:val="1"/>
      <w:numFmt w:val="lowerLetter"/>
      <w:lvlText w:val="%9."/>
      <w:lvlJc w:val="left"/>
      <w:pPr>
        <w:ind w:left="2552" w:hanging="284"/>
      </w:pPr>
      <w:rPr>
        <w:rFonts w:hint="default"/>
      </w:rPr>
    </w:lvl>
  </w:abstractNum>
  <w:abstractNum w:abstractNumId="15" w15:restartNumberingAfterBreak="0">
    <w:nsid w:val="25D7700A"/>
    <w:multiLevelType w:val="multilevel"/>
    <w:tmpl w:val="D1FC3B74"/>
    <w:lvl w:ilvl="0">
      <w:start w:val="1"/>
      <w:numFmt w:val="decimal"/>
      <w:lvlText w:val="%1"/>
      <w:lvlJc w:val="left"/>
      <w:pPr>
        <w:tabs>
          <w:tab w:val="num" w:pos="284"/>
        </w:tabs>
        <w:ind w:left="284" w:hanging="284"/>
      </w:pPr>
      <w:rPr>
        <w:rFonts w:hint="default"/>
      </w:rPr>
    </w:lvl>
    <w:lvl w:ilvl="1">
      <w:start w:val="1"/>
      <w:numFmt w:val="decimal"/>
      <w:lvlText w:val="%2"/>
      <w:lvlJc w:val="left"/>
      <w:pPr>
        <w:tabs>
          <w:tab w:val="num" w:pos="567"/>
        </w:tabs>
        <w:ind w:left="567" w:hanging="283"/>
      </w:pPr>
      <w:rPr>
        <w:rFonts w:hint="default"/>
      </w:rPr>
    </w:lvl>
    <w:lvl w:ilvl="2">
      <w:start w:val="1"/>
      <w:numFmt w:val="decimal"/>
      <w:lvlText w:val="%3"/>
      <w:lvlJc w:val="left"/>
      <w:pPr>
        <w:tabs>
          <w:tab w:val="num" w:pos="851"/>
        </w:tabs>
        <w:ind w:left="851" w:hanging="284"/>
      </w:pPr>
      <w:rPr>
        <w:rFonts w:hint="default"/>
      </w:rPr>
    </w:lvl>
    <w:lvl w:ilvl="3">
      <w:start w:val="1"/>
      <w:numFmt w:val="decimal"/>
      <w:lvlText w:val="%4"/>
      <w:lvlJc w:val="left"/>
      <w:pPr>
        <w:tabs>
          <w:tab w:val="num" w:pos="1134"/>
        </w:tabs>
        <w:ind w:left="1134" w:hanging="283"/>
      </w:pPr>
      <w:rPr>
        <w:rFonts w:hint="default"/>
      </w:rPr>
    </w:lvl>
    <w:lvl w:ilvl="4">
      <w:start w:val="1"/>
      <w:numFmt w:val="decimal"/>
      <w:lvlText w:val="%5"/>
      <w:lvlJc w:val="left"/>
      <w:pPr>
        <w:tabs>
          <w:tab w:val="num" w:pos="1418"/>
        </w:tabs>
        <w:ind w:left="1418" w:hanging="284"/>
      </w:pPr>
      <w:rPr>
        <w:rFonts w:hint="default"/>
      </w:rPr>
    </w:lvl>
    <w:lvl w:ilvl="5">
      <w:start w:val="1"/>
      <w:numFmt w:val="decimal"/>
      <w:lvlText w:val="%6"/>
      <w:lvlJc w:val="left"/>
      <w:pPr>
        <w:tabs>
          <w:tab w:val="num" w:pos="1701"/>
        </w:tabs>
        <w:ind w:left="1701" w:hanging="283"/>
      </w:pPr>
      <w:rPr>
        <w:rFonts w:hint="default"/>
      </w:rPr>
    </w:lvl>
    <w:lvl w:ilvl="6">
      <w:start w:val="1"/>
      <w:numFmt w:val="decimal"/>
      <w:lvlText w:val="%7."/>
      <w:lvlJc w:val="left"/>
      <w:pPr>
        <w:tabs>
          <w:tab w:val="num" w:pos="1985"/>
        </w:tabs>
        <w:ind w:left="1985" w:hanging="284"/>
      </w:pPr>
      <w:rPr>
        <w:rFonts w:hint="default"/>
      </w:rPr>
    </w:lvl>
    <w:lvl w:ilvl="7">
      <w:start w:val="1"/>
      <w:numFmt w:val="decimal"/>
      <w:lvlText w:val="%8."/>
      <w:lvlJc w:val="left"/>
      <w:pPr>
        <w:tabs>
          <w:tab w:val="num" w:pos="2268"/>
        </w:tabs>
        <w:ind w:left="2268" w:hanging="283"/>
      </w:pPr>
      <w:rPr>
        <w:rFonts w:hint="default"/>
      </w:rPr>
    </w:lvl>
    <w:lvl w:ilvl="8">
      <w:start w:val="1"/>
      <w:numFmt w:val="decimal"/>
      <w:lvlText w:val="%9."/>
      <w:lvlJc w:val="left"/>
      <w:pPr>
        <w:tabs>
          <w:tab w:val="num" w:pos="2552"/>
        </w:tabs>
        <w:ind w:left="2552" w:hanging="284"/>
      </w:pPr>
      <w:rPr>
        <w:rFonts w:hint="default"/>
      </w:rPr>
    </w:lvl>
  </w:abstractNum>
  <w:abstractNum w:abstractNumId="16" w15:restartNumberingAfterBreak="0">
    <w:nsid w:val="365D40EF"/>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36C603F3"/>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3A910F9B"/>
    <w:multiLevelType w:val="hybridMultilevel"/>
    <w:tmpl w:val="E85A4866"/>
    <w:lvl w:ilvl="0" w:tplc="08070011">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C9A2201"/>
    <w:multiLevelType w:val="hybridMultilevel"/>
    <w:tmpl w:val="902086A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CDB6CD0"/>
    <w:multiLevelType w:val="multilevel"/>
    <w:tmpl w:val="0DDC3340"/>
    <w:name w:val="2007071614014442322377"/>
    <w:lvl w:ilvl="0">
      <w:start w:val="1"/>
      <w:numFmt w:val="upperLetter"/>
      <w:lvlText w:val="%1"/>
      <w:lvlJc w:val="left"/>
      <w:pPr>
        <w:tabs>
          <w:tab w:val="num" w:pos="284"/>
        </w:tabs>
        <w:ind w:left="284" w:hanging="284"/>
      </w:pPr>
      <w:rPr>
        <w:rFonts w:eastAsia="SimSun"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567"/>
        </w:tabs>
        <w:ind w:left="567" w:hanging="283"/>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851"/>
        </w:tabs>
        <w:ind w:left="851" w:hanging="284"/>
      </w:pPr>
      <w:rPr>
        <w:rFonts w:hint="default"/>
      </w:rPr>
    </w:lvl>
    <w:lvl w:ilvl="3">
      <w:start w:val="1"/>
      <w:numFmt w:val="upperLetter"/>
      <w:lvlText w:val="%4."/>
      <w:lvlJc w:val="left"/>
      <w:pPr>
        <w:tabs>
          <w:tab w:val="num" w:pos="1134"/>
        </w:tabs>
        <w:ind w:left="1134" w:hanging="283"/>
      </w:pPr>
      <w:rPr>
        <w:rFonts w:hint="default"/>
      </w:rPr>
    </w:lvl>
    <w:lvl w:ilvl="4">
      <w:start w:val="1"/>
      <w:numFmt w:val="upperLetter"/>
      <w:lvlText w:val="%5."/>
      <w:lvlJc w:val="left"/>
      <w:pPr>
        <w:tabs>
          <w:tab w:val="num" w:pos="1418"/>
        </w:tabs>
        <w:ind w:left="1418" w:hanging="284"/>
      </w:pPr>
      <w:rPr>
        <w:rFonts w:hint="default"/>
      </w:rPr>
    </w:lvl>
    <w:lvl w:ilvl="5">
      <w:start w:val="1"/>
      <w:numFmt w:val="upperLetter"/>
      <w:lvlText w:val="%6."/>
      <w:lvlJc w:val="left"/>
      <w:pPr>
        <w:tabs>
          <w:tab w:val="num" w:pos="1701"/>
        </w:tabs>
        <w:ind w:left="1701" w:hanging="283"/>
      </w:pPr>
      <w:rPr>
        <w:rFonts w:hint="default"/>
      </w:rPr>
    </w:lvl>
    <w:lvl w:ilvl="6">
      <w:start w:val="1"/>
      <w:numFmt w:val="upperLetter"/>
      <w:lvlText w:val="%7."/>
      <w:lvlJc w:val="left"/>
      <w:pPr>
        <w:tabs>
          <w:tab w:val="num" w:pos="1985"/>
        </w:tabs>
        <w:ind w:left="1985" w:hanging="284"/>
      </w:pPr>
      <w:rPr>
        <w:rFonts w:hint="default"/>
      </w:rPr>
    </w:lvl>
    <w:lvl w:ilvl="7">
      <w:start w:val="1"/>
      <w:numFmt w:val="upperLetter"/>
      <w:lvlText w:val="%8."/>
      <w:lvlJc w:val="left"/>
      <w:pPr>
        <w:tabs>
          <w:tab w:val="num" w:pos="2268"/>
        </w:tabs>
        <w:ind w:left="2268" w:hanging="283"/>
      </w:pPr>
      <w:rPr>
        <w:rFonts w:hint="default"/>
      </w:rPr>
    </w:lvl>
    <w:lvl w:ilvl="8">
      <w:start w:val="1"/>
      <w:numFmt w:val="upperLetter"/>
      <w:lvlText w:val="%9."/>
      <w:lvlJc w:val="left"/>
      <w:pPr>
        <w:tabs>
          <w:tab w:val="num" w:pos="2552"/>
        </w:tabs>
        <w:ind w:left="2552" w:hanging="284"/>
      </w:pPr>
      <w:rPr>
        <w:rFonts w:hint="default"/>
      </w:rPr>
    </w:lvl>
  </w:abstractNum>
  <w:abstractNum w:abstractNumId="21" w15:restartNumberingAfterBreak="0">
    <w:nsid w:val="3DC32F23"/>
    <w:multiLevelType w:val="hybridMultilevel"/>
    <w:tmpl w:val="DB18EA9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8041676"/>
    <w:multiLevelType w:val="hybridMultilevel"/>
    <w:tmpl w:val="3C644384"/>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A6E2118"/>
    <w:multiLevelType w:val="multilevel"/>
    <w:tmpl w:val="06E284D4"/>
    <w:styleLink w:val="berschriften-Gliederung"/>
    <w:lvl w:ilvl="0">
      <w:start w:val="1"/>
      <w:numFmt w:val="decimal"/>
      <w:pStyle w:val="Heading1"/>
      <w:lvlText w:val="%1"/>
      <w:lvlJc w:val="left"/>
      <w:pPr>
        <w:ind w:left="907" w:hanging="907"/>
      </w:pPr>
      <w:rPr>
        <w:rFonts w:ascii="Arial" w:hAnsi="Arial" w:hint="default"/>
        <w:color w:val="00A0E6"/>
        <w:sz w:val="36"/>
      </w:rPr>
    </w:lvl>
    <w:lvl w:ilvl="1">
      <w:start w:val="1"/>
      <w:numFmt w:val="decimal"/>
      <w:pStyle w:val="Heading2"/>
      <w:lvlText w:val="%1.%2"/>
      <w:lvlJc w:val="left"/>
      <w:pPr>
        <w:ind w:left="907" w:hanging="907"/>
      </w:pPr>
      <w:rPr>
        <w:rFonts w:ascii="Arial" w:hAnsi="Arial" w:hint="default"/>
        <w:b/>
        <w:i w:val="0"/>
        <w:sz w:val="24"/>
      </w:rPr>
    </w:lvl>
    <w:lvl w:ilvl="2">
      <w:start w:val="1"/>
      <w:numFmt w:val="decimal"/>
      <w:pStyle w:val="Heading3"/>
      <w:lvlText w:val="%1.%2.%3"/>
      <w:lvlJc w:val="left"/>
      <w:pPr>
        <w:ind w:left="907" w:hanging="907"/>
      </w:pPr>
      <w:rPr>
        <w:rFonts w:ascii="Arial" w:hAnsi="Arial" w:hint="default"/>
        <w:sz w:val="18"/>
      </w:rPr>
    </w:lvl>
    <w:lvl w:ilvl="3">
      <w:start w:val="1"/>
      <w:numFmt w:val="decimal"/>
      <w:pStyle w:val="Heading4"/>
      <w:lvlText w:val="%1.%2.%3.%4"/>
      <w:lvlJc w:val="left"/>
      <w:pPr>
        <w:ind w:left="907" w:hanging="907"/>
      </w:pPr>
      <w:rPr>
        <w:rFonts w:ascii="Arial" w:hAnsi="Arial" w:hint="default"/>
        <w:sz w:val="18"/>
      </w:rPr>
    </w:lvl>
    <w:lvl w:ilvl="4">
      <w:start w:val="1"/>
      <w:numFmt w:val="decimal"/>
      <w:pStyle w:val="Heading5"/>
      <w:lvlText w:val="%1.%2.%3.%4.%5"/>
      <w:lvlJc w:val="left"/>
      <w:pPr>
        <w:ind w:left="907" w:hanging="907"/>
      </w:pPr>
      <w:rPr>
        <w:rFonts w:ascii="Arial" w:hAnsi="Arial" w:hint="default"/>
        <w:sz w:val="18"/>
      </w:rPr>
    </w:lvl>
    <w:lvl w:ilvl="5">
      <w:start w:val="1"/>
      <w:numFmt w:val="decimal"/>
      <w:pStyle w:val="Heading6"/>
      <w:lvlText w:val="%1.%2.%3.%4.%5.%6"/>
      <w:lvlJc w:val="left"/>
      <w:pPr>
        <w:ind w:left="907" w:hanging="907"/>
      </w:pPr>
      <w:rPr>
        <w:rFonts w:ascii="Arial" w:hAnsi="Arial" w:hint="default"/>
        <w:sz w:val="18"/>
      </w:rPr>
    </w:lvl>
    <w:lvl w:ilvl="6">
      <w:start w:val="1"/>
      <w:numFmt w:val="decimal"/>
      <w:pStyle w:val="Heading7"/>
      <w:lvlText w:val="%1.%2.%3.%4.%5.%6.%7"/>
      <w:lvlJc w:val="left"/>
      <w:pPr>
        <w:ind w:left="907" w:hanging="907"/>
      </w:pPr>
      <w:rPr>
        <w:rFonts w:ascii="Arial" w:hAnsi="Arial" w:hint="default"/>
        <w:sz w:val="18"/>
      </w:rPr>
    </w:lvl>
    <w:lvl w:ilvl="7">
      <w:start w:val="1"/>
      <w:numFmt w:val="decimal"/>
      <w:pStyle w:val="Heading8"/>
      <w:lvlText w:val="%1.%2.%3.%4.%5.%6.%7.%8"/>
      <w:lvlJc w:val="left"/>
      <w:pPr>
        <w:ind w:left="907" w:hanging="907"/>
      </w:pPr>
      <w:rPr>
        <w:rFonts w:ascii="Arial" w:hAnsi="Arial" w:hint="default"/>
        <w:sz w:val="18"/>
      </w:rPr>
    </w:lvl>
    <w:lvl w:ilvl="8">
      <w:start w:val="1"/>
      <w:numFmt w:val="decimal"/>
      <w:pStyle w:val="Heading9"/>
      <w:lvlText w:val="%1.%2.%3.%4.%5.%6.%7.%8.%9"/>
      <w:lvlJc w:val="left"/>
      <w:pPr>
        <w:ind w:left="907" w:hanging="907"/>
      </w:pPr>
      <w:rPr>
        <w:rFonts w:ascii="Arial" w:hAnsi="Arial" w:hint="default"/>
        <w:sz w:val="18"/>
      </w:rPr>
    </w:lvl>
  </w:abstractNum>
  <w:abstractNum w:abstractNumId="24" w15:restartNumberingAfterBreak="0">
    <w:nsid w:val="4B0E1DD2"/>
    <w:multiLevelType w:val="hybridMultilevel"/>
    <w:tmpl w:val="AF528BA4"/>
    <w:lvl w:ilvl="0" w:tplc="464E9DC8">
      <w:start w:val="3"/>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F677468"/>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557538F3"/>
    <w:multiLevelType w:val="hybridMultilevel"/>
    <w:tmpl w:val="23D2A65C"/>
    <w:lvl w:ilvl="0" w:tplc="728E4EAA">
      <w:numFmt w:val="bullet"/>
      <w:lvlText w:val=""/>
      <w:lvlJc w:val="left"/>
      <w:pPr>
        <w:ind w:left="1080" w:hanging="360"/>
      </w:pPr>
      <w:rPr>
        <w:rFonts w:ascii="Symbol" w:eastAsia="Calibri" w:hAnsi="Symbol"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15:restartNumberingAfterBreak="0">
    <w:nsid w:val="5BCE400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CC70BDA"/>
    <w:multiLevelType w:val="hybridMultilevel"/>
    <w:tmpl w:val="2594E2AC"/>
    <w:lvl w:ilvl="0" w:tplc="728E4EAA">
      <w:numFmt w:val="bullet"/>
      <w:lvlText w:val=""/>
      <w:lvlJc w:val="left"/>
      <w:pPr>
        <w:ind w:left="720" w:hanging="360"/>
      </w:pPr>
      <w:rPr>
        <w:rFonts w:ascii="Symbol" w:eastAsia="Calibri" w:hAnsi="Symbol"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0D060FF"/>
    <w:multiLevelType w:val="hybridMultilevel"/>
    <w:tmpl w:val="3822C86E"/>
    <w:lvl w:ilvl="0" w:tplc="544C65C8">
      <w:start w:val="1"/>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7F91B5C"/>
    <w:multiLevelType w:val="hybridMultilevel"/>
    <w:tmpl w:val="ACDE45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8751FE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CE14EFA"/>
    <w:multiLevelType w:val="multilevel"/>
    <w:tmpl w:val="CC80008A"/>
    <w:lvl w:ilvl="0">
      <w:start w:val="1"/>
      <w:numFmt w:val="decimal"/>
      <w:suff w:val="space"/>
      <w:lvlText w:val="%1"/>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Arial" w:hAnsi="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0" w:firstLine="0"/>
      </w:pPr>
      <w:rPr>
        <w:rFonts w:ascii="Arial" w:hAnsi="Arial" w:hint="default"/>
        <w:b/>
        <w:i w:val="0"/>
        <w:sz w:val="20"/>
      </w:rPr>
    </w:lvl>
    <w:lvl w:ilvl="6">
      <w:start w:val="1"/>
      <w:numFmt w:val="decimal"/>
      <w:suff w:val="space"/>
      <w:lvlText w:val="%1.%2.%3.%4.%5.%6.%7"/>
      <w:lvlJc w:val="left"/>
      <w:pPr>
        <w:ind w:left="0" w:firstLine="0"/>
      </w:pPr>
      <w:rPr>
        <w:rFonts w:ascii="Arial" w:hAnsi="Arial" w:hint="default"/>
        <w:b/>
        <w:i w:val="0"/>
        <w:sz w:val="20"/>
      </w:rPr>
    </w:lvl>
    <w:lvl w:ilvl="7">
      <w:start w:val="1"/>
      <w:numFmt w:val="decimal"/>
      <w:suff w:val="space"/>
      <w:lvlText w:val="%1.%2.%3.%4.%5.%6.%7.%8"/>
      <w:lvlJc w:val="left"/>
      <w:pPr>
        <w:ind w:left="0" w:firstLine="0"/>
      </w:pPr>
      <w:rPr>
        <w:rFonts w:ascii="Arial" w:hAnsi="Arial" w:hint="default"/>
        <w:b/>
        <w:i w:val="0"/>
        <w:sz w:val="20"/>
      </w:rPr>
    </w:lvl>
    <w:lvl w:ilvl="8">
      <w:start w:val="1"/>
      <w:numFmt w:val="decimal"/>
      <w:suff w:val="space"/>
      <w:lvlText w:val="%1.%2.%3.%4.%5.%6.%7.%8.%9"/>
      <w:lvlJc w:val="left"/>
      <w:pPr>
        <w:ind w:left="0" w:firstLine="0"/>
      </w:pPr>
      <w:rPr>
        <w:rFonts w:ascii="Arial" w:hAnsi="Arial" w:hint="default"/>
        <w:b/>
        <w:i w:val="0"/>
        <w:sz w:val="20"/>
      </w:rPr>
    </w:lvl>
  </w:abstractNum>
  <w:abstractNum w:abstractNumId="33" w15:restartNumberingAfterBreak="0">
    <w:nsid w:val="7ADC1B1C"/>
    <w:multiLevelType w:val="multilevel"/>
    <w:tmpl w:val="EE5A9B94"/>
    <w:lvl w:ilvl="0">
      <w:start w:val="1"/>
      <w:numFmt w:val="bullet"/>
      <w:lvlText w:val=""/>
      <w:lvlJc w:val="left"/>
      <w:pPr>
        <w:tabs>
          <w:tab w:val="num" w:pos="284"/>
        </w:tabs>
        <w:ind w:left="284" w:hanging="284"/>
      </w:pPr>
      <w:rPr>
        <w:rFonts w:ascii="ZapfDingbats" w:hAnsi="ZapfDingbats" w:hint="default"/>
        <w:sz w:val="22"/>
      </w:rPr>
    </w:lvl>
    <w:lvl w:ilvl="1">
      <w:start w:val="1"/>
      <w:numFmt w:val="bullet"/>
      <w:lvlText w:val=""/>
      <w:lvlJc w:val="left"/>
      <w:pPr>
        <w:tabs>
          <w:tab w:val="num" w:pos="567"/>
        </w:tabs>
        <w:ind w:left="567" w:hanging="283"/>
      </w:pPr>
      <w:rPr>
        <w:rFonts w:ascii="ZapfDingbats" w:hAnsi="ZapfDingbats" w:hint="default"/>
      </w:rPr>
    </w:lvl>
    <w:lvl w:ilvl="2">
      <w:start w:val="1"/>
      <w:numFmt w:val="bullet"/>
      <w:lvlText w:val=""/>
      <w:lvlJc w:val="left"/>
      <w:pPr>
        <w:tabs>
          <w:tab w:val="num" w:pos="851"/>
        </w:tabs>
        <w:ind w:left="851" w:hanging="284"/>
      </w:pPr>
      <w:rPr>
        <w:rFonts w:ascii="ZapfDingbats" w:hAnsi="ZapfDingbats" w:hint="default"/>
      </w:rPr>
    </w:lvl>
    <w:lvl w:ilvl="3">
      <w:start w:val="1"/>
      <w:numFmt w:val="bullet"/>
      <w:lvlText w:val=""/>
      <w:lvlJc w:val="left"/>
      <w:pPr>
        <w:tabs>
          <w:tab w:val="num" w:pos="1134"/>
        </w:tabs>
        <w:ind w:left="1134" w:hanging="283"/>
      </w:pPr>
      <w:rPr>
        <w:rFonts w:ascii="ZapfDingbats" w:hAnsi="ZapfDingbats" w:hint="default"/>
      </w:rPr>
    </w:lvl>
    <w:lvl w:ilvl="4">
      <w:start w:val="1"/>
      <w:numFmt w:val="bullet"/>
      <w:lvlText w:val=""/>
      <w:lvlJc w:val="left"/>
      <w:pPr>
        <w:tabs>
          <w:tab w:val="num" w:pos="1418"/>
        </w:tabs>
        <w:ind w:left="1418" w:hanging="284"/>
      </w:pPr>
      <w:rPr>
        <w:rFonts w:ascii="ZapfDingbats" w:hAnsi="ZapfDingbats" w:hint="default"/>
      </w:rPr>
    </w:lvl>
    <w:lvl w:ilvl="5">
      <w:start w:val="1"/>
      <w:numFmt w:val="bullet"/>
      <w:lvlText w:val=""/>
      <w:lvlJc w:val="left"/>
      <w:pPr>
        <w:tabs>
          <w:tab w:val="num" w:pos="1701"/>
        </w:tabs>
        <w:ind w:left="1701" w:hanging="283"/>
      </w:pPr>
      <w:rPr>
        <w:rFonts w:ascii="ZapfDingbats" w:hAnsi="ZapfDingbats" w:hint="default"/>
      </w:rPr>
    </w:lvl>
    <w:lvl w:ilvl="6">
      <w:start w:val="1"/>
      <w:numFmt w:val="bullet"/>
      <w:lvlText w:val=""/>
      <w:lvlJc w:val="left"/>
      <w:pPr>
        <w:tabs>
          <w:tab w:val="num" w:pos="1985"/>
        </w:tabs>
        <w:ind w:left="1985" w:hanging="284"/>
      </w:pPr>
      <w:rPr>
        <w:rFonts w:ascii="ZapfDingbats" w:hAnsi="ZapfDingbats" w:hint="default"/>
      </w:rPr>
    </w:lvl>
    <w:lvl w:ilvl="7">
      <w:start w:val="1"/>
      <w:numFmt w:val="bullet"/>
      <w:lvlText w:val=""/>
      <w:lvlJc w:val="left"/>
      <w:pPr>
        <w:tabs>
          <w:tab w:val="num" w:pos="2268"/>
        </w:tabs>
        <w:ind w:left="2268" w:hanging="283"/>
      </w:pPr>
      <w:rPr>
        <w:rFonts w:ascii="ZapfDingbats" w:hAnsi="ZapfDingbats" w:hint="default"/>
      </w:rPr>
    </w:lvl>
    <w:lvl w:ilvl="8">
      <w:start w:val="1"/>
      <w:numFmt w:val="bullet"/>
      <w:lvlText w:val=""/>
      <w:lvlJc w:val="left"/>
      <w:pPr>
        <w:tabs>
          <w:tab w:val="num" w:pos="2552"/>
        </w:tabs>
        <w:ind w:left="2552" w:hanging="284"/>
      </w:pPr>
      <w:rPr>
        <w:rFonts w:ascii="ZapfDingbats" w:hAnsi="ZapfDingbats" w:hint="default"/>
      </w:rPr>
    </w:lvl>
  </w:abstractNum>
  <w:abstractNum w:abstractNumId="34" w15:restartNumberingAfterBreak="0">
    <w:nsid w:val="7F326723"/>
    <w:multiLevelType w:val="multilevel"/>
    <w:tmpl w:val="49EEC4F8"/>
    <w:lvl w:ilvl="0">
      <w:start w:val="1"/>
      <w:numFmt w:val="bullet"/>
      <w:lvlText w:val="-"/>
      <w:lvlJc w:val="left"/>
      <w:pPr>
        <w:tabs>
          <w:tab w:val="num" w:pos="0"/>
        </w:tabs>
        <w:ind w:left="284" w:hanging="284"/>
      </w:pPr>
      <w:rPr>
        <w:rFonts w:ascii="Arial" w:hAnsi="Arial" w:hint="default"/>
      </w:rPr>
    </w:lvl>
    <w:lvl w:ilvl="1">
      <w:start w:val="1"/>
      <w:numFmt w:val="bullet"/>
      <w:lvlRestart w:val="0"/>
      <w:lvlText w:val="-"/>
      <w:lvlJc w:val="left"/>
      <w:pPr>
        <w:tabs>
          <w:tab w:val="num" w:pos="567"/>
        </w:tabs>
        <w:ind w:left="567" w:hanging="283"/>
      </w:pPr>
      <w:rPr>
        <w:rFonts w:ascii="Arial" w:hAnsi="Arial" w:hint="default"/>
      </w:rPr>
    </w:lvl>
    <w:lvl w:ilvl="2">
      <w:start w:val="1"/>
      <w:numFmt w:val="bullet"/>
      <w:lvlRestart w:val="0"/>
      <w:lvlText w:val="-"/>
      <w:lvlJc w:val="left"/>
      <w:pPr>
        <w:tabs>
          <w:tab w:val="num" w:pos="851"/>
        </w:tabs>
        <w:ind w:left="851" w:hanging="284"/>
      </w:pPr>
      <w:rPr>
        <w:rFonts w:ascii="Arial" w:hAnsi="Arial" w:hint="default"/>
      </w:rPr>
    </w:lvl>
    <w:lvl w:ilvl="3">
      <w:start w:val="1"/>
      <w:numFmt w:val="bullet"/>
      <w:lvlRestart w:val="0"/>
      <w:lvlText w:val="-"/>
      <w:lvlJc w:val="left"/>
      <w:pPr>
        <w:tabs>
          <w:tab w:val="num" w:pos="1134"/>
        </w:tabs>
        <w:ind w:left="1134" w:hanging="283"/>
      </w:pPr>
      <w:rPr>
        <w:rFonts w:ascii="Arial" w:hAnsi="Arial" w:hint="default"/>
      </w:rPr>
    </w:lvl>
    <w:lvl w:ilvl="4">
      <w:start w:val="1"/>
      <w:numFmt w:val="bullet"/>
      <w:lvlRestart w:val="0"/>
      <w:lvlText w:val="-"/>
      <w:lvlJc w:val="left"/>
      <w:pPr>
        <w:tabs>
          <w:tab w:val="num" w:pos="1418"/>
        </w:tabs>
        <w:ind w:left="1418" w:hanging="284"/>
      </w:pPr>
      <w:rPr>
        <w:rFonts w:ascii="Arial" w:hAnsi="Arial" w:hint="default"/>
      </w:rPr>
    </w:lvl>
    <w:lvl w:ilvl="5">
      <w:start w:val="1"/>
      <w:numFmt w:val="bullet"/>
      <w:lvlText w:val="-"/>
      <w:lvlJc w:val="left"/>
      <w:pPr>
        <w:tabs>
          <w:tab w:val="num" w:pos="1701"/>
        </w:tabs>
        <w:ind w:left="1701" w:hanging="283"/>
      </w:pPr>
      <w:rPr>
        <w:rFonts w:ascii="Arial" w:hAnsi="Arial" w:hint="default"/>
      </w:rPr>
    </w:lvl>
    <w:lvl w:ilvl="6">
      <w:start w:val="1"/>
      <w:numFmt w:val="bullet"/>
      <w:lvlText w:val="-"/>
      <w:lvlJc w:val="left"/>
      <w:pPr>
        <w:tabs>
          <w:tab w:val="num" w:pos="1985"/>
        </w:tabs>
        <w:ind w:left="1985" w:hanging="284"/>
      </w:pPr>
      <w:rPr>
        <w:rFonts w:ascii="Arial" w:hAnsi="Arial" w:hint="default"/>
      </w:rPr>
    </w:lvl>
    <w:lvl w:ilvl="7">
      <w:start w:val="1"/>
      <w:numFmt w:val="bullet"/>
      <w:lvlText w:val="-"/>
      <w:lvlJc w:val="left"/>
      <w:pPr>
        <w:tabs>
          <w:tab w:val="num" w:pos="2268"/>
        </w:tabs>
        <w:ind w:left="2268" w:hanging="283"/>
      </w:pPr>
      <w:rPr>
        <w:rFonts w:ascii="Arial" w:hAnsi="Arial" w:hint="default"/>
      </w:rPr>
    </w:lvl>
    <w:lvl w:ilvl="8">
      <w:start w:val="1"/>
      <w:numFmt w:val="bullet"/>
      <w:lvlText w:val="-"/>
      <w:lvlJc w:val="left"/>
      <w:pPr>
        <w:tabs>
          <w:tab w:val="num" w:pos="2552"/>
        </w:tabs>
        <w:ind w:left="2552" w:hanging="284"/>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32"/>
  </w:num>
  <w:num w:numId="13">
    <w:abstractNumId w:val="15"/>
  </w:num>
  <w:num w:numId="14">
    <w:abstractNumId w:val="34"/>
  </w:num>
  <w:num w:numId="15">
    <w:abstractNumId w:val="33"/>
  </w:num>
  <w:num w:numId="16">
    <w:abstractNumId w:val="20"/>
  </w:num>
  <w:num w:numId="17">
    <w:abstractNumId w:val="31"/>
  </w:num>
  <w:num w:numId="18">
    <w:abstractNumId w:val="13"/>
  </w:num>
  <w:num w:numId="19">
    <w:abstractNumId w:val="27"/>
  </w:num>
  <w:num w:numId="20">
    <w:abstractNumId w:val="25"/>
  </w:num>
  <w:num w:numId="21">
    <w:abstractNumId w:val="16"/>
  </w:num>
  <w:num w:numId="22">
    <w:abstractNumId w:val="17"/>
  </w:num>
  <w:num w:numId="23">
    <w:abstractNumId w:val="14"/>
  </w:num>
  <w:num w:numId="24">
    <w:abstractNumId w:val="11"/>
  </w:num>
  <w:num w:numId="25">
    <w:abstractNumId w:val="14"/>
  </w:num>
  <w:num w:numId="26">
    <w:abstractNumId w:val="11"/>
  </w:num>
  <w:num w:numId="27">
    <w:abstractNumId w:val="14"/>
  </w:num>
  <w:num w:numId="28">
    <w:abstractNumId w:val="11"/>
  </w:num>
  <w:num w:numId="29">
    <w:abstractNumId w:val="23"/>
    <w:lvlOverride w:ilvl="0">
      <w:lvl w:ilvl="0">
        <w:start w:val="1"/>
        <w:numFmt w:val="decimal"/>
        <w:pStyle w:val="Heading1"/>
        <w:lvlText w:val="%1"/>
        <w:lvlJc w:val="left"/>
        <w:pPr>
          <w:ind w:left="907" w:hanging="907"/>
        </w:pPr>
        <w:rPr>
          <w:rFonts w:ascii="Arial" w:hAnsi="Arial" w:hint="default"/>
          <w:color w:val="00A0E6"/>
          <w:sz w:val="36"/>
        </w:rPr>
      </w:lvl>
    </w:lvlOverride>
    <w:lvlOverride w:ilvl="1">
      <w:lvl w:ilvl="1">
        <w:start w:val="1"/>
        <w:numFmt w:val="decimal"/>
        <w:pStyle w:val="Heading2"/>
        <w:lvlText w:val="%1.%2"/>
        <w:lvlJc w:val="left"/>
        <w:pPr>
          <w:ind w:left="907" w:hanging="907"/>
        </w:pPr>
        <w:rPr>
          <w:rFonts w:ascii="Arial" w:hAnsi="Arial" w:hint="default"/>
          <w:b/>
          <w:i w:val="0"/>
          <w:sz w:val="24"/>
        </w:rPr>
      </w:lvl>
    </w:lvlOverride>
    <w:lvlOverride w:ilvl="2">
      <w:lvl w:ilvl="2">
        <w:start w:val="1"/>
        <w:numFmt w:val="decimal"/>
        <w:pStyle w:val="Heading3"/>
        <w:lvlText w:val="%1.%2.%3"/>
        <w:lvlJc w:val="left"/>
        <w:pPr>
          <w:ind w:left="907" w:hanging="907"/>
        </w:pPr>
        <w:rPr>
          <w:rFonts w:ascii="Arial" w:hAnsi="Arial" w:hint="default"/>
          <w:color w:val="auto"/>
          <w:sz w:val="18"/>
        </w:rPr>
      </w:lvl>
    </w:lvlOverride>
    <w:lvlOverride w:ilvl="3">
      <w:lvl w:ilvl="3">
        <w:start w:val="1"/>
        <w:numFmt w:val="decimal"/>
        <w:pStyle w:val="Heading4"/>
        <w:lvlText w:val="%1.%2.%3.%4"/>
        <w:lvlJc w:val="left"/>
        <w:pPr>
          <w:ind w:left="907" w:hanging="907"/>
        </w:pPr>
        <w:rPr>
          <w:b w:val="0"/>
        </w:rPr>
      </w:lvl>
    </w:lvlOverride>
    <w:lvlOverride w:ilvl="4">
      <w:lvl w:ilvl="4">
        <w:start w:val="1"/>
        <w:numFmt w:val="decimal"/>
        <w:pStyle w:val="Heading5"/>
        <w:lvlText w:val="%1.%2.%3.%4.%5"/>
        <w:lvlJc w:val="left"/>
        <w:pPr>
          <w:ind w:left="907" w:hanging="907"/>
        </w:pPr>
        <w:rPr>
          <w:rFonts w:ascii="Arial" w:hAnsi="Arial" w:hint="default"/>
          <w:sz w:val="18"/>
        </w:rPr>
      </w:lvl>
    </w:lvlOverride>
    <w:lvlOverride w:ilvl="5">
      <w:lvl w:ilvl="5">
        <w:start w:val="1"/>
        <w:numFmt w:val="decimal"/>
        <w:pStyle w:val="Heading6"/>
        <w:lvlText w:val="%1.%2.%3.%4.%5.%6"/>
        <w:lvlJc w:val="left"/>
        <w:pPr>
          <w:ind w:left="907" w:hanging="907"/>
        </w:pPr>
        <w:rPr>
          <w:rFonts w:ascii="Arial" w:hAnsi="Arial" w:hint="default"/>
          <w:sz w:val="18"/>
        </w:rPr>
      </w:lvl>
    </w:lvlOverride>
    <w:lvlOverride w:ilvl="6">
      <w:lvl w:ilvl="6">
        <w:start w:val="1"/>
        <w:numFmt w:val="decimal"/>
        <w:pStyle w:val="Heading7"/>
        <w:lvlText w:val="%1.%2.%3.%4.%5.%6.%7"/>
        <w:lvlJc w:val="left"/>
        <w:pPr>
          <w:ind w:left="907" w:hanging="907"/>
        </w:pPr>
        <w:rPr>
          <w:rFonts w:ascii="Arial" w:hAnsi="Arial" w:hint="default"/>
          <w:sz w:val="18"/>
        </w:rPr>
      </w:lvl>
    </w:lvlOverride>
    <w:lvlOverride w:ilvl="7">
      <w:lvl w:ilvl="7">
        <w:start w:val="1"/>
        <w:numFmt w:val="decimal"/>
        <w:pStyle w:val="Heading8"/>
        <w:lvlText w:val="%1.%2.%3.%4.%5.%6.%7.%8"/>
        <w:lvlJc w:val="left"/>
        <w:pPr>
          <w:ind w:left="907" w:hanging="907"/>
        </w:pPr>
        <w:rPr>
          <w:rFonts w:ascii="Arial" w:hAnsi="Arial" w:hint="default"/>
          <w:sz w:val="18"/>
        </w:rPr>
      </w:lvl>
    </w:lvlOverride>
    <w:lvlOverride w:ilvl="8">
      <w:lvl w:ilvl="8">
        <w:start w:val="1"/>
        <w:numFmt w:val="decimal"/>
        <w:pStyle w:val="Heading9"/>
        <w:lvlText w:val="%1.%2.%3.%4.%5.%6.%7.%8.%9"/>
        <w:lvlJc w:val="left"/>
        <w:pPr>
          <w:ind w:left="907" w:hanging="907"/>
        </w:pPr>
        <w:rPr>
          <w:rFonts w:ascii="Arial" w:hAnsi="Arial" w:hint="default"/>
          <w:sz w:val="18"/>
        </w:rPr>
      </w:lvl>
    </w:lvlOverride>
  </w:num>
  <w:num w:numId="30">
    <w:abstractNumId w:val="28"/>
  </w:num>
  <w:num w:numId="31">
    <w:abstractNumId w:val="26"/>
  </w:num>
  <w:num w:numId="32">
    <w:abstractNumId w:val="24"/>
  </w:num>
  <w:num w:numId="33">
    <w:abstractNumId w:val="12"/>
  </w:num>
  <w:num w:numId="34">
    <w:abstractNumId w:val="21"/>
  </w:num>
  <w:num w:numId="35">
    <w:abstractNumId w:val="23"/>
    <w:lvlOverride w:ilvl="0">
      <w:startOverride w:val="50"/>
      <w:lvl w:ilvl="0">
        <w:start w:val="50"/>
        <w:numFmt w:val="decimal"/>
        <w:pStyle w:val="Heading1"/>
        <w:lvlText w:val="%1"/>
        <w:lvlJc w:val="left"/>
        <w:pPr>
          <w:ind w:left="907" w:hanging="907"/>
        </w:pPr>
        <w:rPr>
          <w:rFonts w:ascii="Arial" w:hAnsi="Arial" w:hint="default"/>
          <w:color w:val="00A0E6"/>
          <w:sz w:val="36"/>
        </w:rPr>
      </w:lvl>
    </w:lvlOverride>
  </w:num>
  <w:num w:numId="36">
    <w:abstractNumId w:val="19"/>
  </w:num>
  <w:num w:numId="37">
    <w:abstractNumId w:val="23"/>
  </w:num>
  <w:num w:numId="38">
    <w:abstractNumId w:val="22"/>
  </w:num>
  <w:num w:numId="39">
    <w:abstractNumId w:val="18"/>
  </w:num>
  <w:num w:numId="40">
    <w:abstractNumId w:val="30"/>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851"/>
  <w:autoHyphenation/>
  <w:consecutiveHyphenLimit w:val="2"/>
  <w:hyphenationZone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ate.Format.CustomField" w:val="22. Februar 2018"/>
    <w:docVar w:name="Date.Format.CustomField.dateValue" w:val="43153"/>
    <w:docVar w:name="OawAttachedTemplate" w:val="DOKUMENTATION_BLAU.OWS"/>
    <w:docVar w:name="OawBuiltInDocProps" w:val="&lt;OawBuiltInDocProps&gt;&lt;default profileUID=&quot;0&quot;&gt;&lt;word&gt;&lt;fileName&gt;&lt;/fileName&gt;&lt;title&gt;&lt;value type=&quot;OawDocProperty&quot; name=&quot;CustomField.Dokumenttitel&quot;&gt;&lt;separator text=&quot;&quot;&gt;&lt;/separator&gt;&lt;format text=&quot;&quot;&gt;&lt;/format&gt;&lt;/value&gt;&lt;/title&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subject&gt;&lt;value type=&quot;OawDocProperty&quot; name=&quot;CustomField.Dokumentbetreff&quot;&gt;&lt;separator text=&quot;&quot;&gt;&lt;/separator&gt;&lt;format text=&quot;&quot;&gt;&lt;/format&gt;&lt;/value&gt;&lt;/subject&gt;&lt;/word&gt;&lt;PDF&gt;&lt;fileName&gt;&lt;/fileName&gt;&lt;title&gt;&lt;value type=&quot;OawDocProperty&quot; name=&quot;CustomField.Dokumenttitel&quot;&gt;&lt;separator text=&quot;&quot;&gt;&lt;/separator&gt;&lt;format text=&quot;&quot;&gt;&lt;/format&gt;&lt;/value&gt;&lt;/title&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subject&gt;&lt;value type=&quot;OawDocProperty&quot; name=&quot;CustomField.Dokumentbetreff&quot;&gt;&lt;separator text=&quot;&quot;&gt;&lt;/separator&gt;&lt;format text=&quot;&quot;&gt;&lt;/format&gt;&lt;/value&gt;&lt;/subject&gt;&lt;/PDF&gt;&lt;/default&gt;&lt;/OawBuiltInDocProps&gt;_x000d_"/>
    <w:docVar w:name="OawCreatedWithOfficeatworkVersion" w:val="4.9 R2 (4.9.1236)"/>
    <w:docVar w:name="OawCreatedWithProjectID" w:val="cmiagch"/>
    <w:docVar w:name="OawCreatedWithProjectVersion" w:val="207"/>
    <w:docVar w:name="OawDate.Manual" w:val="&lt;document&gt;&lt;OawDateManual name=&quot;Date.Format.CustomField&quot;&gt;&lt;profile type=&quot;default&quot; UID=&quot;&quot; sameAsDefault=&quot;0&quot;&gt;&lt;format UID=&quot;2015032013160552415756&quot; type=&quot;6&quot; defaultValue=&quot;%OawCreationDate%&quot; dateFormat=&quot;Date.Format.CustomField&quot;/&gt;&lt;/profile&gt;&lt;/OawDateManual&gt;&lt;/document&gt;"/>
    <w:docVar w:name="oawDefinitionTmpl" w:val="&lt;document&gt;&lt;OawDocProperty name=&quot;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Telefon&quot;&gt;&lt;profile type=&quot;default&quot; UID=&quot;&quot; sameAsDefault=&quot;0&quot;&gt;&lt;documentProperty UID=&quot;2002122011014149059130932&quot; dataSourceUID=&quot;prj.2003050916522158373536&quot;/&gt;&lt;type type=&quot;OawDatabase&quot;&gt;&lt;OawDatabase table=&quot;Data&quot; field=&quot;Telefon&quot;/&gt;&lt;/type&gt;&lt;/profile&gt;&lt;/OawDocProperty&gt;_x000d__x0009_&lt;OawDocProperty name=&quot;Organisation.Email&quot;&gt;&lt;profile type=&quot;default&quot; UID=&quot;&quot; sameAsDefault=&quot;0&quot;&gt;&lt;documentProperty UID=&quot;2002122011014149059130932&quot; dataSourceUID=&quot;prj.2003050916522158373536&quot;/&gt;&lt;type type=&quot;OawDatabase&quot;&gt;&lt;OawDatabase table=&quot;Data&quot; field=&quot;Email&quot;/&gt;&lt;/type&gt;&lt;/profile&gt;&lt;/OawDocProperty&gt;_x000d__x0009_&lt;OawDocProperty name=&quot;Organisation.Internet&quot;&gt;&lt;profile type=&quot;default&quot; UID=&quot;&quot; sameAsDefault=&quot;0&quot;&gt;&lt;documentProperty UID=&quot;2002122011014149059130932&quot; dataSourceUID=&quot;prj.2003050916522158373536&quot;/&gt;&lt;type type=&quot;OawDatabase&quot;&gt;&lt;OawDatabase table=&quot;Data&quot; field=&quot;Internet&quot;/&gt;&lt;/type&gt;&lt;/profile&gt;&lt;/OawDocProperty&gt;_x000d__x0009_&lt;OawDateManual name=&quot;Date.Format.CustomField&quot;&gt;&lt;profile type=&quot;default&quot; UID=&quot;&quot; sameAsDefault=&quot;0&quot;&gt;&lt;format UID=&quot;2015032013160552415756&quot; type=&quot;6&quot; defaultValue=&quot;%OawCreationDate%&quot; dateFormat=&quot;Date.Format.CustomField&quot;/&gt;&lt;/profile&gt;&lt;/OawDateManual&gt;_x000d__x0009_&lt;OawDocProperty name=&quot;CustomField.Dokumentbetreff&quot;&gt;&lt;profile type=&quot;default&quot; UID=&quot;&quot; sameAsDefault=&quot;0&quot;&gt;&lt;documentProperty UID=&quot;2004112217333376588294&quot; dataSourceUID=&quot;prj.2004111209271974627605&quot;/&gt;&lt;type type=&quot;OawCustomFields&quot;&gt;&lt;OawCustomFields table=&quot;Data&quot; field=&quot;Dokumentbetreff&quot;/&gt;&lt;/type&gt;&lt;/profile&gt;&lt;/OawDocProperty&gt;_x000d__x0009_&lt;OawDocProperty name=&quot;CustomField.Dokumenttitel&quot;&gt;&lt;profile type=&quot;default&quot; UID=&quot;&quot; sameAsDefault=&quot;0&quot;&gt;&lt;documentProperty UID=&quot;2004112217333376588294&quot; dataSourceUID=&quot;prj.2004111209271974627605&quot;/&gt;&lt;type type=&quot;OawCustomFields&quot;&gt;&lt;OawCustomFields table=&quot;Data&quot; field=&quot;Dokumenttitel&quot;/&gt;&lt;/type&gt;&lt;/profile&gt;&lt;/OawDocProperty&gt;_x000d__x0009_&lt;OawBookmark name=&quot;Inhalt&quot;&gt;&lt;profile type=&quot;default&quot; UID=&quot;&quot; sameAsDefault=&quot;0&quot;&gt;&lt;/profile&gt;&lt;/OawBookmark&gt;_x000d__x0009_&lt;OawBookmark name=&quot;Unterschriftenblock&quot;&gt;&lt;profile type=&quot;default&quot; UID=&quot;&quot; sameAsDefault=&quot;0&quot;&gt;&lt;/profile&gt;&lt;/OawBookmark&gt;_x000d__x0009_&lt;OawDocProperty name=&quot;Produkte.Grafik&quot;&gt;&lt;profile type=&quot;default&quot; UID=&quot;&quot; sameAsDefault=&quot;0&quot;&gt;&lt;documentProperty UID=&quot;2015032011051909242061&quot; dataSourceUID=&quot;prj.2010110313353031574688&quot;/&gt;&lt;type type=&quot;OawDatabase&quot;&gt;&lt;OawDatabase table=&quot;Data&quot; field=&quot;Grafik&quot;/&gt;&lt;/type&gt;&lt;/profile&gt;&lt;/OawDocProperty&gt;_x000d__x0009_&lt;OawDocProperty name=&quot;Module.Grafik&quot;&gt;&lt;profile type=&quot;default&quot; UID=&quot;&quot; sameAsDefault=&quot;0&quot;&gt;&lt;documentProperty UID=&quot;2015032011052223794445&quot; dataSourceUID=&quot;prj.2015031908530559250454&quot;/&gt;&lt;type type=&quot;OawDatabase&quot;&gt;&lt;OawDatabase table=&quot;Data&quot; field=&quot;Grafik&quot;/&gt;&lt;/type&gt;&lt;/profile&gt;&lt;/OawDocProperty&gt;_x000d__x0009_&lt;OawBookmark name=&quot;AdditionalText&quot;&gt;&lt;profile type=&quot;default&quot; UID=&quot;&quot; sameAsDefault=&quot;0&quot;&gt;&lt;/profile&gt;&lt;/OawBookmark&gt;_x000d__x0009_&lt;OawDocProperty name=&quot;WdScmCustomField.Dokumentbetreff&quot;&gt;&lt;profile type=&quot;default&quot; UID=&quot;&quot; sameAsDefault=&quot;0&quot;&gt;&lt;documentProperty UID=&quot;2004112217333376588294&quot; dataSourceUID=&quot;prj.2004111209271974627605&quot;/&gt;&lt;type type=&quot;OawCustomFields&quot;&gt;&lt;OawCustomFields field=&quot;Dokumentbetreff&quot;/&gt;&lt;/type&gt;&lt;/profile&gt;&lt;/OawDocProperty&gt;&lt;OawDocProperty name=&quot;WdScmCustomField.Dokumenttitel&quot;&gt;&lt;profile type=&quot;default&quot; UID=&quot;&quot; sameAsDefault=&quot;0&quot;&gt;&lt;documentProperty UID=&quot;2004112217333376588294&quot; dataSourceUID=&quot;prj.2004111209271974627605&quot;/&gt;&lt;type type=&quot;OawCustomFields&quot;&gt;&lt;OawCustomFields field=&quot;Dokumenttitel&quot;/&gt;&lt;/type&gt;&lt;/profile&gt;&lt;/OawDocProperty&gt;&lt;OawDocProperty name=&quot;WdScmCustomField.Dokumentbetreff&quot;&gt;&lt;profile type=&quot;default&quot; UID=&quot;&quot; sameAsDefault=&quot;0&quot;&gt;&lt;documentProperty UID=&quot;2004112217333376588294&quot; dataSourceUID=&quot;prj.2004111209271974627605&quot;/&gt;&lt;type type=&quot;OawCustomFields&quot;&gt;&lt;OawCustomFields field=&quot;Dokumentbetreff&quot;/&gt;&lt;/type&gt;&lt;/profile&gt;&lt;/OawDocProperty&gt;&lt;OawDocProperty name=&quot;WdScmCustomField.Dokumenttitel&quot;&gt;&lt;profile type=&quot;default&quot; UID=&quot;&quot; sameAsDefault=&quot;0&quot;&gt;&lt;documentProperty UID=&quot;2004112217333376588294&quot; dataSourceUID=&quot;prj.2004111209271974627605&quot;/&gt;&lt;type type=&quot;OawCustomFields&quot;&gt;&lt;OawCustomFields field=&quot;Dokumenttitel&quot;/&gt;&lt;/type&gt;&lt;/profile&gt;&lt;/OawDocProperty&gt;&lt;OawDocProperty name=&quot;WdScmCMIdata.G_Laufnummer&quot;&gt;&lt;profile type=&quot;default&quot; UID=&quot;&quot; sameAsDefault=&quot;0&quot;&gt;&lt;documentProperty UID=&quot;2009146000484854334251101&quot; dataSourceUID=&quot;prj.2009050915555555374888&quot;/&gt;&lt;type type=&quot;OawDatabase&quot;&gt;&lt;OawDatabase table=&quot;Data&quot; field=&quot;G_Laufnummer&quot;/&gt;&lt;/type&gt;&lt;/profile&gt;&lt;/OawDocProperty&gt;&lt;OawDocProperty name=&quot;WdScmCMIdata.G_Titel&quot;&gt;&lt;profile type=&quot;default&quot; UID=&quot;&quot; sameAsDefault=&quot;0&quot;&gt;&lt;documentProperty UID=&quot;2009146000484854334251101&quot; dataSourceUID=&quot;prj.2009050915555555374888&quot;/&gt;&lt;type type=&quot;OawDatabase&quot;&gt;&lt;OawDatabase table=&quot;Data&quot; field=&quot;G_Titel&quot;/&gt;&lt;/type&gt;&lt;/profile&gt;&lt;/OawDocProperty&gt;&lt;OawDocProperty name=&quot;WdScm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lt;OawDocProperty name=&quot;WdScmAuthor.Initials&quot;&gt;&lt;profile type=&quot;default&quot; UID=&quot;&quot; sameAsDefault=&quot;0&quot;&gt;&lt;documentProperty UID=&quot;2006040509495284662868&quot; dataSourceUID=&quot;prj.2003041709434161414032&quot;/&gt;&lt;type type=&quot;OawDatabase&quot;&gt;&lt;OawDatabase table=&quot;Data&quot; field=&quot;Initials&quot;/&gt;&lt;/type&gt;&lt;/profile&gt;&lt;/OawDocProperty&gt;&lt;OawDocProperty name=&quot;WdScm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lt;OawDocProperty name=&quot;WdScmAuthor.Function&quot;&gt;&lt;profile type=&quot;default&quot; UID=&quot;&quot; sameAsDefault=&quot;0&quot;&gt;&lt;documentProperty UID=&quot;2006040509495284662868&quot; dataSourceUID=&quot;prj.2003041709434161414032&quot;/&gt;&lt;type type=&quot;OawDatabase&quot;&gt;&lt;OawDatabase table=&quot;Data&quot; field=&quot;Function&quot;/&gt;&lt;/type&gt;&lt;/profile&gt;&lt;/OawDocProperty&gt;&lt;OawDocProperty name=&quot;WdScmCMIdata.G_Laufnummer&quot;&gt;&lt;profile type=&quot;default&quot; UID=&quot;&quot; sameAsDefault=&quot;0&quot;&gt;&lt;documentProperty UID=&quot;2009146000484854334251101&quot; dataSourceUID=&quot;prj.2009050915555555374888&quot;/&gt;&lt;type type=&quot;OawDatabase&quot;&gt;&lt;OawDatabase table=&quot;Data&quot; field=&quot;G_Laufnummer&quot;/&gt;&lt;/type&gt;&lt;/profile&gt;&lt;/OawDocProperty&gt;&lt;OawDocProperty name=&quot;WdScmCMIdata.G_Titel&quot;&gt;&lt;profile type=&quot;default&quot; UID=&quot;&quot; sameAsDefault=&quot;0&quot;&gt;&lt;documentProperty UID=&quot;2009146000484854334251101&quot; dataSourceUID=&quot;prj.2009050915555555374888&quot;/&gt;&lt;type type=&quot;OawDatabase&quot;&gt;&lt;OawDatabase table=&quot;Data&quot; field=&quot;G_Titel&quot;/&gt;&lt;/type&gt;&lt;/profile&gt;&lt;/OawDocProperty&gt;&lt;OawDocProperty name=&quot;WdScm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lt;OawDocProperty name=&quot;WdScmAuthor.Initials&quot;&gt;&lt;profile type=&quot;default&quot; UID=&quot;&quot; sameAsDefault=&quot;0&quot;&gt;&lt;documentProperty UID=&quot;2006040509495284662868&quot; dataSourceUID=&quot;prj.2003041709434161414032&quot;/&gt;&lt;type type=&quot;OawDatabase&quot;&gt;&lt;OawDatabase table=&quot;Data&quot; field=&quot;Initials&quot;/&gt;&lt;/type&gt;&lt;/profile&gt;&lt;/OawDocProperty&gt;&lt;OawDocProperty name=&quot;WdScm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lt;OawDocProperty name=&quot;WdScmAuthor.Function&quot;&gt;&lt;profile type=&quot;default&quot; UID=&quot;&quot; sameAsDefault=&quot;0&quot;&gt;&lt;documentProperty UID=&quot;2006040509495284662868&quot; dataSourceUID=&quot;prj.2003041709434161414032&quot;/&gt;&lt;type type=&quot;OawDatabase&quot;&gt;&lt;OawDatabase table=&quot;Data&quot; field=&quot;Function&quot;/&gt;&lt;/type&gt;&lt;/profile&gt;&lt;/OawDocProperty&gt;&lt;OawDocProperty name=&quot;WdScm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lt;OawDocProperty name=&quot;WdScm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lt;OawDocProperty name=&quot;WdScm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lt;OawDocProperty name=&quot;WdScm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lt;OawDocProperty name=&quot;WdScm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lt;OawDocProperty name=&quot;WdScm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lt;OawDocProperty name=&quot;WdScm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lt;OawDocProperty name=&quot;WdScm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lt;/document&gt;_x000d_"/>
    <w:docVar w:name="OawDialog" w:val="&lt;empty/&gt;"/>
    <w:docVar w:name="OawDistributionEnabled" w:val="&lt;empty/&gt;"/>
    <w:docVar w:name="OawDocProp.2002122010583847234010578" w:val="&lt;source&gt;&lt;Fields List=&quot;Name&quot;/&gt;&lt;profile type=&quot;default&quot; UID=&quot;&quot; sameAsDefault=&quot;0&quot;&gt;&lt;OawDocProperty name=&quot;WdScmSignature1.Name&quot; field=&quot;Name&quot;/&gt;&lt;/profile&gt;&lt;/source&gt;"/>
    <w:docVar w:name="OawDocProp.2002122011014149059130932" w:val="&lt;source&gt;&lt;Fields List=&quot;Organisation|Address1|Address2|Telefon|Email|Internet|City&quot;/&gt;&lt;profile type=&quot;default&quot; UID=&quot;&quot; sameAsDefault=&quot;0&quot;&gt;&lt;OawDocProperty name=&quot;Organisation.Organisation&quot; field=&quot;Organisation&quot;/&gt;&lt;OawDocProperty name=&quot;Organisation.Address1&quot; field=&quot;Address1&quot;/&gt;&lt;OawDocProperty name=&quot;Organisation.Address2&quot; field=&quot;Address2&quot;/&gt;&lt;OawDocProperty name=&quot;Organisation.Telefon&quot; field=&quot;Telefon&quot;/&gt;&lt;OawDocProperty name=&quot;Organisation.Email&quot; field=&quot;Email&quot;/&gt;&lt;OawDocProperty name=&quot;Organisation.Internet&quot; field=&quot;Internet&quot;/&gt;&lt;OawDocProperty name=&quot;WdScmOrganisation.Organisation&quot; field=&quot;Organisation&quot;/&gt;&lt;OawDocProperty name=&quot;WdScmOrganisation.City&quot; field=&quot;City&quot;/&gt;&lt;/profile&gt;&lt;/source&gt;"/>
    <w:docVar w:name="OawDocProp.2003061115381095709037" w:val="&lt;source&gt;&lt;Fields List=&quot;Name&quot;/&gt;&lt;profile type=&quot;default&quot; UID=&quot;&quot; sameAsDefault=&quot;0&quot;&gt;&lt;OawDocProperty name=&quot;WdScmSignature2.Name&quot; field=&quot;Name&quot;/&gt;&lt;/profile&gt;&lt;/source&gt;"/>
    <w:docVar w:name="OawDocProp.2004112217333376588294" w:val="&lt;source&gt;&lt;Fields List=&quot;Dokumentbetreff|Dokumenttitel&quot;/&gt;&lt;profile type=&quot;default&quot; UID=&quot;&quot; sameAsDefault=&quot;0&quot;&gt;&lt;OawDocProperty name=&quot;CustomField.Dokumentbetreff&quot; field=&quot;Dokumentbetreff&quot;/&gt;&lt;OawDocProperty name=&quot;CustomField.Dokumenttitel&quot; field=&quot;Dokumenttitel&quot;/&gt;&lt;OawDocProperty name=&quot;WdScmCustomField.Dokumentbetreff&quot; field=&quot;Dokumentbetreff&quot;/&gt;&lt;OawDocProperty name=&quot;WdScmCustomField.Dokumenttitel&quot; field=&quot;Dokumenttitel&quot;/&gt;&lt;/profile&gt;&lt;/source&gt;"/>
    <w:docVar w:name="OawDocProp.2006040509495284662868" w:val="&lt;source&gt;&lt;Fields List=&quot;Name|Initials|Function&quot;/&gt;&lt;profile type=&quot;default&quot; UID=&quot;&quot; sameAsDefault=&quot;0&quot;&gt;&lt;OawDocProperty name=&quot;WdScmAuthor.Name&quot; field=&quot;Name&quot;/&gt;&lt;OawDocProperty name=&quot;WdScmAuthor.Initials&quot; field=&quot;Initials&quot;/&gt;&lt;OawDocProperty name=&quot;WdScmAuthor.Function&quot; field=&quot;Function&quot;/&gt;&lt;/profile&gt;&lt;/source&gt;"/>
    <w:docVar w:name="OawDocProp.2009146000484854334251101" w:val="&lt;source&gt;&lt;Fields List=&quot;G_Laufnummer|G_Titel&quot;/&gt;&lt;profile type=&quot;default&quot; UID=&quot;&quot; sameAsDefault=&quot;0&quot;&gt;&lt;OawDocProperty name=&quot;WdScmCMIdata.G_Laufnummer&quot; field=&quot;G_Laufnummer&quot;/&gt;&lt;OawDocProperty name=&quot;WdScmCMIdata.G_Titel&quot; field=&quot;G_Titel&quot;/&gt;&lt;/profile&gt;&lt;/source&gt;"/>
    <w:docVar w:name="OawDocProp.2015032011051909242061" w:val="&lt;source&gt;&lt;Fields List=&quot;Grafik&quot;/&gt;&lt;profile type=&quot;default&quot; UID=&quot;&quot; sameAsDefault=&quot;0&quot;&gt;&lt;OawDocProperty name=&quot;Produkte.Grafik&quot; field=&quot;Grafik&quot;/&gt;&lt;/profile&gt;&lt;/source&gt;"/>
    <w:docVar w:name="OawDocProp.2015032011052223794445" w:val="&lt;source&gt;&lt;Fields List=&quot;Grafik&quot;/&gt;&lt;profile type=&quot;default&quot; UID=&quot;&quot; sameAsDefault=&quot;0&quot;&gt;&lt;OawDocProperty name=&quot;Module.Grafik&quot; field=&quot;Grafik&quot;/&gt;&lt;/profile&gt;&lt;/source&gt;"/>
    <w:docVar w:name="OawDocPropSource" w:val="&lt;DocProps&gt;&lt;DocProp UID=&quot;2003080714212273705547&quot; EntryUID=&quot;2015041509001071456630&quot;&gt;&lt;Field Name=&quot;UID&quot; Value=&quot;2015041509001071456630&quot;/&gt;&lt;Field Name=&quot;IDName&quot; Value=&quot;Empfänger&quot;/&gt;&lt;Field Name=&quot;RecipientActive&quot; Value=&quot;-1&quot;/&gt;&lt;Field Name=&quot;RecipientIcon&quot; Value=&quot;Contact&quot;/&gt;&lt;Field Name=&quot;MappingTableLabel&quot; Value=&quot;&quot;/&gt;&lt;Field Name=&quot;MappingTableActive&quot; Value=&quot;-1&quot;/&gt;&lt;Field Name=&quot;DeliveryOption&quot; Value=&quot;&quot;/&gt;&lt;Field Name=&quot;DeliveryOption2&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JobTitl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Sehr geehrte Damen und Herren&quot;/&gt;&lt;Field Name=&quot;Closing&quot; Value=&quot;Freundliche Grüsse&quot;/&gt;&lt;Field Name=&quot;FormattedFullAddress&quot; Value=&quot;&quot;/&gt;&lt;/DocProp&gt;&lt;DocProp UID=&quot;2009146000484854334251101&quot; EntryUID=&quot;2003121817293296325874&quot;&gt;&lt;Field Name=&quot;UID&quot; Value=&quot;2003121817293296325874&quot;/&gt;&lt;/DocProp&gt;&lt;DocProp UID=&quot;2002122011014149059130932&quot; EntryUID=&quot;2015031815571239346065&quot;&gt;&lt;Field Name=&quot;UID&quot; Value=&quot;2015031815571239346065&quot;/&gt;&lt;Field Name=&quot;IDName&quot; Value=&quot;Wil&quot;/&gt;&lt;Field Name=&quot;Organisation&quot; Value=&quot;CM Informatik AG&quot;/&gt;&lt;Field Name=&quot;Department&quot; Value=&quot;&quot;/&gt;&lt;Field Name=&quot;Address1&quot; Value=&quot;Sirnacherstrasse 7&quot;/&gt;&lt;Field Name=&quot;Address2&quot; Value=&quot;CH-9500 Wil&quot;/&gt;&lt;Field Name=&quot;Address3&quot; Value=&quot;&quot;/&gt;&lt;Field Name=&quot;Address4&quot; Value=&quot;&quot;/&gt;&lt;Field Name=&quot;City&quot; Value=&quot;Wil&quot;/&gt;&lt;Field Name=&quot;Country&quot; Value=&quot;Schweiz&quot;/&gt;&lt;Field Name=&quot;Telefon&quot; Value=&quot;+41 43 355 33 99&quot;/&gt;&lt;Field Name=&quot;Fax&quot; Value=&quot;+41 43 355 33 98&quot;/&gt;&lt;Field Name=&quot;Email&quot; Value=&quot;info@cmiag.ch&quot;/&gt;&lt;Field Name=&quot;Internet&quot; Value=&quot;www.cmiag.ch&quot;/&gt;&lt;Field Name=&quot;TelefonSupport&quot; Value=&quot;+41 43 355 33 96&quot;/&gt;&lt;Field Name=&quot;EmailSupport&quot; Value=&quot;support@cmiag.ch&quot;/&gt;&lt;Field Name=&quot;LogoColor&quot; Value=&quot;%Logos%\LogoCMI.2100.225.png&quot;/&gt;&lt;Field Name=&quot;LogoBlackWhite&quot; Value=&quot;%Logos%\CMI_BW.2100.2970.emf&quot;/&gt;&lt;Field Name=&quot;LogoDraft&quot; Value=&quot;%Logos%\Entwurf.1744.1707.png&quot;/&gt;&lt;Field Name=&quot;Address5&quot; Value=&quot;&quot;/&gt;&lt;Field Name=&quot;Address6&quot; Value=&quot;&quot;/&gt;&lt;Field Name=&quot;Footer1&quot; Value=&quot;&quot;/&gt;&lt;Field Name=&quot;Footer2&quot; Value=&quot;&quot;/&gt;&lt;Field Name=&quot;Footer3&quot; Value=&quot;&quot;/&gt;&lt;Field Name=&quot;Footer4&quot; Value=&quot;&quot;/&gt;&lt;Field Name=&quot;PpThemesDefault&quot; Value=&quot;%Themes%\CMI.thmx;%Themes%\AXIOMA.thmx;%Themes%\STAR.thmx&quot;/&gt;&lt;Field Name=&quot;PpThemesPresentation&quot; Value=&quot;%Themes%\CMI.thmx;%Themes%\AXIOMA.thmx;%Themes%\STAR.thmx&quot;/&gt;&lt;Field Name=&quot;PpThemesSlide&quot; Value=&quot;%Themes%\CMI.thmx;%Themes%\AXIOMA.thmx;%Themes%\STAR.thmx&quot;/&gt;&lt;Field Name=&quot;PpThemesObject&quot; Value=&quot;%Themes%\CMI.thmx;%Themes%\AXIOMA.thmx;%Themes%\STAR.thmx&quot;/&gt;&lt;Field Name=&quot;Data_UID&quot; Value=&quot;2015031815571239346065&quot;/&gt;&lt;Field Name=&quot;Field_Name&quot; Value=&quot;&quot;/&gt;&lt;Field Name=&quot;Field_UID&quot; Value=&quot;&quot;/&gt;&lt;Field Name=&quot;ML_LCID&quot; Value=&quot;&quot;/&gt;&lt;Field Name=&quot;ML_Value&quot; Value=&quot;&quot;/&gt;&lt;/DocProp&gt;&lt;DocProp UID=&quot;2006040509495284662868&quot; EntryUID=&quot;2014081114493152730190&quot;&gt;&lt;Field Name=&quot;UID&quot; Value=&quot;2014081114493152730190&quot;/&gt;&lt;Field Name=&quot;IDName&quot; Value=&quot;Remo Kessler&quot;/&gt;&lt;Field Name=&quot;Name&quot; Value=&quot;Remo Kessler&quot;/&gt;&lt;Field Name=&quot;DirectPhone&quot; Value=&quot;+41 71 421 34 18&quot;/&gt;&lt;Field Name=&quot;DirectFax&quot; Value=&quot;&quot;/&gt;&lt;Field Name=&quot;Mobile&quot; Value=&quot;&quot;/&gt;&lt;Field Name=&quot;EMail&quot; Value=&quot;remo.kessler@cmiag.ch&quot;/&gt;&lt;Field Name=&quot;Function&quot; Value=&quot;Lehrling Informatik&quot;/&gt;&lt;Field Name=&quot;SignatureLowResColor&quot; Value=&quot;%Signatures%\KRE.600dpi.Color.450.275.jpg&quot;/&gt;&lt;Field Name=&quot;SignatureHighResColor&quot; Value=&quot;%Signatures%\KRE.600dpi.Color.450.275.jpg&quot;/&gt;&lt;Field Name=&quot;SignatureHighResBW&quot; Value=&quot;%Signatures%\KRE.600dpi.Color.450.275.jpg&quot;/&gt;&lt;Field Name=&quot;SignatureLowResBW&quot; Value=&quot;%Signatures%\KRE.600dpi.Color.450.275.jpg&quot;/&gt;&lt;Field Name=&quot;Initials&quot; Value=&quot;KRE&quot;/&gt;&lt;Field Name=&quot;InseratBG&quot; Value=&quot;%Logos%\Inserat.Neutral.2100.2970.jpg&quot;/&gt;&lt;Field Name=&quot;Data_UID&quot; Value=&quot;2014081114493152730190&quot;/&gt;&lt;Field Name=&quot;Field_Name&quot; Value=&quot;&quot;/&gt;&lt;Field Name=&quot;Field_UID&quot; Value=&quot;&quot;/&gt;&lt;Field Name=&quot;ML_LCID&quot; Value=&quot;&quot;/&gt;&lt;Field Name=&quot;ML_Value&quot; Value=&quot;&quot;/&gt;&lt;/DocProp&gt;&lt;DocProp UID=&quot;200212191811121321310321301031x&quot; EntryUID=&quot;2014081114493152730190&quot;&gt;&lt;Field Name=&quot;UID&quot; Value=&quot;2014081114493152730190&quot;/&gt;&lt;Field Name=&quot;IDName&quot; Value=&quot;Remo Kessler&quot;/&gt;&lt;Field Name=&quot;Name&quot; Value=&quot;Remo Kessler&quot;/&gt;&lt;Field Name=&quot;DirectPhone&quot; Value=&quot;+41 71 421 34 18&quot;/&gt;&lt;Field Name=&quot;DirectFax&quot; Value=&quot;&quot;/&gt;&lt;Field Name=&quot;Mobile&quot; Value=&quot;&quot;/&gt;&lt;Field Name=&quot;EMail&quot; Value=&quot;remo.kessler@cmiag.ch&quot;/&gt;&lt;Field Name=&quot;Function&quot; Value=&quot;Lehrling Informatik&quot;/&gt;&lt;Field Name=&quot;SignatureLowResColor&quot; Value=&quot;%Signatures%\KRE.600dpi.Color.450.275.jpg&quot;/&gt;&lt;Field Name=&quot;SignatureHighResColor&quot; Value=&quot;%Signatures%\KRE.600dpi.Color.450.275.jpg&quot;/&gt;&lt;Field Name=&quot;SignatureHighResBW&quot; Value=&quot;%Signatures%\KRE.600dpi.Color.450.275.jpg&quot;/&gt;&lt;Field Name=&quot;SignatureLowResBW&quot; Value=&quot;%Signatures%\KRE.600dpi.Color.450.275.jpg&quot;/&gt;&lt;Field Name=&quot;Initials&quot; Value=&quot;KRE&quot;/&gt;&lt;Field Name=&quot;InseratBG&quot; Value=&quot;%Logos%\Inserat.Neutral.2100.2970.jpg&quot;/&gt;&lt;Field Name=&quot;Data_UID&quot; Value=&quot;2014081114493152730190&quot;/&gt;&lt;Field Name=&quot;Field_Name&quot; Value=&quot;&quot;/&gt;&lt;Field Name=&quot;Field_UID&quot; Value=&quot;&quot;/&gt;&lt;Field Name=&quot;ML_LCID&quot; Value=&quot;&quot;/&gt;&lt;Field Name=&quot;ML_Value&quot; Value=&quot;&quot;/&gt;&lt;/DocProp&gt;&lt;DocProp UID=&quot;2002122010583847234010578&quot; EntryUID=&quot;2014081114493152730190&quot;&gt;&lt;Field Name=&quot;UID&quot; Value=&quot;2014081114493152730190&quot;/&gt;&lt;Field Name=&quot;IDName&quot; Value=&quot;Remo Kessler&quot;/&gt;&lt;Field Name=&quot;Name&quot; Value=&quot;Remo Kessler&quot;/&gt;&lt;Field Name=&quot;DirectPhone&quot; Value=&quot;+41 71 421 34 18&quot;/&gt;&lt;Field Name=&quot;DirectFax&quot; Value=&quot;&quot;/&gt;&lt;Field Name=&quot;Mobile&quot; Value=&quot;&quot;/&gt;&lt;Field Name=&quot;EMail&quot; Value=&quot;remo.kessler@cmiag.ch&quot;/&gt;&lt;Field Name=&quot;Function&quot; Value=&quot;Lehrling Informatik&quot;/&gt;&lt;Field Name=&quot;SignatureLowResColor&quot; Value=&quot;%Signatures%\KRE.600dpi.Color.450.275.jpg&quot;/&gt;&lt;Field Name=&quot;SignatureHighResColor&quot; Value=&quot;%Signatures%\KRE.600dpi.Color.450.275.jpg&quot;/&gt;&lt;Field Name=&quot;SignatureHighResBW&quot; Value=&quot;%Signatures%\KRE.600dpi.Color.450.275.jpg&quot;/&gt;&lt;Field Name=&quot;SignatureLowResBW&quot; Value=&quot;%Signatures%\KRE.600dpi.Color.450.275.jpg&quot;/&gt;&lt;Field Name=&quot;Initials&quot; Value=&quot;KRE&quot;/&gt;&lt;Field Name=&quot;InseratBG&quot; Value=&quot;%Logos%\Inserat.Neutral.2100.2970.jpg&quot;/&gt;&lt;Field Name=&quot;Data_UID&quot; Value=&quot;2014081114493152730190&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UID&quot; Value=&quot;2003121817293296325874&quot;/&gt;&lt;Field Name=&quot;IDName&quot; Value=&quot;(Leer)&quot;/&gt;&lt;/DocProp&gt;&lt;DocProp UID=&quot;2007042109161414432689&quot; EntryUID=&quot;2003121817293296325874&quot;&gt;&lt;Field Name=&quot;UID&quot; Value=&quot;2003121817293296325874&quot;/&gt;&lt;/DocProp&gt;&lt;DocProp UID=&quot;2004112217290390304928&quot; EntryUID=&quot;0&quot;&gt;&lt;Field Name=&quot;UID&quot; Value=&quot;0&quot;/&gt;&lt;/DocProp&gt;&lt;DocProp UID=&quot;2015032011051909242061&quot; EntryUID=&quot;2003121817293296325874&quot;&gt;&lt;Field Name=&quot;UID&quot; Value=&quot;2003121817293296325874&quot;/&gt;&lt;Field Name=&quot;IDName&quot; Value=&quot;&quot;/&gt;&lt;/DocProp&gt;&lt;DocProp UID=&quot;2015032011052223794445&quot; EntryUID=&quot;2003121817293296325874&quot;&gt;&lt;Field Name=&quot;UID&quot; Value=&quot;2003121817293296325874&quot;/&gt;&lt;Field Name=&quot;IDName&quot; Value=&quot;&quot;/&gt;&lt;/DocProp&gt;&lt;DocProp UID=&quot;2015061207141914355068&quot; EntryUID=&quot;2003121817293296325874&quot;&gt;&lt;Field Name=&quot;UID&quot; Value=&quot;2003121817293296325874&quot;/&gt;&lt;/DocProp&gt;&lt;DocProp UID=&quot;2015061207160542895519&quot; EntryUID=&quot;2003121817293296325874&quot;&gt;&lt;Field Name=&quot;UID&quot; Value=&quot;2003121817293296325874&quot;/&gt;&lt;/DocProp&gt;&lt;DocProp UID=&quot;2015061207173417412914&quot; EntryUID=&quot;2003121817293296325874&quot;&gt;&lt;Field Name=&quot;UID&quot; Value=&quot;2003121817293296325874&quot;/&gt;&lt;/DocProp&gt;&lt;DocProp UID=&quot;2015061207165298968319&quot; EntryUID=&quot;2003121817293296325874&quot;&gt;&lt;Field Name=&quot;UID&quot; Value=&quot;2003121817293296325874&quot;/&gt;&lt;/DocProp&gt;&lt;DocProp UID=&quot;2015061207182973852810&quot; EntryUID=&quot;2003121817293296325874&quot;&gt;&lt;Field Name=&quot;UID&quot; Value=&quot;2003121817293296325874&quot;/&gt;&lt;/DocProp&gt;&lt;DocProp UID=&quot;2015061207180865060772&quot; EntryUID=&quot;2003121817293296325874&quot;&gt;&lt;Field Name=&quot;UID&quot; Value=&quot;2003121817293296325874&quot;/&gt;&lt;/DocProp&gt;&lt;DocProp UID=&quot;2015061207191607081402&quot; EntryUID=&quot;2003121817293296325874&quot;&gt;&lt;Field Name=&quot;UID&quot; Value=&quot;2003121817293296325874&quot;/&gt;&lt;/DocProp&gt;&lt;DocProp UID=&quot;2015061207185421069072&quot; EntryUID=&quot;2003121817293296325874&quot;&gt;&lt;Field Name=&quot;UID&quot; Value=&quot;2003121817293296325874&quot;/&gt;&lt;/DocProp&gt;&lt;DocProp UID=&quot;2016051113561393041576&quot; EntryUID=&quot;2003121817293296325874&quot;&gt;&lt;Field Name=&quot;UID&quot; Value=&quot;2003121817293296325874&quot;/&gt;&lt;/DocProp&gt;&lt;DocProp UID=&quot;2017040407210556554348&quot; EntryUID=&quot;2003121817293296325874&quot;&gt;&lt;Field Name=&quot;UID&quot; Value=&quot;2003121817293296325874&quot;/&gt;&lt;/DocProp&gt;&lt;DocProp UID=&quot;2017040710190879678493&quot; EntryUID=&quot;2003121817293296325874&quot;&gt;&lt;Field Name=&quot;UID&quot; Value=&quot;2003121817293296325874&quot;/&gt;&lt;/DocProp&gt;&lt;DocProp UID=&quot;2017041010212210533077&quot; EntryUID=&quot;2003121817293296325874&quot;&gt;&lt;Field Name=&quot;UID&quot; Value=&quot;2003121817293296325874&quot;/&gt;&lt;/DocProp&gt;&lt;DocProp UID=&quot;2004112217333376588294&quot; EntryUID=&quot;2004123010144120300001&quot;&gt;&lt;Field Name=&quot;UID&quot; Value=&quot;2004123010144120300001&quot;/&gt;&lt;Field Name=&quot;Dokumenttitel&quot; Value=&quot;Zentralisierte Parameterverwaltung für eine Mikroservices-Architektur&quot;/&gt;&lt;Field Name=&quot;Dokumentbetreff&quot; Value=&quot;IPA von Remo Kessler&quot;/&gt;&lt;/DocProp&gt;&lt;/DocProps&gt;_x000d_"/>
    <w:docVar w:name="OawDocumentLanguageID" w:val="2055"/>
    <w:docVar w:name="OawFormulas2InDocument" w:val="-1"/>
    <w:docVar w:name="OawFormulasInDocument" w:val="-1"/>
    <w:docVar w:name="OawMenusDef" w:val="&lt;MenusDef xmlns:xsi=&quot;http://www.w3.org/2001/XMLSchema-instance&quot; xsi:noNamespaceSchemaLocation=&quot;MenusDef_1.xsd&quot; SchemaVersion=&quot;1&quot;&gt;_x000d_&lt;Item Type=&quot;SubMenu&quot; IDName=&quot;StructureStyles&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Heading&quot; Icon=&quot;3546&quot; Label=&quot;&amp;lt;translate&amp;gt;Style.Heading&amp;lt;/translate&amp;gt;&quot; Command=&quot;StyleApply&quot; Parameter=&quot;Überschrift&quot;/&gt;_x000d_&lt;Item Type=&quot;Separator&quot;/&gt;_x000d_&lt;Item Type=&quot;Button&quot; IDName=&quot;Normal&quot; Icon=&quot;3546&quot; Label=&quot;&amp;lt;translate&amp;gt;Style.Normal&amp;lt;/translate&amp;gt;&quot; Command=&quot;StyleApply&quot; Parameter=&quot;Text&quot;/&gt;_x000d_&lt;Item Type=&quot;Separator&quot;/&gt;_x000d_&lt;Item Type=&quot;Button&quot; IDName=&quot;Title&quot; Icon=&quot;3546&quot; Label=&quot;&amp;lt;translate&amp;gt;Style.Title&amp;lt;/translate&amp;gt;&quot; Command=&quot;StyleApply&quot; Parameter=&quot;-63&quot;/&gt;_x000d_&lt;Item Type=&quot;Button&quot; IDName=&quot;Subtitle&quot; Icon=&quot;3546&quot; Label=&quot;&amp;lt;translate&amp;gt;Style.Subtitle&amp;lt;/translate&amp;gt;&quot; Command=&quot;StyleApply&quot; Parameter=&quot;Untertitel&quot;/&gt;_x000d_&lt;Item Type=&quot;Button&quot; IDName=&quot;Subtitle2&quot; Icon=&quot;3546&quot; Label=&quot;&amp;lt;translate&amp;gt;Style.Subtitle2&amp;lt;/translate&amp;gt;&quot; Command=&quot;StyleApply&quot; Parameter=&quot;Untertitel 2&quot;/&gt;_x000d_&lt;Item Type=&quot;Separator&quot;/&gt;_x000d_&lt;Item Type=&quot;Button&quot; IDName=&quot;Hinweis&quot; Icon=&quot;3546&quot; Label=&quot;&amp;lt;translate&amp;gt;Style.Hinweis&amp;lt;/translate&amp;gt;&quot; Command=&quot;StyleApply&quot; Parameter=&quot;Hinweis&quot;/&gt;_x000d_&lt;Item Type=&quot;Button&quot; IDName=&quot;Hinweis2&quot; Icon=&quot;3546&quot; Label=&quot;&amp;lt;translate&amp;gt;Style.Hinweis2&amp;lt;/translate&amp;gt;&quot; Command=&quot;StyleApply&quot; Parameter=&quot;Hinweis2&quot;/&gt;_x000d_&lt;/Item&gt;_x000d_&lt;Item Type=&quot;SubMenu&quot; IDName=&quot;TopicStyles&quot;&gt;_x000d_&lt;/Item&gt;_x000d_&lt;Item Type=&quot;SubMenu&quot; IDName=&quot;ListStyles&quot;&gt;_x000d_&lt;Item Type=&quot;Button&quot; IDName=&quot;ListWithSymbols&quot; Icon=&quot;3546&quot; Label=&quot;&amp;lt;translate&amp;gt;Style.ListWithSymbols&amp;lt;/translate&amp;gt;&quot; Command=&quot;StyleApply&quot; Parameter=&quot;ListWithSymbols&quot;/&gt;_x000d_&lt;Item Type=&quot;Button&quot; IDName=&quot;ListWithNumbers&quot; Icon=&quot;3546&quot; Label=&quot;&amp;lt;translate&amp;gt;Style.ListWithNumbers&amp;lt;/translate&amp;gt;&quot; Command=&quot;StyleApply&quot; Parameter=&quot;ListWithNumbers&quot;/&gt;_x000d_&lt;/Item&gt;_x000d_&lt;Item Type=&quot;SubMenu&quot; IDName=&quot;TableStyles&quot;&gt;_x000d_&lt;Item Type=&quot;Button&quot; IDName=&quot;Tabellenraster&quot; Icon=&quot;3546&quot; Label=&quot;&amp;lt;translate&amp;gt;Style.Table&amp;lt;/translate&amp;gt;&quot; Command=&quot;StyleApply&quot; Parameter=&quot;Tabellenraster&quot;/&gt;_x000d_&lt;/Item&gt;_x000d_&lt;/MenusDef&gt;"/>
    <w:docVar w:name="OawOMS" w:val="&lt;OawOMS&gt;&lt;send profileUID=&quot;2003010711200895123470110&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1210395821292110&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301071188888220000&quot;&gt;&lt;mail&gt;&lt;to&gt;&lt;value type=&quot;OawDocProperty&quot; name=&quot;Recipient.EMail&quot;&gt;&lt;separator text=&quot;&quot;&gt;&lt;/separator&gt;&lt;format text=&quot;&quot;&gt;&lt;/format&gt;&lt;/value&gt;&lt;/to&gt;&lt;subject&gt;&lt;value type=&quot;OawDocProperty&quot; name=&quot;CustomField.Dokumentbetreff&quot;&gt;&lt;separator text=&quot;&quot;&gt;&lt;/separator&gt;&lt;format text=&quot;&quot;&gt;&lt;/format&gt;&lt;/value&gt;&lt;/subject&gt;&lt;/mail&gt;&lt;word&gt;&lt;title&gt;&lt;value type=&quot;OawDocProperty&quot; name=&quot;CustomField.Dokumenttitel&quot;&gt;&lt;separator text=&quot;&quot;&gt;&lt;/separator&gt;&lt;format text=&quot;&quot;&gt;&lt;/format&gt;&lt;/value&gt;&lt;/title&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subject&gt;&lt;value type=&quot;OawDocProperty&quot; name=&quot;CustomField.Dokumentbetreff&quot;&gt;&lt;separator text=&quot;&quot;&gt;&lt;/separator&gt;&lt;format text=&quot;&quot;&gt;&lt;/format&gt;&lt;/value&gt;&lt;/subject&gt;&lt;/word&gt;&lt;PDF&gt;&lt;title&gt;&lt;value type=&quot;OawDocProperty&quot; name=&quot;CustomField.Dokumenttitel&quot;&gt;&lt;separator text=&quot;&quot;&gt;&lt;/separator&gt;&lt;format text=&quot;&quot;&gt;&lt;/format&gt;&lt;/value&gt;&lt;/title&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subject&gt;&lt;value type=&quot;OawDocProperty&quot; name=&quot;CustomField.Dokumentbetreff&quot;&gt;&lt;separator text=&quot;&quot;&gt;&lt;/separator&gt;&lt;format text=&quot;&quot;&gt;&lt;/format&gt;&lt;/value&gt;&lt;/subject&gt;&lt;/PDF&gt;&lt;/send&gt;&lt;send profileUID=&quot;200301071188888220001&quot;&gt;&lt;mail&gt;&lt;to&gt;&lt;value type=&quot;OawDocProperty&quot; name=&quot;Recipient.EMail&quot;&gt;&lt;separator text=&quot;&quot;&gt;&lt;/separator&gt;&lt;format text=&quot;&quot;&gt;&lt;/format&gt;&lt;/value&gt;&lt;/to&gt;&lt;subject&gt;&lt;value type=&quot;OawDocProperty&quot; name=&quot;CustomField.Dokumentbetreff&quot;&gt;&lt;separator text=&quot;&quot;&gt;&lt;/separator&gt;&lt;format text=&quot;&quot;&gt;&lt;/format&gt;&lt;/value&gt;&lt;/subject&gt;&lt;/mail&gt;&lt;word&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word&gt;&lt;PDF&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PDF&gt;&lt;/send&gt;&lt;send profileUID=&quot;200301071188888220002&quot;&gt;&lt;word&gt;&lt;company&gt;&lt;value type=&quot;OawDocProperty&quot; name=&quot;Organisation.Organisation&quot;&gt;&lt;separator text=&quot;&quot;&gt;&lt;/separator&gt;&lt;format text=&quot;&quot;&gt;&lt;/format&gt;&lt;/value&gt;&lt;/company&gt;&lt;author&gt;&lt;value type=&quot;OawDocProperty&quot; name=&quot;Author.Name&quot;&gt;&lt;separator text=&quot;&quot;&gt;&lt;/separator&gt;&lt;format text=&quot;&quot;&gt;&lt;/format&gt;&lt;/value&gt;&lt;/author&gt;&lt;subject&gt;&lt;value type=&quot;OawDocProperty&quot; name=&quot;CustomField.Dokumentbetreff&quot;&gt;&lt;separator text=&quot;&quot;&gt;&lt;/separator&gt;&lt;format text=&quot;&quot;&gt;&lt;/format&gt;&lt;/value&gt;&lt;/subject&gt;&lt;title&gt;&lt;value type=&quot;OawDocProperty&quot; name=&quot;CustomField.Dokumenttitel&quot;&gt;&lt;separator text=&quot;&quot;&gt;&lt;/separator&gt;&lt;format text=&quot;&quot;&gt;&lt;/format&gt;&lt;/value&gt;&lt;/title&gt;&lt;/word&gt;&lt;PDF&gt;&lt;company&gt;&lt;value type=&quot;OawDocProperty&quot; name=&quot;Organisation.Organisation&quot;&gt;&lt;separator text=&quot;&quot;&gt;&lt;/separator&gt;&lt;format text=&quot;&quot;&gt;&lt;/format&gt;&lt;/value&gt;&lt;/company&gt;&lt;author&gt;&lt;value type=&quot;OawDocProperty&quot; name=&quot;Author.Name&quot;&gt;&lt;separator text=&quot;&quot;&gt;&lt;/separator&gt;&lt;format text=&quot;&quot;&gt;&lt;/format&gt;&lt;/value&gt;&lt;/author&gt;&lt;subject&gt;&lt;value type=&quot;OawDocProperty&quot; name=&quot;CustomField.Dokumentbetreff&quot;&gt;&lt;separator text=&quot;&quot;&gt;&lt;/separator&gt;&lt;format text=&quot;&quot;&gt;&lt;/format&gt;&lt;/value&gt;&lt;/subject&gt;&lt;title&gt;&lt;value type=&quot;OawDocProperty&quot; name=&quot;CustomField.Dokumenttitel&quot;&gt;&lt;separator text=&quot;&quot;&gt;&lt;/separator&gt;&lt;format text=&quot;&quot;&gt;&lt;/format&gt;&lt;/value&gt;&lt;/title&gt;&lt;/PDF&gt;&lt;mail&gt;&lt;to&gt;&lt;value type=&quot;OawDocProperty&quot; name=&quot;Recipient.EMail&quot;&gt;&lt;separator text=&quot;&quot;&gt;&lt;/separator&gt;&lt;format text=&quot;&quot;&gt;&lt;/format&gt;&lt;/value&gt;&lt;/to&gt;&lt;subject&gt;&lt;value type=&quot;OawDocProperty&quot; name=&quot;CustomField.Dokumentbetreff&quot;&gt;&lt;separator text=&quot;&quot;&gt;&lt;/separator&gt;&lt;format text=&quot;&quot;&gt;&lt;/format&gt;&lt;/value&gt;&lt;/subject&gt;&lt;/mail&gt;&lt;/send&gt;&lt;save profileUID=&quot;200301071188888110000&quot;&gt;&lt;word&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word&gt;&lt;PDF&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PDF&gt;&lt;/save&gt;&lt;save profileUID=&quot;200301071188888110001&quot;&gt;&lt;word&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word&gt;&lt;PDF&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PDF&gt;&lt;/save&gt;&lt;save profileUID=&quot;200301071188888110002&quot;&gt;&lt;word&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word&gt;&lt;PDF&gt;&lt;title&gt;&lt;value type=&quot;OawDocProperty&quot; name=&quot;CustomField.Dokumenttitel&quot;&gt;&lt;separator text=&quot;&quot;&gt;&lt;/separator&gt;&lt;format text=&quot;&quot;&gt;&lt;/format&gt;&lt;/value&gt;&lt;/title&gt;&lt;subject&gt;&lt;value type=&quot;OawDocProperty&quot; name=&quot;CustomField.Dokumentbetreff&quot;&gt;&lt;separator text=&quot;&quot;&gt;&lt;/separator&gt;&lt;format text=&quot;&quot;&gt;&lt;/format&gt;&lt;/value&gt;&lt;/subject&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PDF&gt;&lt;/save&gt;&lt;/OawOMS&gt;_x000d_"/>
    <w:docVar w:name="oawPaperSize" w:val="7"/>
    <w:docVar w:name="OawPrinterTray.2003010718888822220000" w:val="document.firstpage:=2003777733333222222221;document.otherpages:=2003777733333222222221;"/>
    <w:docVar w:name="OawPrinterTray.2003010718888822220001" w:val="document.firstpage:=2003777733333222222221;document.otherpages:=2003777733333222222221;"/>
    <w:docVar w:name="OawPrinterTray.2003010718888822220003" w:val="document.firstpage:=2003777733333222222222;document.otherpages:=2003777733333222222222;"/>
    <w:docVar w:name="OawPrinterTray.2003010718888822220004" w:val="document.firstpage:=2003777733333222222222;document.otherpages:=2003777733333222222222;"/>
    <w:docVar w:name="OawPrinterTray.2003010718888822220005" w:val="document.firstpage:=2003777733333222222223;document.otherpages:=2003777733333222222223;"/>
    <w:docVar w:name="OawPrinterTray.2010012216512195896084" w:val="document.firstpage:=2003777733333222222224;document.otherpages:=2003777733333222222224;"/>
    <w:docVar w:name="OawPrinterTray.2010012516134653903225" w:val="document.firstpage:=2003777733333222222224;document.otherpages:=2003777733333222222224;"/>
    <w:docVar w:name="OawPrinterTray.2010012608471367921825" w:val="document.firstpage:=2003777733333222222221;document.otherpages:=2003777733333222222221;"/>
    <w:docVar w:name="OawPrinterTray.2010020210452501770397" w:val="document.firstpage:=2003777733333222222223;document.otherpages:=2003777733333222222223;"/>
    <w:docVar w:name="OawProjectID" w:val="cmiagch"/>
    <w:docVar w:name="OawRecipients" w:val="&lt;Recipients&gt;&lt;Recipient&gt;&lt;UID&gt;2015041509001071456630&lt;/UID&gt;&lt;IDName&gt;Empfänger&lt;/IDName&gt;&lt;RecipientActive&gt;-1&lt;/RecipientActive&gt;&lt;RecipientIcon&gt;Contact&lt;/RecipientIcon&gt;&lt;MappingTableLabel&gt;&lt;/MappingTableLabel&gt;&lt;MappingTableActive&gt;-1&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hr geehrte Damen und Herren&lt;/Introduction&gt;&lt;Closing&gt;Freundliche Grüsse&lt;/Closing&gt;&lt;FormattedFullAddress&gt;&lt;/FormattedFullAddress&gt;&lt;/Recipient&gt;&lt;/Recipients&gt;_x000d_"/>
    <w:docVar w:name="OawScriptor" w:val="&lt;?xml version=&quot;1.0&quot;?&gt;_x000d_&lt;scriptor xmlns:xsi=&quot;http://www.w3.org/2001/XMLSchema-instance&quot; xsi:noNamespaceSchemaLocation=&quot;Scriptor_1.xsd&quot; SchemaVersion=&quot;1&quot;/&gt;_x000d_"/>
    <w:docVar w:name="OawSelectedSource.200212191811121321310321301031x" w:val="2014081114493152730190"/>
    <w:docVar w:name="OawSelectedSource.2002122010583847234010578" w:val="2014081114493152730190"/>
    <w:docVar w:name="OawSelectedSource.2002122011014149059130932" w:val="2015031815571239346065"/>
    <w:docVar w:name="OawSelectedSource.2003061115381095709037" w:val="2003121817293296325874"/>
    <w:docVar w:name="OawSelectedSource.2003080714212273705547" w:val="0"/>
    <w:docVar w:name="OawSelectedSource.2004112217290390304928" w:val="0"/>
    <w:docVar w:name="OawSelectedSource.2004112217333376588294" w:val="0"/>
    <w:docVar w:name="OawSelectedSource.2006040509495284662868" w:val="2014081114493152730190"/>
    <w:docVar w:name="OawSelectedSource.2007042109161414432689" w:val="&lt;empty/&gt;"/>
    <w:docVar w:name="OawSelectedSource.2009146000484854334251101" w:val="&lt;empty/&gt;"/>
    <w:docVar w:name="OawSelectedSource.2015032011051909242061" w:val="2003121817293296325874"/>
    <w:docVar w:name="OawSelectedSource.2015032011052223794445" w:val="2003121817293296325874"/>
    <w:docVar w:name="OawSelectedSource.2015061207141914355068" w:val="&lt;empty/&gt;"/>
    <w:docVar w:name="OawSelectedSource.2015061207160542895519" w:val="&lt;empty/&gt;"/>
    <w:docVar w:name="OawSelectedSource.2015061207165298968319" w:val="&lt;empty/&gt;"/>
    <w:docVar w:name="OawSelectedSource.2015061207173417412914" w:val="&lt;empty/&gt;"/>
    <w:docVar w:name="OawSelectedSource.2015061207180865060772" w:val="&lt;empty/&gt;"/>
    <w:docVar w:name="OawSelectedSource.2015061207182973852810" w:val="&lt;empty/&gt;"/>
    <w:docVar w:name="OawSelectedSource.2015061207185421069072" w:val="&lt;empty/&gt;"/>
    <w:docVar w:name="OawSelectedSource.2015061207191607081402" w:val="&lt;empty/&gt;"/>
    <w:docVar w:name="OawSelectedSource.2016051113561393041576" w:val="&lt;empty/&gt;"/>
    <w:docVar w:name="OawSelectedSource.2017040407210556554348" w:val="&lt;empty/&gt;"/>
    <w:docVar w:name="OawSelectedSource.2017040710190879678493" w:val="&lt;empty/&gt;"/>
    <w:docVar w:name="OawSelectedSource.2017041010212210533077" w:val="&lt;empty/&gt;"/>
    <w:docVar w:name="OawTemplateProperties" w:val="password:=&lt;Semicolon/&gt;MnO`rrvnqc.=;jumpToFirstField:=1;dotReverenceRemove:=1;resizeA4Letter:=0;unpdateDocPropsOnNewOnly:=0;showAllNoteItems:=0;CharCodeChecked:=;CharCodeUnchecked:=;WizardSteps:=0|1|2|4;DocumentTitle:=Dokumentation;DisplayName:=Dokumentation;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_x000d_&lt;WhereClause&gt;&lt;/WhereClause&gt;&lt;/TemplateProperties&gt;"/>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Inhalt&quot; Label=&quot;&amp;lt;translate&amp;gt;SmartContent.Text&amp;lt;/translate&amp;gt;&quot;/&gt;_x000d_&lt;Bookmark Name=&quot;Unterschriftenblock&quot; Label=&quot;&amp;lt;translate&amp;gt;SmartContent.Unterschriftenblock&amp;lt;/translate&amp;gt;&quot;/&gt;_x000d_&lt;Bookmark Name=&quot;AdditionalText&quot; Label=&quot;&amp;lt;translate&amp;gt;SmartContent.Additional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Inhalt&quot; Label=&quot;&amp;lt;translate&amp;gt;SmartTemplate.Text&amp;lt;/translate&amp;gt;&quot;/&gt;_x000d_&lt;Bookmark Name=&quot;Unterschriftenblock&quot; Label=&quot;&amp;lt;translate&amp;gt;SmartTemplate.Unterschriftenblock&amp;lt;/translate&amp;gt;&quot;/&gt;_x000d_&lt;Bookmark Name=&quot;AdditionalText&quot; Label=&quot;&amp;lt;translate&amp;gt;SmartTemplate.AdditionalText&amp;lt;/translate&amp;gt;&quot;/&gt;_x000d_&lt;/TemplPropsStm&gt;"/>
    <w:docVar w:name="officeatworkWordMasterTemplateConfiguration" w:val="&lt;!--Created with officeatwork--&gt;_x000d__x000a_&lt;WordMasterTemplateConfiguration&gt;_x000d__x000a_  &lt;LayoutSets /&gt;_x000d__x000a_  &lt;Pictures&gt;_x000d__x000a_    &lt;Picture Id=&quot;49516d5b-aa80-46cb-acc8-8ada&quot; IdName=&quot;Logos&quot; IsSelected=&quot;False&quot; IsExpanded=&quot;True&quot;&gt;_x000d__x000a_      &lt;PageSetupSpecifics&gt;_x000d__x000a_        &lt;PageSetupSpecific IdName=&quot;Firma&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3010718888822220000&quot;&gt;_x000d__x000a_              &lt;Source Value=&quot;[[MasterProperty(&amp;quot;Organisation&amp;quot;, &amp;quot;LogoBlackWhite&amp;quot;)]]&quot; /&gt;_x000d__x000a_            &lt;/OutputProfileSpecific&gt;_x000d__x000a_            &lt;OutputProfileSpecific Type=&quot;Print&quot; Id=&quot;2003010718888822220001&quot;&gt;_x000d__x000a_              &lt;Source Value=&quot;[[MasterProperty(&amp;quot;Organisation&amp;quot;, &amp;quot;LogoBlackWhite&amp;quot;)]]&quot; /&gt;_x000d__x000a_            &lt;/OutputProfileSpecific&gt;_x000d__x000a_            &lt;OutputProfileSpecific Type=&quot;Print&quot; Id=&quot;2003010718888822220003&quot; /&gt;_x000d__x000a_            &lt;OutputProfileSpecific Type=&quot;Print&quot; Id=&quot;2003010718888822220004&quot; /&gt;_x000d__x000a_            &lt;OutputProfileSpecific Type=&quot;Print&quot; Id=&quot;2010020210452501770397&quot; /&gt;_x000d__x000a_            &lt;OutputProfileSpecific Type=&quot;Print&quot; Id=&quot;2003010718888822220005&quot; /&gt;_x000d__x000a_            &lt;OutputProfileSpecific Type=&quot;Print&quot; Id=&quot;2010012516134653903225&quot;&gt;_x000d__x000a_              &lt;Source Value=&quot;&quot; /&gt;_x000d__x000a_            &lt;/OutputProfileSpecific&gt;_x000d__x000a_            &lt;OutputProfileSpecific Type=&quot;Print&quot; Id=&quot;2010012216512195896084&quot;&gt;_x000d__x000a_              &lt;Source Value=&quot;&quot; /&gt;_x000d__x000a_            &lt;/OutputProfileSpecific&gt;_x000d__x000a_            &lt;OutputProfileSpecific Type=&quot;Print&quot; Id=&quot;2010012608471367921825&quot;&gt;_x000d__x000a_              &lt;Source Value=&quot;[[MasterProperty(&amp;quot;Organisation&amp;quot;, &amp;quot;LogoDraft&amp;quot;)]]&quot; /&gt;_x000d__x000a_            &lt;/OutputProfileSpecific&gt;_x000d__x000a_            &lt;OutputProfileSpecific Type=&quot;Save&quot; Id=&quot;200301071188888110000&quot; /&gt;_x000d__x000a_            &lt;OutputProfileSpecific Type=&quot;Save&quot; Id=&quot;200301071188888110001&quot; /&gt;_x000d__x000a_            &lt;OutputProfileSpecific Type=&quot;Save&quot; Id=&quot;200301071188888110002&quot;&gt;_x000d__x000a_              &lt;Source Value=&quot;[[MasterProperty(&amp;quot;Organisation&amp;quot;, &amp;quot;LogoDraft&amp;quot;)]]&quot; /&gt;_x000d__x000a_            &lt;/OutputProfileSpecific&gt;_x000d__x000a_            &lt;OutputProfileSpecific Type=&quot;Send&quot; Id=&quot;200301071188888220000&quot; /&gt;_x000d__x000a_            &lt;OutputProfileSpecific Type=&quot;Send&quot; Id=&quot;200301071188888220001&quot; /&gt;_x000d__x000a_            &lt;OutputProfileSpecific Type=&quot;Send&quot; Id=&quot;200301071188888220002&quot;&gt;_x000d__x000a_              &lt;Source Value=&quot;[[MasterProperty(&amp;quot;Organisation&amp;quot;, &amp;quot;LogoDraft&amp;quot;)]]&quot; /&gt;_x000d__x000a_            &lt;/OutputProfileSpecific&gt;_x000d__x000a_          &lt;/OutputProfileSpecifics&gt;_x000d__x000a_        &lt;/PageSetupSpecific&gt;_x000d__x000a_      &lt;/PageSetupSpecifics&gt;_x000d__x000a_    &lt;/Picture&gt;_x000d__x000a_    &lt;Picture Id=&quot;1d909ced-fd6b-42a8-bfec-0e1a&quot; IdName=&quot;Produkte&quot; IsSelected=&quot;False&quot; IsExpanded=&quot;True&quot;&gt;_x000d__x000a_      &lt;PageSetupSpecifics&gt;_x000d__x000a_        &lt;PageSetupSpecific IdName=&quot;Produkt&quot; PaperSize=&quot;A4&quot; Orientation=&quot;Portrait&quot; IsSelected=&quot;false&quot;&gt;_x000d__x000a_          &lt;Source Value=&quot;[[MasterProperty(&amp;quot;Produkte&amp;quot;, &amp;quot;Grafik&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3010718888822220000&quot; /&gt;_x000d__x000a_            &lt;OutputProfileSpecific Type=&quot;Print&quot; Id=&quot;2003010718888822220001&quot; /&gt;_x000d__x000a_            &lt;OutputProfileSpecific Type=&quot;Print&quot; Id=&quot;2003010718888822220003&quot; /&gt;_x000d__x000a_            &lt;OutputProfileSpecific Type=&quot;Print&quot; Id=&quot;2003010718888822220004&quot; /&gt;_x000d__x000a_            &lt;OutputProfileSpecific Type=&quot;Print&quot; Id=&quot;2010020210452501770397&quot; /&gt;_x000d__x000a_            &lt;OutputProfileSpecific Type=&quot;Print&quot; Id=&quot;2003010718888822220005&quot; /&gt;_x000d__x000a_            &lt;OutputProfileSpecific Type=&quot;Print&quot; Id=&quot;2010012516134653903225&quot; /&gt;_x000d__x000a_            &lt;OutputProfileSpecific Type=&quot;Print&quot; Id=&quot;2010012216512195896084&quot; /&gt;_x000d__x000a_            &lt;OutputProfileSpecific Type=&quot;Print&quot; Id=&quot;2010012608471367921825&quot; /&gt;_x000d__x000a_            &lt;OutputProfileSpecific Type=&quot;Save&quot; Id=&quot;200301071188888110000&quot; /&gt;_x000d__x000a_            &lt;OutputProfileSpecific Type=&quot;Save&quot; Id=&quot;200301071188888110001&quot; /&gt;_x000d__x000a_            &lt;OutputProfileSpecific Type=&quot;Save&quot; Id=&quot;200301071188888110002&quot; /&gt;_x000d__x000a_            &lt;OutputProfileSpecific Type=&quot;Send&quot; Id=&quot;200301071188888220000&quot; /&gt;_x000d__x000a_            &lt;OutputProfileSpecific Type=&quot;Send&quot; Id=&quot;200301071188888220001&quot; /&gt;_x000d__x000a_            &lt;OutputProfileSpecific Type=&quot;Send&quot; Id=&quot;200301071188888220002&quot; /&gt;_x000d__x000a_          &lt;/OutputProfileSpecifics&gt;_x000d__x000a_        &lt;/PageSetupSpecific&gt;_x000d__x000a_      &lt;/PageSetupSpecifics&gt;_x000d__x000a_    &lt;/Picture&gt;_x000d__x000a_    &lt;Picture Id=&quot;6d54efd1-2985-4ec9-9380-73b5&quot; IdName=&quot;Module&quot; IsSelected=&quot;False&quot; IsExpanded=&quot;True&quot;&gt;_x000d__x000a_      &lt;PageSetupSpecifics&gt;_x000d__x000a_        &lt;PageSetupSpecific IdName=&quot;Modul&quot; PaperSize=&quot;A4&quot; Orientation=&quot;Portrait&quot; IsSelected=&quot;false&quot;&gt;_x000d__x000a_          &lt;Source Value=&quot;[[MasterProperty(&amp;quot;Module&amp;quot;, &amp;quot;Grafik&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3010718888822220000&quot; /&gt;_x000d__x000a_            &lt;OutputProfileSpecific Type=&quot;Print&quot; Id=&quot;2003010718888822220001&quot; /&gt;_x000d__x000a_            &lt;OutputProfileSpecific Type=&quot;Print&quot; Id=&quot;2003010718888822220003&quot; /&gt;_x000d__x000a_            &lt;OutputProfileSpecific Type=&quot;Print&quot; Id=&quot;2003010718888822220004&quot; /&gt;_x000d__x000a_            &lt;OutputProfileSpecific Type=&quot;Print&quot; Id=&quot;2010020210452501770397&quot; /&gt;_x000d__x000a_            &lt;OutputProfileSpecific Type=&quot;Print&quot; Id=&quot;2003010718888822220005&quot; /&gt;_x000d__x000a_            &lt;OutputProfileSpecific Type=&quot;Print&quot; Id=&quot;2010012516134653903225&quot; /&gt;_x000d__x000a_            &lt;OutputProfileSpecific Type=&quot;Print&quot; Id=&quot;2010012216512195896084&quot; /&gt;_x000d__x000a_            &lt;OutputProfileSpecific Type=&quot;Print&quot; Id=&quot;2010012608471367921825&quot; /&gt;_x000d__x000a_            &lt;OutputProfileSpecific Type=&quot;Save&quot; Id=&quot;200301071188888110000&quot; /&gt;_x000d__x000a_            &lt;OutputProfileSpecific Type=&quot;Save&quot; Id=&quot;200301071188888110001&quot; /&gt;_x000d__x000a_            &lt;OutputProfileSpecific Type=&quot;Save&quot; Id=&quot;200301071188888110002&quot; /&gt;_x000d__x000a_            &lt;OutputProfileSpecific Type=&quot;Send&quot; Id=&quot;200301071188888220000&quot; /&gt;_x000d__x000a_            &lt;OutputProfileSpecific Type=&quot;Send&quot; Id=&quot;200301071188888220001&quot; /&gt;_x000d__x000a_            &lt;OutputProfileSpecific Type=&quot;Send&quot; Id=&quot;200301071188888220002&quot; /&gt;_x000d__x000a_          &lt;/OutputProfileSpecifics&gt;_x000d__x000a_        &lt;/PageSetupSpecific&gt;_x000d__x000a_      &lt;/PageSetupSpecifics&gt;_x000d__x000a_    &lt;/Picture&gt;_x000d__x000a_    &lt;Picture Id=&quot;f9625fb6-07c2-404c-b4d9-e821&quot; IdName=&quot;Unterschrift1&quot; IsSelected=&quot;False&quot; IsExpanded=&quot;True&quot;&gt;_x000d__x000a_      &lt;PageSetupSpecifics&gt;_x000d__x000a_        &lt;PageSetupSpecific IdName=&quot;Unterschrift1&quot; PaperSize=&quot;A4&quot; Orientation=&quot;Portrait&quot; IsSelected=&quot;false&quot;&gt;_x000d__x000a_          &lt;Source Value=&quot;&quot; /&gt;_x000d__x000a_          &lt;HorizontalPosition Relative=&quot;Character&quot; Alignment=&quot;Left&quot; Unit=&quot;cm&quot;&gt;0&lt;/HorizontalPosition&gt;_x000d__x000a_          &lt;VerticalPosition Relative=&quot;Paragraph&quot; Alignment=&quot;Top&quot; Unit=&quot;cm&quot;&gt;-3.25&lt;/VerticalPosition&gt;_x000d__x000a_          &lt;OutputProfileSpecifics&gt;_x000d__x000a_            &lt;OutputProfileSpecific Type=&quot;Print&quot; Id=&quot;2003010718888822220000&quot; /&gt;_x000d__x000a_            &lt;OutputProfileSpecific Type=&quot;Print&quot; Id=&quot;2003010718888822220001&quot;&gt;_x000d__x000a_              &lt;Source Value=&quot;[[MasterProperty(&amp;quot;Signature1&amp;quot;, &amp;quot;SignatureLowResBW&amp;quot;)]]&quot; /&gt;_x000d__x000a_            &lt;/OutputProfileSpecific&gt;_x000d__x000a_            &lt;OutputProfileSpecific Type=&quot;Print&quot; Id=&quot;2003010718888822220003&quot; /&gt;_x000d__x000a_            &lt;OutputProfileSpecific Type=&quot;Print&quot; Id=&quot;2003010718888822220004&quot;&gt;_x000d__x000a_              &lt;Source Value=&quot;[[MasterProperty(&amp;quot;Signature1&amp;quot;, &amp;quot;SignatureHighResColor&amp;quot;)]]&quot; /&gt;_x000d__x000a_            &lt;/OutputProfileSpecific&gt;_x000d__x000a_            &lt;OutputProfileSpecific Type=&quot;Print&quot; Id=&quot;2010020210452501770397&quot; /&gt;_x000d__x000a_            &lt;OutputProfileSpecific Type=&quot;Print&quot; Id=&quot;2003010718888822220005&quot;&gt;_x000d__x000a_              &lt;Source Value=&quot;[[MasterProperty(&amp;quot;Signature1&amp;quot;, &amp;quot;SignatureHighResColor&amp;quot;)]]&quot; /&gt;_x000d__x000a_            &lt;/OutputProfileSpecific&gt;_x000d__x000a_            &lt;OutputProfileSpecific Type=&quot;Print&quot; Id=&quot;2010012516134653903225&quot; /&gt;_x000d__x000a_            &lt;OutputProfileSpecific Type=&quot;Print&quot; Id=&quot;2010012216512195896084&quot;&gt;_x000d__x000a_              &lt;Source Value=&quot;[[MasterProperty(&amp;quot;Signature1&amp;quot;, &amp;quot;SignatureHighResColor&amp;quot;)]]&quot; /&gt;_x000d__x000a_            &lt;/OutputProfileSpecific&gt;_x000d__x000a_            &lt;OutputProfileSpecific Type=&quot;Print&quot; Id=&quot;2010012608471367921825&quot; /&gt;_x000d__x000a_            &lt;OutputProfileSpecific Type=&quot;Save&quot; Id=&quot;200301071188888110000&quot; /&gt;_x000d__x000a_            &lt;OutputProfileSpecific Type=&quot;Save&quot; Id=&quot;200301071188888110001&quot;&gt;_x000d__x000a_              &lt;Source Value=&quot;[[MasterProperty(&amp;quot;Signature1&amp;quot;, &amp;quot;SignatureHighResColor&amp;quot;)]]&quot; /&gt;_x000d__x000a_            &lt;/OutputProfileSpecific&gt;_x000d__x000a_            &lt;OutputProfileSpecific Type=&quot;Save&quot; Id=&quot;200301071188888110002&quot;&gt;_x000d__x000a_              &lt;Source Value=&quot;[[MasterProperty(&amp;quot;Signature1&amp;quot;, &amp;quot;SignatureLowResBW&amp;quot;)]]&quot; /&gt;_x000d__x000a_            &lt;/OutputProfileSpecific&gt;_x000d__x000a_            &lt;OutputProfileSpecific Type=&quot;Send&quot; Id=&quot;200301071188888220000&quot; /&gt;_x000d__x000a_            &lt;OutputProfileSpecific Type=&quot;Send&quot; Id=&quot;200301071188888220001&quot;&gt;_x000d__x000a_              &lt;Source Value=&quot;[[MasterProperty(&amp;quot;Signature1&amp;quot;, &amp;quot;SignatureHighResColor&amp;quot;)]]&quot; /&gt;_x000d__x000a_            &lt;/OutputProfileSpecific&gt;_x000d__x000a_            &lt;OutputProfileSpecific Type=&quot;Send&quot; Id=&quot;200301071188888220002&quot; /&gt;_x000d__x000a_          &lt;/OutputProfileSpecifics&gt;_x000d__x000a_        &lt;/PageSetupSpecific&gt;_x000d__x000a_      &lt;/PageSetupSpecifics&gt;_x000d__x000a_    &lt;/Picture&gt;_x000d__x000a_    &lt;Picture Id=&quot;9c6047c9-b397-4e11-9b06-c435&quot; IdName=&quot;Unterschrift2&quot; IsSelected=&quot;False&quot; IsExpanded=&quot;True&quot;&gt;_x000d__x000a_      &lt;PageSetupSpecifics&gt;_x000d__x000a_        &lt;PageSetupSpecific IdName=&quot;Unterschrift2&quot; PaperSize=&quot;A4&quot; Orientation=&quot;Portrait&quot; IsSelected=&quot;true&quot;&gt;_x000d__x000a_          &lt;Source Value=&quot;&quot; /&gt;_x000d__x000a_          &lt;HorizontalPosition Relative=&quot;Character&quot; Alignment=&quot;Left&quot; Unit=&quot;cm&quot;&gt;4.5&lt;/HorizontalPosition&gt;_x000d__x000a_          &lt;VerticalPosition Relative=&quot;Paragraph&quot; Alignment=&quot;Top&quot; Unit=&quot;cm&quot;&gt;-3.25&lt;/VerticalPosition&gt;_x000d__x000a_          &lt;OutputProfileSpecifics&gt;_x000d__x000a_            &lt;OutputProfileSpecific Type=&quot;Print&quot; Id=&quot;2003010718888822220000&quot; /&gt;_x000d__x000a_            &lt;OutputProfileSpecific Type=&quot;Print&quot; Id=&quot;2003010718888822220001&quot;&gt;_x000d__x000a_              &lt;Source Value=&quot;[[MasterProperty(&amp;quot;Signature2&amp;quot;, &amp;quot;SignatureLowResBW&amp;quot;)]]&quot; /&gt;_x000d__x000a_            &lt;/OutputProfileSpecific&gt;_x000d__x000a_            &lt;OutputProfileSpecific Type=&quot;Print&quot; Id=&quot;2003010718888822220003&quot; /&gt;_x000d__x000a_            &lt;OutputProfileSpecific Type=&quot;Print&quot; Id=&quot;2003010718888822220004&quot;&gt;_x000d__x000a_              &lt;Source Value=&quot;[[MasterProperty(&amp;quot;Signature2&amp;quot;, &amp;quot;SignatureHighResColor&amp;quot;)]]&quot; /&gt;_x000d__x000a_            &lt;/OutputProfileSpecific&gt;_x000d__x000a_            &lt;OutputProfileSpecific Type=&quot;Print&quot; Id=&quot;2010020210452501770397&quot; /&gt;_x000d__x000a_            &lt;OutputProfileSpecific Type=&quot;Print&quot; Id=&quot;2003010718888822220005&quot;&gt;_x000d__x000a_              &lt;Source Value=&quot;[[MasterProperty(&amp;quot;Signature2&amp;quot;, &amp;quot;SignatureHighResColor&amp;quot;)]]&quot; /&gt;_x000d__x000a_            &lt;/OutputProfileSpecific&gt;_x000d__x000a_            &lt;OutputProfileSpecific Type=&quot;Print&quot; Id=&quot;2010012516134653903225&quot; /&gt;_x000d__x000a_            &lt;OutputProfileSpecific Type=&quot;Print&quot; Id=&quot;2010012216512195896084&quot;&gt;_x000d__x000a_              &lt;Source Value=&quot;[[MasterProperty(&amp;quot;Signature2&amp;quot;, &amp;quot;SignatureHighResColor&amp;quot;)]]&quot; /&gt;_x000d__x000a_            &lt;/OutputProfileSpecific&gt;_x000d__x000a_            &lt;OutputProfileSpecific Type=&quot;Print&quot; Id=&quot;2010012608471367921825&quot; /&gt;_x000d__x000a_            &lt;OutputProfileSpecific Type=&quot;Save&quot; Id=&quot;200301071188888110000&quot; /&gt;_x000d__x000a_            &lt;OutputProfileSpecific Type=&quot;Save&quot; Id=&quot;200301071188888110001&quot;&gt;_x000d__x000a_              &lt;Source Value=&quot;[[MasterProperty(&amp;quot;Signature2&amp;quot;, &amp;quot;SignatureHighResColor&amp;quot;)]]&quot; /&gt;_x000d__x000a_            &lt;/OutputProfileSpecific&gt;_x000d__x000a_            &lt;OutputProfileSpecific Type=&quot;Save&quot; Id=&quot;200301071188888110002&quot;&gt;_x000d__x000a_              &lt;Source Value=&quot;[[MasterProperty(&amp;quot;Signature2&amp;quot;, &amp;quot;SignatureLowResBW&amp;quot;)]]&quot; /&gt;_x000d__x000a_            &lt;/OutputProfileSpecific&gt;_x000d__x000a_            &lt;OutputProfileSpecific Type=&quot;Send&quot; Id=&quot;200301071188888220000&quot; /&gt;_x000d__x000a_            &lt;OutputProfileSpecific Type=&quot;Send&quot; Id=&quot;200301071188888220001&quot;&gt;_x000d__x000a_              &lt;Source Value=&quot;[[MasterProperty(&amp;quot;Signature2&amp;quot;, &amp;quot;SignatureHighResColor&amp;quot;)]]&quot; /&gt;_x000d__x000a_            &lt;/OutputProfileSpecific&gt;_x000d__x000a_            &lt;OutputProfileSpecific Type=&quot;Send&quot; Id=&quot;20030107118888822000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6B015D"/>
    <w:rsid w:val="000014B7"/>
    <w:rsid w:val="00001E00"/>
    <w:rsid w:val="000036E9"/>
    <w:rsid w:val="000043D4"/>
    <w:rsid w:val="00004FFD"/>
    <w:rsid w:val="00005A15"/>
    <w:rsid w:val="00005C61"/>
    <w:rsid w:val="00005FE6"/>
    <w:rsid w:val="00006203"/>
    <w:rsid w:val="000073FF"/>
    <w:rsid w:val="00007517"/>
    <w:rsid w:val="00010992"/>
    <w:rsid w:val="000113C0"/>
    <w:rsid w:val="000145DB"/>
    <w:rsid w:val="00014A2C"/>
    <w:rsid w:val="00014AF8"/>
    <w:rsid w:val="0001576E"/>
    <w:rsid w:val="00015B27"/>
    <w:rsid w:val="00015C7D"/>
    <w:rsid w:val="00016218"/>
    <w:rsid w:val="00016440"/>
    <w:rsid w:val="000164AD"/>
    <w:rsid w:val="000168A5"/>
    <w:rsid w:val="000200CB"/>
    <w:rsid w:val="000203C7"/>
    <w:rsid w:val="000206FD"/>
    <w:rsid w:val="000218D0"/>
    <w:rsid w:val="00022196"/>
    <w:rsid w:val="0002278B"/>
    <w:rsid w:val="00023516"/>
    <w:rsid w:val="00024F5C"/>
    <w:rsid w:val="000253D6"/>
    <w:rsid w:val="000254CA"/>
    <w:rsid w:val="000255D3"/>
    <w:rsid w:val="0002561E"/>
    <w:rsid w:val="000257BF"/>
    <w:rsid w:val="000260A8"/>
    <w:rsid w:val="00027A96"/>
    <w:rsid w:val="00027DBB"/>
    <w:rsid w:val="000320F6"/>
    <w:rsid w:val="0003364A"/>
    <w:rsid w:val="000337BA"/>
    <w:rsid w:val="00033B6F"/>
    <w:rsid w:val="00034EA4"/>
    <w:rsid w:val="00034EDD"/>
    <w:rsid w:val="00034FEA"/>
    <w:rsid w:val="000350E7"/>
    <w:rsid w:val="00035A96"/>
    <w:rsid w:val="000362C7"/>
    <w:rsid w:val="00037074"/>
    <w:rsid w:val="00037FE4"/>
    <w:rsid w:val="00040F55"/>
    <w:rsid w:val="00040FD6"/>
    <w:rsid w:val="00042086"/>
    <w:rsid w:val="000427A4"/>
    <w:rsid w:val="00042C3F"/>
    <w:rsid w:val="00043701"/>
    <w:rsid w:val="000444A4"/>
    <w:rsid w:val="0004497C"/>
    <w:rsid w:val="00045093"/>
    <w:rsid w:val="000462EC"/>
    <w:rsid w:val="00046DCB"/>
    <w:rsid w:val="00046F5C"/>
    <w:rsid w:val="0005055C"/>
    <w:rsid w:val="00050E20"/>
    <w:rsid w:val="00052AAB"/>
    <w:rsid w:val="00052DAC"/>
    <w:rsid w:val="0005362A"/>
    <w:rsid w:val="000545F9"/>
    <w:rsid w:val="00055FA5"/>
    <w:rsid w:val="00055FBD"/>
    <w:rsid w:val="00060818"/>
    <w:rsid w:val="00062513"/>
    <w:rsid w:val="00062BD1"/>
    <w:rsid w:val="00062C3F"/>
    <w:rsid w:val="00063A4D"/>
    <w:rsid w:val="00063E3D"/>
    <w:rsid w:val="00064595"/>
    <w:rsid w:val="0006681C"/>
    <w:rsid w:val="00067033"/>
    <w:rsid w:val="0006751E"/>
    <w:rsid w:val="00067930"/>
    <w:rsid w:val="00070107"/>
    <w:rsid w:val="000728E3"/>
    <w:rsid w:val="0007308F"/>
    <w:rsid w:val="0007372C"/>
    <w:rsid w:val="000743DF"/>
    <w:rsid w:val="00074EC8"/>
    <w:rsid w:val="00076DD1"/>
    <w:rsid w:val="00077394"/>
    <w:rsid w:val="0007743F"/>
    <w:rsid w:val="00080B2C"/>
    <w:rsid w:val="00080C7A"/>
    <w:rsid w:val="00080D70"/>
    <w:rsid w:val="0008303B"/>
    <w:rsid w:val="00083828"/>
    <w:rsid w:val="0008440E"/>
    <w:rsid w:val="0008451A"/>
    <w:rsid w:val="00084529"/>
    <w:rsid w:val="000851B2"/>
    <w:rsid w:val="000875FD"/>
    <w:rsid w:val="000878F1"/>
    <w:rsid w:val="0009042F"/>
    <w:rsid w:val="00091549"/>
    <w:rsid w:val="00091979"/>
    <w:rsid w:val="00092771"/>
    <w:rsid w:val="00092D02"/>
    <w:rsid w:val="00092F71"/>
    <w:rsid w:val="00093958"/>
    <w:rsid w:val="00093E44"/>
    <w:rsid w:val="000941C5"/>
    <w:rsid w:val="000941E8"/>
    <w:rsid w:val="00094371"/>
    <w:rsid w:val="00095F8A"/>
    <w:rsid w:val="000967C0"/>
    <w:rsid w:val="000A14EC"/>
    <w:rsid w:val="000A18BE"/>
    <w:rsid w:val="000A33EF"/>
    <w:rsid w:val="000A3738"/>
    <w:rsid w:val="000A3982"/>
    <w:rsid w:val="000A3EA3"/>
    <w:rsid w:val="000A4E2E"/>
    <w:rsid w:val="000A4FE7"/>
    <w:rsid w:val="000A576D"/>
    <w:rsid w:val="000A582F"/>
    <w:rsid w:val="000A5891"/>
    <w:rsid w:val="000A60B6"/>
    <w:rsid w:val="000A67FE"/>
    <w:rsid w:val="000A7101"/>
    <w:rsid w:val="000A713E"/>
    <w:rsid w:val="000A7B90"/>
    <w:rsid w:val="000A7BE1"/>
    <w:rsid w:val="000A7CA5"/>
    <w:rsid w:val="000B3B9B"/>
    <w:rsid w:val="000B41D1"/>
    <w:rsid w:val="000B4FAD"/>
    <w:rsid w:val="000B785D"/>
    <w:rsid w:val="000B7C24"/>
    <w:rsid w:val="000B7CE5"/>
    <w:rsid w:val="000C0383"/>
    <w:rsid w:val="000C137C"/>
    <w:rsid w:val="000C231D"/>
    <w:rsid w:val="000C2590"/>
    <w:rsid w:val="000C2E40"/>
    <w:rsid w:val="000C407C"/>
    <w:rsid w:val="000C6236"/>
    <w:rsid w:val="000C6370"/>
    <w:rsid w:val="000D043E"/>
    <w:rsid w:val="000D0FDD"/>
    <w:rsid w:val="000D17F4"/>
    <w:rsid w:val="000D1FFC"/>
    <w:rsid w:val="000D291A"/>
    <w:rsid w:val="000D2B64"/>
    <w:rsid w:val="000D35BE"/>
    <w:rsid w:val="000D53C4"/>
    <w:rsid w:val="000D5B9A"/>
    <w:rsid w:val="000D6485"/>
    <w:rsid w:val="000D69B0"/>
    <w:rsid w:val="000D76E8"/>
    <w:rsid w:val="000D7C93"/>
    <w:rsid w:val="000E143E"/>
    <w:rsid w:val="000E145F"/>
    <w:rsid w:val="000E1ED1"/>
    <w:rsid w:val="000E3E34"/>
    <w:rsid w:val="000E6339"/>
    <w:rsid w:val="000E747E"/>
    <w:rsid w:val="000E7871"/>
    <w:rsid w:val="000E7F9D"/>
    <w:rsid w:val="000F04D8"/>
    <w:rsid w:val="000F134B"/>
    <w:rsid w:val="000F2F59"/>
    <w:rsid w:val="000F3038"/>
    <w:rsid w:val="000F43A0"/>
    <w:rsid w:val="000F43DD"/>
    <w:rsid w:val="000F4814"/>
    <w:rsid w:val="000F5677"/>
    <w:rsid w:val="000F5AAF"/>
    <w:rsid w:val="000F79CA"/>
    <w:rsid w:val="000F7C6C"/>
    <w:rsid w:val="00100419"/>
    <w:rsid w:val="00100902"/>
    <w:rsid w:val="001016AF"/>
    <w:rsid w:val="00101AB9"/>
    <w:rsid w:val="0010383B"/>
    <w:rsid w:val="00103B5E"/>
    <w:rsid w:val="00104BB7"/>
    <w:rsid w:val="00105406"/>
    <w:rsid w:val="00105661"/>
    <w:rsid w:val="00105EE1"/>
    <w:rsid w:val="001062FD"/>
    <w:rsid w:val="0010706B"/>
    <w:rsid w:val="001070BD"/>
    <w:rsid w:val="00107521"/>
    <w:rsid w:val="00107CAF"/>
    <w:rsid w:val="001108DB"/>
    <w:rsid w:val="0011123F"/>
    <w:rsid w:val="0011174C"/>
    <w:rsid w:val="0011175D"/>
    <w:rsid w:val="00111DCF"/>
    <w:rsid w:val="00112142"/>
    <w:rsid w:val="0011283B"/>
    <w:rsid w:val="00113112"/>
    <w:rsid w:val="0011312B"/>
    <w:rsid w:val="00113872"/>
    <w:rsid w:val="00114060"/>
    <w:rsid w:val="00114667"/>
    <w:rsid w:val="00115258"/>
    <w:rsid w:val="001152DE"/>
    <w:rsid w:val="00115D35"/>
    <w:rsid w:val="001217B1"/>
    <w:rsid w:val="0012183C"/>
    <w:rsid w:val="00123753"/>
    <w:rsid w:val="00124847"/>
    <w:rsid w:val="001257A4"/>
    <w:rsid w:val="0012679F"/>
    <w:rsid w:val="00131276"/>
    <w:rsid w:val="00132E4C"/>
    <w:rsid w:val="00133128"/>
    <w:rsid w:val="001349C9"/>
    <w:rsid w:val="00134B86"/>
    <w:rsid w:val="00134D80"/>
    <w:rsid w:val="00135125"/>
    <w:rsid w:val="00136270"/>
    <w:rsid w:val="00136730"/>
    <w:rsid w:val="0013699F"/>
    <w:rsid w:val="00136C06"/>
    <w:rsid w:val="00137345"/>
    <w:rsid w:val="00137978"/>
    <w:rsid w:val="0014017B"/>
    <w:rsid w:val="00140498"/>
    <w:rsid w:val="00140A7A"/>
    <w:rsid w:val="00141948"/>
    <w:rsid w:val="00142EC9"/>
    <w:rsid w:val="001434A2"/>
    <w:rsid w:val="00143801"/>
    <w:rsid w:val="001438F6"/>
    <w:rsid w:val="00143E66"/>
    <w:rsid w:val="001448AD"/>
    <w:rsid w:val="00144F81"/>
    <w:rsid w:val="0014598F"/>
    <w:rsid w:val="001461BA"/>
    <w:rsid w:val="0014704A"/>
    <w:rsid w:val="00147E33"/>
    <w:rsid w:val="001523CC"/>
    <w:rsid w:val="00152BEE"/>
    <w:rsid w:val="00152F54"/>
    <w:rsid w:val="0015356E"/>
    <w:rsid w:val="00153703"/>
    <w:rsid w:val="001543B5"/>
    <w:rsid w:val="00154BA8"/>
    <w:rsid w:val="0015609A"/>
    <w:rsid w:val="00156A2E"/>
    <w:rsid w:val="00156D2C"/>
    <w:rsid w:val="00157268"/>
    <w:rsid w:val="0015727D"/>
    <w:rsid w:val="001577D0"/>
    <w:rsid w:val="00157AB8"/>
    <w:rsid w:val="0016009B"/>
    <w:rsid w:val="001600AF"/>
    <w:rsid w:val="0016049B"/>
    <w:rsid w:val="00160AE3"/>
    <w:rsid w:val="00161237"/>
    <w:rsid w:val="0016192D"/>
    <w:rsid w:val="00162A59"/>
    <w:rsid w:val="00163032"/>
    <w:rsid w:val="00164C6E"/>
    <w:rsid w:val="0016511D"/>
    <w:rsid w:val="00165957"/>
    <w:rsid w:val="00165B39"/>
    <w:rsid w:val="00167BE1"/>
    <w:rsid w:val="00167F4A"/>
    <w:rsid w:val="001708B1"/>
    <w:rsid w:val="00170D95"/>
    <w:rsid w:val="001720FB"/>
    <w:rsid w:val="00172C14"/>
    <w:rsid w:val="00172E0F"/>
    <w:rsid w:val="00173B25"/>
    <w:rsid w:val="00173FFD"/>
    <w:rsid w:val="001741E1"/>
    <w:rsid w:val="001750F6"/>
    <w:rsid w:val="00175237"/>
    <w:rsid w:val="001757EF"/>
    <w:rsid w:val="001767FE"/>
    <w:rsid w:val="00177425"/>
    <w:rsid w:val="001828B3"/>
    <w:rsid w:val="00182FFF"/>
    <w:rsid w:val="001852F3"/>
    <w:rsid w:val="001857D3"/>
    <w:rsid w:val="00186D97"/>
    <w:rsid w:val="0018720B"/>
    <w:rsid w:val="00190187"/>
    <w:rsid w:val="00190700"/>
    <w:rsid w:val="00191202"/>
    <w:rsid w:val="0019125E"/>
    <w:rsid w:val="00192558"/>
    <w:rsid w:val="001928C4"/>
    <w:rsid w:val="00192B73"/>
    <w:rsid w:val="001964D8"/>
    <w:rsid w:val="0019695F"/>
    <w:rsid w:val="001A0BB7"/>
    <w:rsid w:val="001A0D83"/>
    <w:rsid w:val="001A113E"/>
    <w:rsid w:val="001A16BD"/>
    <w:rsid w:val="001A1A13"/>
    <w:rsid w:val="001A217C"/>
    <w:rsid w:val="001A334A"/>
    <w:rsid w:val="001A4AF9"/>
    <w:rsid w:val="001A5795"/>
    <w:rsid w:val="001A5D65"/>
    <w:rsid w:val="001A6580"/>
    <w:rsid w:val="001A6650"/>
    <w:rsid w:val="001A6FB8"/>
    <w:rsid w:val="001A73D9"/>
    <w:rsid w:val="001A7870"/>
    <w:rsid w:val="001B0034"/>
    <w:rsid w:val="001B0468"/>
    <w:rsid w:val="001B099A"/>
    <w:rsid w:val="001B0C71"/>
    <w:rsid w:val="001B2098"/>
    <w:rsid w:val="001B24D0"/>
    <w:rsid w:val="001B297A"/>
    <w:rsid w:val="001B43FE"/>
    <w:rsid w:val="001B5EDD"/>
    <w:rsid w:val="001B60FE"/>
    <w:rsid w:val="001B67E0"/>
    <w:rsid w:val="001B67F6"/>
    <w:rsid w:val="001B6EDC"/>
    <w:rsid w:val="001C02FF"/>
    <w:rsid w:val="001C037F"/>
    <w:rsid w:val="001C0E4E"/>
    <w:rsid w:val="001C1A1D"/>
    <w:rsid w:val="001C1AAA"/>
    <w:rsid w:val="001C1C16"/>
    <w:rsid w:val="001C359C"/>
    <w:rsid w:val="001C3987"/>
    <w:rsid w:val="001C49DA"/>
    <w:rsid w:val="001C4D2A"/>
    <w:rsid w:val="001C4DB0"/>
    <w:rsid w:val="001C5DE3"/>
    <w:rsid w:val="001C6B01"/>
    <w:rsid w:val="001C6E73"/>
    <w:rsid w:val="001D0F1B"/>
    <w:rsid w:val="001D147C"/>
    <w:rsid w:val="001D29DA"/>
    <w:rsid w:val="001D31FE"/>
    <w:rsid w:val="001D3258"/>
    <w:rsid w:val="001D35D0"/>
    <w:rsid w:val="001D3B31"/>
    <w:rsid w:val="001D4E91"/>
    <w:rsid w:val="001D5515"/>
    <w:rsid w:val="001D5AB3"/>
    <w:rsid w:val="001D5F79"/>
    <w:rsid w:val="001D60C2"/>
    <w:rsid w:val="001D69BB"/>
    <w:rsid w:val="001D6EF6"/>
    <w:rsid w:val="001E0826"/>
    <w:rsid w:val="001E0886"/>
    <w:rsid w:val="001E11E2"/>
    <w:rsid w:val="001E415F"/>
    <w:rsid w:val="001F000A"/>
    <w:rsid w:val="001F00F8"/>
    <w:rsid w:val="001F04FA"/>
    <w:rsid w:val="001F0ACF"/>
    <w:rsid w:val="001F0B13"/>
    <w:rsid w:val="001F25BC"/>
    <w:rsid w:val="001F2DA9"/>
    <w:rsid w:val="001F33DE"/>
    <w:rsid w:val="001F4FC5"/>
    <w:rsid w:val="001F5040"/>
    <w:rsid w:val="001F6BF7"/>
    <w:rsid w:val="001F6D37"/>
    <w:rsid w:val="00201151"/>
    <w:rsid w:val="00203480"/>
    <w:rsid w:val="002052B7"/>
    <w:rsid w:val="00205B37"/>
    <w:rsid w:val="00205B87"/>
    <w:rsid w:val="002061BE"/>
    <w:rsid w:val="0020676A"/>
    <w:rsid w:val="0020695D"/>
    <w:rsid w:val="00206C16"/>
    <w:rsid w:val="00207262"/>
    <w:rsid w:val="00207309"/>
    <w:rsid w:val="002106F2"/>
    <w:rsid w:val="00212A04"/>
    <w:rsid w:val="00212CE6"/>
    <w:rsid w:val="00213AB6"/>
    <w:rsid w:val="00213CB9"/>
    <w:rsid w:val="00214B12"/>
    <w:rsid w:val="00215693"/>
    <w:rsid w:val="00215ACC"/>
    <w:rsid w:val="002163E3"/>
    <w:rsid w:val="00216FE5"/>
    <w:rsid w:val="002175C2"/>
    <w:rsid w:val="00221136"/>
    <w:rsid w:val="002212ED"/>
    <w:rsid w:val="0022167C"/>
    <w:rsid w:val="00222927"/>
    <w:rsid w:val="0022436B"/>
    <w:rsid w:val="0022487D"/>
    <w:rsid w:val="002253B5"/>
    <w:rsid w:val="002258EF"/>
    <w:rsid w:val="00227707"/>
    <w:rsid w:val="00230AEF"/>
    <w:rsid w:val="00230CA5"/>
    <w:rsid w:val="002313E8"/>
    <w:rsid w:val="00231524"/>
    <w:rsid w:val="002315B5"/>
    <w:rsid w:val="002315D2"/>
    <w:rsid w:val="00231643"/>
    <w:rsid w:val="0023196A"/>
    <w:rsid w:val="00232759"/>
    <w:rsid w:val="00232EAA"/>
    <w:rsid w:val="00233471"/>
    <w:rsid w:val="00233F06"/>
    <w:rsid w:val="002341C0"/>
    <w:rsid w:val="00235C3A"/>
    <w:rsid w:val="002408A3"/>
    <w:rsid w:val="002431B6"/>
    <w:rsid w:val="00243B17"/>
    <w:rsid w:val="00243C09"/>
    <w:rsid w:val="00244695"/>
    <w:rsid w:val="00244FCB"/>
    <w:rsid w:val="00245812"/>
    <w:rsid w:val="00245900"/>
    <w:rsid w:val="00245A23"/>
    <w:rsid w:val="002463F2"/>
    <w:rsid w:val="002471DD"/>
    <w:rsid w:val="0024720B"/>
    <w:rsid w:val="002475E5"/>
    <w:rsid w:val="00247DF4"/>
    <w:rsid w:val="002504DC"/>
    <w:rsid w:val="00251BAB"/>
    <w:rsid w:val="00253748"/>
    <w:rsid w:val="00253823"/>
    <w:rsid w:val="002539A7"/>
    <w:rsid w:val="0025505C"/>
    <w:rsid w:val="0025550D"/>
    <w:rsid w:val="00255A8D"/>
    <w:rsid w:val="00255FA7"/>
    <w:rsid w:val="00256205"/>
    <w:rsid w:val="00256609"/>
    <w:rsid w:val="002571B1"/>
    <w:rsid w:val="00260D26"/>
    <w:rsid w:val="00260DAA"/>
    <w:rsid w:val="002626D5"/>
    <w:rsid w:val="002632B9"/>
    <w:rsid w:val="00263472"/>
    <w:rsid w:val="00263780"/>
    <w:rsid w:val="00263878"/>
    <w:rsid w:val="002645DC"/>
    <w:rsid w:val="002646BF"/>
    <w:rsid w:val="00265038"/>
    <w:rsid w:val="002652E1"/>
    <w:rsid w:val="002658A7"/>
    <w:rsid w:val="0026599A"/>
    <w:rsid w:val="00267254"/>
    <w:rsid w:val="00267DB8"/>
    <w:rsid w:val="00267E87"/>
    <w:rsid w:val="002704E8"/>
    <w:rsid w:val="00270719"/>
    <w:rsid w:val="00271915"/>
    <w:rsid w:val="0027542B"/>
    <w:rsid w:val="00275B57"/>
    <w:rsid w:val="00275FAB"/>
    <w:rsid w:val="00276705"/>
    <w:rsid w:val="0028007A"/>
    <w:rsid w:val="002820A8"/>
    <w:rsid w:val="002826A9"/>
    <w:rsid w:val="00282C75"/>
    <w:rsid w:val="002835F4"/>
    <w:rsid w:val="00283F7C"/>
    <w:rsid w:val="00283FC2"/>
    <w:rsid w:val="00283FF4"/>
    <w:rsid w:val="0028468A"/>
    <w:rsid w:val="002850E4"/>
    <w:rsid w:val="002853F5"/>
    <w:rsid w:val="00287CCF"/>
    <w:rsid w:val="00290360"/>
    <w:rsid w:val="00290DBF"/>
    <w:rsid w:val="00291AA0"/>
    <w:rsid w:val="00291D25"/>
    <w:rsid w:val="0029214D"/>
    <w:rsid w:val="00293035"/>
    <w:rsid w:val="00293523"/>
    <w:rsid w:val="002937CB"/>
    <w:rsid w:val="0029441E"/>
    <w:rsid w:val="00294519"/>
    <w:rsid w:val="00295385"/>
    <w:rsid w:val="00296DCC"/>
    <w:rsid w:val="00297924"/>
    <w:rsid w:val="002A0C44"/>
    <w:rsid w:val="002A0E19"/>
    <w:rsid w:val="002A0FEF"/>
    <w:rsid w:val="002A1409"/>
    <w:rsid w:val="002A276A"/>
    <w:rsid w:val="002A2DBC"/>
    <w:rsid w:val="002A3B39"/>
    <w:rsid w:val="002A3C69"/>
    <w:rsid w:val="002A4553"/>
    <w:rsid w:val="002A5293"/>
    <w:rsid w:val="002A53C0"/>
    <w:rsid w:val="002A5C8B"/>
    <w:rsid w:val="002A688E"/>
    <w:rsid w:val="002A7721"/>
    <w:rsid w:val="002A775F"/>
    <w:rsid w:val="002B023D"/>
    <w:rsid w:val="002B1768"/>
    <w:rsid w:val="002B17CC"/>
    <w:rsid w:val="002B17FD"/>
    <w:rsid w:val="002B1AEA"/>
    <w:rsid w:val="002B1B8E"/>
    <w:rsid w:val="002B2321"/>
    <w:rsid w:val="002B3964"/>
    <w:rsid w:val="002B3B95"/>
    <w:rsid w:val="002B556F"/>
    <w:rsid w:val="002B6DC1"/>
    <w:rsid w:val="002B7117"/>
    <w:rsid w:val="002B72DF"/>
    <w:rsid w:val="002B7BCC"/>
    <w:rsid w:val="002B7D0F"/>
    <w:rsid w:val="002C0711"/>
    <w:rsid w:val="002C0C55"/>
    <w:rsid w:val="002C1035"/>
    <w:rsid w:val="002C1096"/>
    <w:rsid w:val="002C12EF"/>
    <w:rsid w:val="002C12F8"/>
    <w:rsid w:val="002C19D4"/>
    <w:rsid w:val="002C1BB2"/>
    <w:rsid w:val="002C1E9A"/>
    <w:rsid w:val="002C2EB0"/>
    <w:rsid w:val="002C3436"/>
    <w:rsid w:val="002C4C04"/>
    <w:rsid w:val="002C5A2A"/>
    <w:rsid w:val="002C6304"/>
    <w:rsid w:val="002C6F00"/>
    <w:rsid w:val="002C76DC"/>
    <w:rsid w:val="002C7DB9"/>
    <w:rsid w:val="002D0A3C"/>
    <w:rsid w:val="002D3AAF"/>
    <w:rsid w:val="002D4AB8"/>
    <w:rsid w:val="002D5106"/>
    <w:rsid w:val="002D515E"/>
    <w:rsid w:val="002D5403"/>
    <w:rsid w:val="002D5B1D"/>
    <w:rsid w:val="002D6992"/>
    <w:rsid w:val="002D7810"/>
    <w:rsid w:val="002E04B2"/>
    <w:rsid w:val="002E055A"/>
    <w:rsid w:val="002E0B33"/>
    <w:rsid w:val="002E10F7"/>
    <w:rsid w:val="002E2169"/>
    <w:rsid w:val="002E272C"/>
    <w:rsid w:val="002E6C48"/>
    <w:rsid w:val="002E6EE3"/>
    <w:rsid w:val="002E73E5"/>
    <w:rsid w:val="002E746C"/>
    <w:rsid w:val="002F0A8A"/>
    <w:rsid w:val="002F2ACC"/>
    <w:rsid w:val="002F5924"/>
    <w:rsid w:val="002F770C"/>
    <w:rsid w:val="002F7B3F"/>
    <w:rsid w:val="00300923"/>
    <w:rsid w:val="00300DCF"/>
    <w:rsid w:val="0030128B"/>
    <w:rsid w:val="003020A5"/>
    <w:rsid w:val="003021C4"/>
    <w:rsid w:val="003021FE"/>
    <w:rsid w:val="0030223E"/>
    <w:rsid w:val="003039A5"/>
    <w:rsid w:val="00304DDE"/>
    <w:rsid w:val="00304F4B"/>
    <w:rsid w:val="0030506C"/>
    <w:rsid w:val="0030511C"/>
    <w:rsid w:val="00305304"/>
    <w:rsid w:val="0030591F"/>
    <w:rsid w:val="003060EE"/>
    <w:rsid w:val="0030638A"/>
    <w:rsid w:val="003073F5"/>
    <w:rsid w:val="00307A72"/>
    <w:rsid w:val="00312E4C"/>
    <w:rsid w:val="00314DA2"/>
    <w:rsid w:val="00314DBE"/>
    <w:rsid w:val="0031504E"/>
    <w:rsid w:val="00315936"/>
    <w:rsid w:val="00316D2B"/>
    <w:rsid w:val="0032074B"/>
    <w:rsid w:val="00322D33"/>
    <w:rsid w:val="00322D36"/>
    <w:rsid w:val="0032384A"/>
    <w:rsid w:val="00332AE4"/>
    <w:rsid w:val="00334C31"/>
    <w:rsid w:val="00335151"/>
    <w:rsid w:val="00335A1A"/>
    <w:rsid w:val="00335B07"/>
    <w:rsid w:val="00335EDE"/>
    <w:rsid w:val="003376FA"/>
    <w:rsid w:val="003378AA"/>
    <w:rsid w:val="00337AD6"/>
    <w:rsid w:val="00337F1D"/>
    <w:rsid w:val="00340AEC"/>
    <w:rsid w:val="00340C37"/>
    <w:rsid w:val="00341F64"/>
    <w:rsid w:val="00342884"/>
    <w:rsid w:val="003429C3"/>
    <w:rsid w:val="00343037"/>
    <w:rsid w:val="003433CA"/>
    <w:rsid w:val="00343ED2"/>
    <w:rsid w:val="003447A1"/>
    <w:rsid w:val="003448C2"/>
    <w:rsid w:val="00344DAC"/>
    <w:rsid w:val="00344E4C"/>
    <w:rsid w:val="00344EA4"/>
    <w:rsid w:val="003452C1"/>
    <w:rsid w:val="00345E7B"/>
    <w:rsid w:val="00345EF6"/>
    <w:rsid w:val="003460D9"/>
    <w:rsid w:val="003466D0"/>
    <w:rsid w:val="003468B5"/>
    <w:rsid w:val="00346AC7"/>
    <w:rsid w:val="00346F40"/>
    <w:rsid w:val="00347453"/>
    <w:rsid w:val="00347CEE"/>
    <w:rsid w:val="00350399"/>
    <w:rsid w:val="0035116C"/>
    <w:rsid w:val="0035135F"/>
    <w:rsid w:val="003514DB"/>
    <w:rsid w:val="00351907"/>
    <w:rsid w:val="00351FC6"/>
    <w:rsid w:val="003527EC"/>
    <w:rsid w:val="00353692"/>
    <w:rsid w:val="00354FE7"/>
    <w:rsid w:val="0035591A"/>
    <w:rsid w:val="00357061"/>
    <w:rsid w:val="003579F1"/>
    <w:rsid w:val="00357B7E"/>
    <w:rsid w:val="003617C0"/>
    <w:rsid w:val="00361F50"/>
    <w:rsid w:val="00362018"/>
    <w:rsid w:val="00362506"/>
    <w:rsid w:val="00363023"/>
    <w:rsid w:val="0036379D"/>
    <w:rsid w:val="003648F3"/>
    <w:rsid w:val="00364A4B"/>
    <w:rsid w:val="00364FE5"/>
    <w:rsid w:val="003654C8"/>
    <w:rsid w:val="0036572A"/>
    <w:rsid w:val="00365EC1"/>
    <w:rsid w:val="00366C44"/>
    <w:rsid w:val="0037050A"/>
    <w:rsid w:val="003708D7"/>
    <w:rsid w:val="003709F4"/>
    <w:rsid w:val="0037123B"/>
    <w:rsid w:val="00371663"/>
    <w:rsid w:val="00371A10"/>
    <w:rsid w:val="00371E9E"/>
    <w:rsid w:val="00372CFF"/>
    <w:rsid w:val="00374946"/>
    <w:rsid w:val="00375B0E"/>
    <w:rsid w:val="00376704"/>
    <w:rsid w:val="0037670F"/>
    <w:rsid w:val="00377819"/>
    <w:rsid w:val="003807C7"/>
    <w:rsid w:val="00382046"/>
    <w:rsid w:val="003834FB"/>
    <w:rsid w:val="003853F5"/>
    <w:rsid w:val="0038561C"/>
    <w:rsid w:val="00386412"/>
    <w:rsid w:val="00387483"/>
    <w:rsid w:val="003877F6"/>
    <w:rsid w:val="003878DB"/>
    <w:rsid w:val="003909D2"/>
    <w:rsid w:val="00390AB1"/>
    <w:rsid w:val="00390BEC"/>
    <w:rsid w:val="00390DEE"/>
    <w:rsid w:val="003922CD"/>
    <w:rsid w:val="00392E99"/>
    <w:rsid w:val="003944E2"/>
    <w:rsid w:val="00394FA0"/>
    <w:rsid w:val="0039540D"/>
    <w:rsid w:val="0039547A"/>
    <w:rsid w:val="0039568B"/>
    <w:rsid w:val="00395833"/>
    <w:rsid w:val="00395917"/>
    <w:rsid w:val="00395A36"/>
    <w:rsid w:val="00396159"/>
    <w:rsid w:val="0039680D"/>
    <w:rsid w:val="00397ADC"/>
    <w:rsid w:val="003A0E0C"/>
    <w:rsid w:val="003A1283"/>
    <w:rsid w:val="003A1D32"/>
    <w:rsid w:val="003A2649"/>
    <w:rsid w:val="003A273D"/>
    <w:rsid w:val="003A293A"/>
    <w:rsid w:val="003A3893"/>
    <w:rsid w:val="003A3D99"/>
    <w:rsid w:val="003A4076"/>
    <w:rsid w:val="003A4BC3"/>
    <w:rsid w:val="003A5053"/>
    <w:rsid w:val="003A5526"/>
    <w:rsid w:val="003A5C7A"/>
    <w:rsid w:val="003A6E31"/>
    <w:rsid w:val="003B06B5"/>
    <w:rsid w:val="003B0F4F"/>
    <w:rsid w:val="003B227E"/>
    <w:rsid w:val="003B367F"/>
    <w:rsid w:val="003B3F52"/>
    <w:rsid w:val="003B56AD"/>
    <w:rsid w:val="003B58FD"/>
    <w:rsid w:val="003B5A08"/>
    <w:rsid w:val="003B5C8A"/>
    <w:rsid w:val="003B6638"/>
    <w:rsid w:val="003B7CD5"/>
    <w:rsid w:val="003C33CC"/>
    <w:rsid w:val="003C34C8"/>
    <w:rsid w:val="003C39D2"/>
    <w:rsid w:val="003C4101"/>
    <w:rsid w:val="003C486F"/>
    <w:rsid w:val="003C5B50"/>
    <w:rsid w:val="003C64BA"/>
    <w:rsid w:val="003C6CFB"/>
    <w:rsid w:val="003C7022"/>
    <w:rsid w:val="003C7CFA"/>
    <w:rsid w:val="003D0015"/>
    <w:rsid w:val="003D114B"/>
    <w:rsid w:val="003D13D8"/>
    <w:rsid w:val="003D15B5"/>
    <w:rsid w:val="003D1B4B"/>
    <w:rsid w:val="003D2062"/>
    <w:rsid w:val="003D29EA"/>
    <w:rsid w:val="003D3A69"/>
    <w:rsid w:val="003D4571"/>
    <w:rsid w:val="003D47D5"/>
    <w:rsid w:val="003D5436"/>
    <w:rsid w:val="003D547F"/>
    <w:rsid w:val="003D5DA4"/>
    <w:rsid w:val="003D60C6"/>
    <w:rsid w:val="003D673C"/>
    <w:rsid w:val="003D6D88"/>
    <w:rsid w:val="003D74DC"/>
    <w:rsid w:val="003E0247"/>
    <w:rsid w:val="003E0904"/>
    <w:rsid w:val="003E0CB8"/>
    <w:rsid w:val="003E1642"/>
    <w:rsid w:val="003E1E68"/>
    <w:rsid w:val="003E2D1D"/>
    <w:rsid w:val="003E3181"/>
    <w:rsid w:val="003E3DEE"/>
    <w:rsid w:val="003E42D4"/>
    <w:rsid w:val="003E46AD"/>
    <w:rsid w:val="003E493A"/>
    <w:rsid w:val="003E4CF3"/>
    <w:rsid w:val="003E4F0D"/>
    <w:rsid w:val="003E6362"/>
    <w:rsid w:val="003E7249"/>
    <w:rsid w:val="003E75DD"/>
    <w:rsid w:val="003F09D7"/>
    <w:rsid w:val="003F1669"/>
    <w:rsid w:val="003F1717"/>
    <w:rsid w:val="003F1A68"/>
    <w:rsid w:val="003F2F6A"/>
    <w:rsid w:val="003F43C6"/>
    <w:rsid w:val="003F58CD"/>
    <w:rsid w:val="003F67A8"/>
    <w:rsid w:val="003F782A"/>
    <w:rsid w:val="00400471"/>
    <w:rsid w:val="004006F4"/>
    <w:rsid w:val="004013B5"/>
    <w:rsid w:val="00401B93"/>
    <w:rsid w:val="0040207C"/>
    <w:rsid w:val="00402950"/>
    <w:rsid w:val="00402CB8"/>
    <w:rsid w:val="004031EB"/>
    <w:rsid w:val="00403256"/>
    <w:rsid w:val="004038C7"/>
    <w:rsid w:val="00403A81"/>
    <w:rsid w:val="00403E31"/>
    <w:rsid w:val="00404084"/>
    <w:rsid w:val="00404221"/>
    <w:rsid w:val="00404228"/>
    <w:rsid w:val="004051BF"/>
    <w:rsid w:val="004060C3"/>
    <w:rsid w:val="00406367"/>
    <w:rsid w:val="00406A41"/>
    <w:rsid w:val="00406EF6"/>
    <w:rsid w:val="00410117"/>
    <w:rsid w:val="004129C6"/>
    <w:rsid w:val="0041346D"/>
    <w:rsid w:val="004138C0"/>
    <w:rsid w:val="004140F0"/>
    <w:rsid w:val="004146CA"/>
    <w:rsid w:val="00415091"/>
    <w:rsid w:val="00415102"/>
    <w:rsid w:val="00415E21"/>
    <w:rsid w:val="0041659A"/>
    <w:rsid w:val="004165FE"/>
    <w:rsid w:val="004166F6"/>
    <w:rsid w:val="004173AA"/>
    <w:rsid w:val="00417C97"/>
    <w:rsid w:val="00420BD9"/>
    <w:rsid w:val="00421227"/>
    <w:rsid w:val="00421C4F"/>
    <w:rsid w:val="00422101"/>
    <w:rsid w:val="00422CE1"/>
    <w:rsid w:val="0042442B"/>
    <w:rsid w:val="00425306"/>
    <w:rsid w:val="00425422"/>
    <w:rsid w:val="0042616D"/>
    <w:rsid w:val="00426FFB"/>
    <w:rsid w:val="00427E57"/>
    <w:rsid w:val="0043083A"/>
    <w:rsid w:val="0043148C"/>
    <w:rsid w:val="00431566"/>
    <w:rsid w:val="00432190"/>
    <w:rsid w:val="00432792"/>
    <w:rsid w:val="00432845"/>
    <w:rsid w:val="00432B27"/>
    <w:rsid w:val="004334D7"/>
    <w:rsid w:val="00433546"/>
    <w:rsid w:val="0043365A"/>
    <w:rsid w:val="00435467"/>
    <w:rsid w:val="00435847"/>
    <w:rsid w:val="00435E8F"/>
    <w:rsid w:val="0043661F"/>
    <w:rsid w:val="004370E3"/>
    <w:rsid w:val="004374F0"/>
    <w:rsid w:val="00440E71"/>
    <w:rsid w:val="004413B3"/>
    <w:rsid w:val="00441D56"/>
    <w:rsid w:val="00442757"/>
    <w:rsid w:val="004444F7"/>
    <w:rsid w:val="00444A5D"/>
    <w:rsid w:val="00444E1E"/>
    <w:rsid w:val="004451D8"/>
    <w:rsid w:val="00445994"/>
    <w:rsid w:val="00446247"/>
    <w:rsid w:val="0044630A"/>
    <w:rsid w:val="00446D69"/>
    <w:rsid w:val="00446ED1"/>
    <w:rsid w:val="004472F7"/>
    <w:rsid w:val="004502ED"/>
    <w:rsid w:val="00450BD7"/>
    <w:rsid w:val="00450CB9"/>
    <w:rsid w:val="00450FC1"/>
    <w:rsid w:val="004524F3"/>
    <w:rsid w:val="00452D3D"/>
    <w:rsid w:val="004531F9"/>
    <w:rsid w:val="004535B1"/>
    <w:rsid w:val="004544BE"/>
    <w:rsid w:val="00455369"/>
    <w:rsid w:val="00455F86"/>
    <w:rsid w:val="00456146"/>
    <w:rsid w:val="004572B0"/>
    <w:rsid w:val="004578AD"/>
    <w:rsid w:val="00460375"/>
    <w:rsid w:val="004615F0"/>
    <w:rsid w:val="004630EF"/>
    <w:rsid w:val="00463715"/>
    <w:rsid w:val="00463864"/>
    <w:rsid w:val="004657EB"/>
    <w:rsid w:val="004660B1"/>
    <w:rsid w:val="004665C7"/>
    <w:rsid w:val="00467057"/>
    <w:rsid w:val="00467152"/>
    <w:rsid w:val="00467C01"/>
    <w:rsid w:val="00467FD0"/>
    <w:rsid w:val="00470627"/>
    <w:rsid w:val="004706B2"/>
    <w:rsid w:val="004707BA"/>
    <w:rsid w:val="00470BCF"/>
    <w:rsid w:val="00470D04"/>
    <w:rsid w:val="004710B4"/>
    <w:rsid w:val="00471BC2"/>
    <w:rsid w:val="00471E6D"/>
    <w:rsid w:val="004723FA"/>
    <w:rsid w:val="00472A7F"/>
    <w:rsid w:val="00475C6D"/>
    <w:rsid w:val="00476074"/>
    <w:rsid w:val="004765A5"/>
    <w:rsid w:val="004775A2"/>
    <w:rsid w:val="004778F3"/>
    <w:rsid w:val="00480265"/>
    <w:rsid w:val="0048052B"/>
    <w:rsid w:val="00480AEE"/>
    <w:rsid w:val="00481570"/>
    <w:rsid w:val="00481CE0"/>
    <w:rsid w:val="00482456"/>
    <w:rsid w:val="00482A2F"/>
    <w:rsid w:val="00482E02"/>
    <w:rsid w:val="004830BA"/>
    <w:rsid w:val="00483E4D"/>
    <w:rsid w:val="00484122"/>
    <w:rsid w:val="00484E5C"/>
    <w:rsid w:val="004852F4"/>
    <w:rsid w:val="00485661"/>
    <w:rsid w:val="00485BEE"/>
    <w:rsid w:val="00486D68"/>
    <w:rsid w:val="004877D1"/>
    <w:rsid w:val="00487CFA"/>
    <w:rsid w:val="004913B4"/>
    <w:rsid w:val="00491654"/>
    <w:rsid w:val="004928B1"/>
    <w:rsid w:val="00493944"/>
    <w:rsid w:val="00494AD2"/>
    <w:rsid w:val="00495160"/>
    <w:rsid w:val="004955F9"/>
    <w:rsid w:val="00495F9E"/>
    <w:rsid w:val="00496494"/>
    <w:rsid w:val="004A08E3"/>
    <w:rsid w:val="004A1C77"/>
    <w:rsid w:val="004A1D2E"/>
    <w:rsid w:val="004A27D7"/>
    <w:rsid w:val="004A2C26"/>
    <w:rsid w:val="004A2D7F"/>
    <w:rsid w:val="004A4006"/>
    <w:rsid w:val="004A5A3C"/>
    <w:rsid w:val="004A6F67"/>
    <w:rsid w:val="004A7393"/>
    <w:rsid w:val="004B07FC"/>
    <w:rsid w:val="004B17B7"/>
    <w:rsid w:val="004B1908"/>
    <w:rsid w:val="004B2989"/>
    <w:rsid w:val="004B2DF7"/>
    <w:rsid w:val="004B4A4D"/>
    <w:rsid w:val="004B5D65"/>
    <w:rsid w:val="004B5D6A"/>
    <w:rsid w:val="004B67AD"/>
    <w:rsid w:val="004B7CEB"/>
    <w:rsid w:val="004C31A3"/>
    <w:rsid w:val="004C31B9"/>
    <w:rsid w:val="004C47DD"/>
    <w:rsid w:val="004C49D3"/>
    <w:rsid w:val="004C4C15"/>
    <w:rsid w:val="004C4D76"/>
    <w:rsid w:val="004C5603"/>
    <w:rsid w:val="004C582F"/>
    <w:rsid w:val="004C58CB"/>
    <w:rsid w:val="004C5E9E"/>
    <w:rsid w:val="004C6339"/>
    <w:rsid w:val="004C6F2C"/>
    <w:rsid w:val="004C7351"/>
    <w:rsid w:val="004C74F6"/>
    <w:rsid w:val="004C7D71"/>
    <w:rsid w:val="004D04EC"/>
    <w:rsid w:val="004D21C5"/>
    <w:rsid w:val="004D2634"/>
    <w:rsid w:val="004D294B"/>
    <w:rsid w:val="004D3537"/>
    <w:rsid w:val="004D52CA"/>
    <w:rsid w:val="004D5492"/>
    <w:rsid w:val="004D6798"/>
    <w:rsid w:val="004D693A"/>
    <w:rsid w:val="004D76AA"/>
    <w:rsid w:val="004E051D"/>
    <w:rsid w:val="004E0D12"/>
    <w:rsid w:val="004E13C6"/>
    <w:rsid w:val="004E1682"/>
    <w:rsid w:val="004E1981"/>
    <w:rsid w:val="004E1ADA"/>
    <w:rsid w:val="004E3220"/>
    <w:rsid w:val="004E374A"/>
    <w:rsid w:val="004E443E"/>
    <w:rsid w:val="004E5251"/>
    <w:rsid w:val="004E58BD"/>
    <w:rsid w:val="004E5AF3"/>
    <w:rsid w:val="004E632A"/>
    <w:rsid w:val="004E67FA"/>
    <w:rsid w:val="004E6FD2"/>
    <w:rsid w:val="004E7406"/>
    <w:rsid w:val="004F01E6"/>
    <w:rsid w:val="004F0F08"/>
    <w:rsid w:val="004F1FD0"/>
    <w:rsid w:val="004F2288"/>
    <w:rsid w:val="004F3D0C"/>
    <w:rsid w:val="004F4684"/>
    <w:rsid w:val="004F47D0"/>
    <w:rsid w:val="004F4C96"/>
    <w:rsid w:val="004F51AA"/>
    <w:rsid w:val="004F5736"/>
    <w:rsid w:val="004F5A11"/>
    <w:rsid w:val="004F6EDD"/>
    <w:rsid w:val="004F75CC"/>
    <w:rsid w:val="0050078C"/>
    <w:rsid w:val="0050086E"/>
    <w:rsid w:val="00500950"/>
    <w:rsid w:val="00500FA2"/>
    <w:rsid w:val="00502BBB"/>
    <w:rsid w:val="00505993"/>
    <w:rsid w:val="00506C3F"/>
    <w:rsid w:val="00507A6A"/>
    <w:rsid w:val="0051038D"/>
    <w:rsid w:val="005106FB"/>
    <w:rsid w:val="0051089D"/>
    <w:rsid w:val="00510F26"/>
    <w:rsid w:val="005110E5"/>
    <w:rsid w:val="00512E30"/>
    <w:rsid w:val="00512F3C"/>
    <w:rsid w:val="00513F85"/>
    <w:rsid w:val="00514475"/>
    <w:rsid w:val="005163DD"/>
    <w:rsid w:val="0051650A"/>
    <w:rsid w:val="00516AF9"/>
    <w:rsid w:val="00516F15"/>
    <w:rsid w:val="005177A9"/>
    <w:rsid w:val="00521FC0"/>
    <w:rsid w:val="00523E55"/>
    <w:rsid w:val="00523FE1"/>
    <w:rsid w:val="00524282"/>
    <w:rsid w:val="00524861"/>
    <w:rsid w:val="005261A8"/>
    <w:rsid w:val="00526317"/>
    <w:rsid w:val="00526691"/>
    <w:rsid w:val="00526BC6"/>
    <w:rsid w:val="00527F6A"/>
    <w:rsid w:val="00530674"/>
    <w:rsid w:val="00530AE6"/>
    <w:rsid w:val="0053119A"/>
    <w:rsid w:val="00532137"/>
    <w:rsid w:val="00534441"/>
    <w:rsid w:val="00534CD8"/>
    <w:rsid w:val="0053517F"/>
    <w:rsid w:val="00535B39"/>
    <w:rsid w:val="0053660C"/>
    <w:rsid w:val="00536DCF"/>
    <w:rsid w:val="00537D89"/>
    <w:rsid w:val="00540DA5"/>
    <w:rsid w:val="0054136A"/>
    <w:rsid w:val="00541574"/>
    <w:rsid w:val="0054199C"/>
    <w:rsid w:val="00542327"/>
    <w:rsid w:val="00544134"/>
    <w:rsid w:val="005446DD"/>
    <w:rsid w:val="0054476E"/>
    <w:rsid w:val="005456B7"/>
    <w:rsid w:val="005459D8"/>
    <w:rsid w:val="00545ABB"/>
    <w:rsid w:val="0054679F"/>
    <w:rsid w:val="00547185"/>
    <w:rsid w:val="0055005A"/>
    <w:rsid w:val="00550F8A"/>
    <w:rsid w:val="00551062"/>
    <w:rsid w:val="0055166D"/>
    <w:rsid w:val="005518F5"/>
    <w:rsid w:val="00551FDF"/>
    <w:rsid w:val="00552111"/>
    <w:rsid w:val="005528B0"/>
    <w:rsid w:val="0055371E"/>
    <w:rsid w:val="0055416F"/>
    <w:rsid w:val="00554D8D"/>
    <w:rsid w:val="00555033"/>
    <w:rsid w:val="00555F23"/>
    <w:rsid w:val="005565C5"/>
    <w:rsid w:val="00557113"/>
    <w:rsid w:val="005572F5"/>
    <w:rsid w:val="00557731"/>
    <w:rsid w:val="00557BCC"/>
    <w:rsid w:val="005603FD"/>
    <w:rsid w:val="00560C0F"/>
    <w:rsid w:val="00561311"/>
    <w:rsid w:val="00561DCF"/>
    <w:rsid w:val="00561EA6"/>
    <w:rsid w:val="0056224C"/>
    <w:rsid w:val="0056297E"/>
    <w:rsid w:val="0056480A"/>
    <w:rsid w:val="00564CBA"/>
    <w:rsid w:val="005651DA"/>
    <w:rsid w:val="005658CB"/>
    <w:rsid w:val="00565EAA"/>
    <w:rsid w:val="00566410"/>
    <w:rsid w:val="00567881"/>
    <w:rsid w:val="0057056B"/>
    <w:rsid w:val="005708FC"/>
    <w:rsid w:val="00571436"/>
    <w:rsid w:val="00571B68"/>
    <w:rsid w:val="00571CE0"/>
    <w:rsid w:val="00572889"/>
    <w:rsid w:val="005728B2"/>
    <w:rsid w:val="00572F1D"/>
    <w:rsid w:val="0057465E"/>
    <w:rsid w:val="00575283"/>
    <w:rsid w:val="00576C65"/>
    <w:rsid w:val="005770D1"/>
    <w:rsid w:val="0057721D"/>
    <w:rsid w:val="00577627"/>
    <w:rsid w:val="005777DC"/>
    <w:rsid w:val="00577CDD"/>
    <w:rsid w:val="00580A1A"/>
    <w:rsid w:val="00581194"/>
    <w:rsid w:val="005823F5"/>
    <w:rsid w:val="00582576"/>
    <w:rsid w:val="0058257C"/>
    <w:rsid w:val="0058393B"/>
    <w:rsid w:val="00583F29"/>
    <w:rsid w:val="00585AC2"/>
    <w:rsid w:val="005865EE"/>
    <w:rsid w:val="00586A11"/>
    <w:rsid w:val="00586A52"/>
    <w:rsid w:val="00587F43"/>
    <w:rsid w:val="005903EE"/>
    <w:rsid w:val="00590C99"/>
    <w:rsid w:val="00591971"/>
    <w:rsid w:val="00592391"/>
    <w:rsid w:val="00592D3B"/>
    <w:rsid w:val="00592DE1"/>
    <w:rsid w:val="0059340B"/>
    <w:rsid w:val="00595907"/>
    <w:rsid w:val="00595E43"/>
    <w:rsid w:val="0059705B"/>
    <w:rsid w:val="0059769D"/>
    <w:rsid w:val="005A03E3"/>
    <w:rsid w:val="005A06A8"/>
    <w:rsid w:val="005A096C"/>
    <w:rsid w:val="005A2AE6"/>
    <w:rsid w:val="005A2B70"/>
    <w:rsid w:val="005A42F8"/>
    <w:rsid w:val="005A43D5"/>
    <w:rsid w:val="005A4AC9"/>
    <w:rsid w:val="005A5887"/>
    <w:rsid w:val="005A72D8"/>
    <w:rsid w:val="005A74E5"/>
    <w:rsid w:val="005A75C7"/>
    <w:rsid w:val="005A7764"/>
    <w:rsid w:val="005A7CD9"/>
    <w:rsid w:val="005B07FB"/>
    <w:rsid w:val="005B0ADF"/>
    <w:rsid w:val="005B200A"/>
    <w:rsid w:val="005B2303"/>
    <w:rsid w:val="005B2478"/>
    <w:rsid w:val="005B2BD2"/>
    <w:rsid w:val="005B40B5"/>
    <w:rsid w:val="005B470D"/>
    <w:rsid w:val="005B4CEE"/>
    <w:rsid w:val="005B5113"/>
    <w:rsid w:val="005B5910"/>
    <w:rsid w:val="005B629A"/>
    <w:rsid w:val="005B77C4"/>
    <w:rsid w:val="005B7991"/>
    <w:rsid w:val="005C095B"/>
    <w:rsid w:val="005C0B69"/>
    <w:rsid w:val="005C0CF4"/>
    <w:rsid w:val="005C0ED8"/>
    <w:rsid w:val="005C1937"/>
    <w:rsid w:val="005C1B96"/>
    <w:rsid w:val="005C2FA7"/>
    <w:rsid w:val="005C3954"/>
    <w:rsid w:val="005C3E2F"/>
    <w:rsid w:val="005C403C"/>
    <w:rsid w:val="005C48A5"/>
    <w:rsid w:val="005C56AA"/>
    <w:rsid w:val="005C6BF1"/>
    <w:rsid w:val="005D0775"/>
    <w:rsid w:val="005D1A39"/>
    <w:rsid w:val="005D2155"/>
    <w:rsid w:val="005D2D8F"/>
    <w:rsid w:val="005D3098"/>
    <w:rsid w:val="005D4C3E"/>
    <w:rsid w:val="005D4EA2"/>
    <w:rsid w:val="005D51C6"/>
    <w:rsid w:val="005D56AD"/>
    <w:rsid w:val="005D5EAE"/>
    <w:rsid w:val="005D67CA"/>
    <w:rsid w:val="005D79F6"/>
    <w:rsid w:val="005D7ED4"/>
    <w:rsid w:val="005D7F5B"/>
    <w:rsid w:val="005E110D"/>
    <w:rsid w:val="005E290B"/>
    <w:rsid w:val="005E2E32"/>
    <w:rsid w:val="005E3A92"/>
    <w:rsid w:val="005E3CCD"/>
    <w:rsid w:val="005E4E73"/>
    <w:rsid w:val="005E7427"/>
    <w:rsid w:val="005E7E3B"/>
    <w:rsid w:val="005E7EEF"/>
    <w:rsid w:val="005F07B9"/>
    <w:rsid w:val="005F086F"/>
    <w:rsid w:val="005F121A"/>
    <w:rsid w:val="005F137F"/>
    <w:rsid w:val="005F1CED"/>
    <w:rsid w:val="005F26BC"/>
    <w:rsid w:val="005F304F"/>
    <w:rsid w:val="005F37E2"/>
    <w:rsid w:val="005F3830"/>
    <w:rsid w:val="005F49A0"/>
    <w:rsid w:val="005F5005"/>
    <w:rsid w:val="005F5258"/>
    <w:rsid w:val="005F61A8"/>
    <w:rsid w:val="005F72DE"/>
    <w:rsid w:val="005F784C"/>
    <w:rsid w:val="00600B79"/>
    <w:rsid w:val="00600BA1"/>
    <w:rsid w:val="00600CBD"/>
    <w:rsid w:val="00600E02"/>
    <w:rsid w:val="006013A8"/>
    <w:rsid w:val="006022C1"/>
    <w:rsid w:val="00602965"/>
    <w:rsid w:val="0060360E"/>
    <w:rsid w:val="00603C17"/>
    <w:rsid w:val="00605415"/>
    <w:rsid w:val="00605A31"/>
    <w:rsid w:val="00606CBA"/>
    <w:rsid w:val="00606EB2"/>
    <w:rsid w:val="00607262"/>
    <w:rsid w:val="00607715"/>
    <w:rsid w:val="00607769"/>
    <w:rsid w:val="00607A9C"/>
    <w:rsid w:val="00610108"/>
    <w:rsid w:val="00610E33"/>
    <w:rsid w:val="006112AA"/>
    <w:rsid w:val="00612B5E"/>
    <w:rsid w:val="006148C0"/>
    <w:rsid w:val="00614B58"/>
    <w:rsid w:val="00615729"/>
    <w:rsid w:val="00616675"/>
    <w:rsid w:val="00616A39"/>
    <w:rsid w:val="0062003F"/>
    <w:rsid w:val="00620414"/>
    <w:rsid w:val="0062089B"/>
    <w:rsid w:val="00621089"/>
    <w:rsid w:val="00624036"/>
    <w:rsid w:val="006245B2"/>
    <w:rsid w:val="0062466B"/>
    <w:rsid w:val="006252C6"/>
    <w:rsid w:val="00625468"/>
    <w:rsid w:val="00625529"/>
    <w:rsid w:val="00625723"/>
    <w:rsid w:val="0063098C"/>
    <w:rsid w:val="00630CD1"/>
    <w:rsid w:val="00630DF4"/>
    <w:rsid w:val="0063136E"/>
    <w:rsid w:val="006314DE"/>
    <w:rsid w:val="0063352C"/>
    <w:rsid w:val="006339FE"/>
    <w:rsid w:val="00634A6C"/>
    <w:rsid w:val="00634C2C"/>
    <w:rsid w:val="00635280"/>
    <w:rsid w:val="00635EB8"/>
    <w:rsid w:val="00637B00"/>
    <w:rsid w:val="00642B03"/>
    <w:rsid w:val="00643770"/>
    <w:rsid w:val="006443AF"/>
    <w:rsid w:val="00645DCC"/>
    <w:rsid w:val="0064661C"/>
    <w:rsid w:val="00646803"/>
    <w:rsid w:val="00646FCE"/>
    <w:rsid w:val="00647F75"/>
    <w:rsid w:val="00652EE4"/>
    <w:rsid w:val="006554DF"/>
    <w:rsid w:val="006559AE"/>
    <w:rsid w:val="00656325"/>
    <w:rsid w:val="00656E76"/>
    <w:rsid w:val="00660E56"/>
    <w:rsid w:val="00660F03"/>
    <w:rsid w:val="006614D4"/>
    <w:rsid w:val="0066169E"/>
    <w:rsid w:val="00661D28"/>
    <w:rsid w:val="006629BE"/>
    <w:rsid w:val="006637A1"/>
    <w:rsid w:val="00663E89"/>
    <w:rsid w:val="00664969"/>
    <w:rsid w:val="006653B5"/>
    <w:rsid w:val="0066589B"/>
    <w:rsid w:val="00665FFA"/>
    <w:rsid w:val="0066691C"/>
    <w:rsid w:val="00667825"/>
    <w:rsid w:val="00667ED7"/>
    <w:rsid w:val="00673699"/>
    <w:rsid w:val="006748F3"/>
    <w:rsid w:val="00674BE9"/>
    <w:rsid w:val="00674F3F"/>
    <w:rsid w:val="00675DE1"/>
    <w:rsid w:val="006766D5"/>
    <w:rsid w:val="00676A0B"/>
    <w:rsid w:val="00676A94"/>
    <w:rsid w:val="00676B98"/>
    <w:rsid w:val="0067722F"/>
    <w:rsid w:val="00681715"/>
    <w:rsid w:val="00681838"/>
    <w:rsid w:val="0068201A"/>
    <w:rsid w:val="00682B13"/>
    <w:rsid w:val="00682B29"/>
    <w:rsid w:val="006834C4"/>
    <w:rsid w:val="0068566F"/>
    <w:rsid w:val="00686011"/>
    <w:rsid w:val="00686C23"/>
    <w:rsid w:val="00687398"/>
    <w:rsid w:val="00687DD7"/>
    <w:rsid w:val="006901D3"/>
    <w:rsid w:val="00690692"/>
    <w:rsid w:val="006906D4"/>
    <w:rsid w:val="00690718"/>
    <w:rsid w:val="00690890"/>
    <w:rsid w:val="0069121D"/>
    <w:rsid w:val="00692BA2"/>
    <w:rsid w:val="00693420"/>
    <w:rsid w:val="006938F6"/>
    <w:rsid w:val="00693E21"/>
    <w:rsid w:val="00695F6B"/>
    <w:rsid w:val="00696E0B"/>
    <w:rsid w:val="00697213"/>
    <w:rsid w:val="006A11F6"/>
    <w:rsid w:val="006A1A43"/>
    <w:rsid w:val="006A27FE"/>
    <w:rsid w:val="006A31A9"/>
    <w:rsid w:val="006A4C76"/>
    <w:rsid w:val="006A5BF5"/>
    <w:rsid w:val="006A6BAB"/>
    <w:rsid w:val="006A6BF9"/>
    <w:rsid w:val="006B015D"/>
    <w:rsid w:val="006B020C"/>
    <w:rsid w:val="006B06F3"/>
    <w:rsid w:val="006B131C"/>
    <w:rsid w:val="006B1740"/>
    <w:rsid w:val="006B3713"/>
    <w:rsid w:val="006B39E6"/>
    <w:rsid w:val="006B3BD4"/>
    <w:rsid w:val="006B4037"/>
    <w:rsid w:val="006B4E73"/>
    <w:rsid w:val="006B4F72"/>
    <w:rsid w:val="006B5374"/>
    <w:rsid w:val="006B5382"/>
    <w:rsid w:val="006B54E6"/>
    <w:rsid w:val="006B59E7"/>
    <w:rsid w:val="006B771C"/>
    <w:rsid w:val="006B7A83"/>
    <w:rsid w:val="006C04E6"/>
    <w:rsid w:val="006C2594"/>
    <w:rsid w:val="006C3509"/>
    <w:rsid w:val="006C369A"/>
    <w:rsid w:val="006C37FE"/>
    <w:rsid w:val="006C3EDD"/>
    <w:rsid w:val="006C40AB"/>
    <w:rsid w:val="006C4CA5"/>
    <w:rsid w:val="006C6068"/>
    <w:rsid w:val="006C643D"/>
    <w:rsid w:val="006C6EC5"/>
    <w:rsid w:val="006D053B"/>
    <w:rsid w:val="006D0AFF"/>
    <w:rsid w:val="006D0ECF"/>
    <w:rsid w:val="006D15CA"/>
    <w:rsid w:val="006D25D6"/>
    <w:rsid w:val="006D2CBE"/>
    <w:rsid w:val="006D313D"/>
    <w:rsid w:val="006D31B5"/>
    <w:rsid w:val="006D3DEC"/>
    <w:rsid w:val="006D43A8"/>
    <w:rsid w:val="006D44A0"/>
    <w:rsid w:val="006D4659"/>
    <w:rsid w:val="006D4846"/>
    <w:rsid w:val="006D6376"/>
    <w:rsid w:val="006D6446"/>
    <w:rsid w:val="006D71CE"/>
    <w:rsid w:val="006D7703"/>
    <w:rsid w:val="006E00E4"/>
    <w:rsid w:val="006E10C3"/>
    <w:rsid w:val="006E1784"/>
    <w:rsid w:val="006E1B2E"/>
    <w:rsid w:val="006E1CBE"/>
    <w:rsid w:val="006E2102"/>
    <w:rsid w:val="006E25A3"/>
    <w:rsid w:val="006E2AE9"/>
    <w:rsid w:val="006E307B"/>
    <w:rsid w:val="006E3D4C"/>
    <w:rsid w:val="006E5412"/>
    <w:rsid w:val="006E5663"/>
    <w:rsid w:val="006E72B5"/>
    <w:rsid w:val="006E7F29"/>
    <w:rsid w:val="006F05F5"/>
    <w:rsid w:val="006F1E4E"/>
    <w:rsid w:val="006F3548"/>
    <w:rsid w:val="006F3C03"/>
    <w:rsid w:val="006F3F23"/>
    <w:rsid w:val="006F5E2F"/>
    <w:rsid w:val="006F5F1A"/>
    <w:rsid w:val="006F664E"/>
    <w:rsid w:val="006F6867"/>
    <w:rsid w:val="006F6959"/>
    <w:rsid w:val="006F6BDD"/>
    <w:rsid w:val="006F72AB"/>
    <w:rsid w:val="006F7852"/>
    <w:rsid w:val="007000C4"/>
    <w:rsid w:val="00700919"/>
    <w:rsid w:val="00700DA9"/>
    <w:rsid w:val="00700E9D"/>
    <w:rsid w:val="00701009"/>
    <w:rsid w:val="007019B6"/>
    <w:rsid w:val="00701DC5"/>
    <w:rsid w:val="0070348D"/>
    <w:rsid w:val="00704E39"/>
    <w:rsid w:val="00706FA1"/>
    <w:rsid w:val="00707621"/>
    <w:rsid w:val="00707AB8"/>
    <w:rsid w:val="00707B6E"/>
    <w:rsid w:val="00710235"/>
    <w:rsid w:val="00710FD0"/>
    <w:rsid w:val="0071111D"/>
    <w:rsid w:val="007127F9"/>
    <w:rsid w:val="00714491"/>
    <w:rsid w:val="00714652"/>
    <w:rsid w:val="00714AE9"/>
    <w:rsid w:val="00714F45"/>
    <w:rsid w:val="0071633A"/>
    <w:rsid w:val="007163D2"/>
    <w:rsid w:val="007164F9"/>
    <w:rsid w:val="00716DC4"/>
    <w:rsid w:val="00717834"/>
    <w:rsid w:val="00717B4A"/>
    <w:rsid w:val="00717FB0"/>
    <w:rsid w:val="00720017"/>
    <w:rsid w:val="0072136F"/>
    <w:rsid w:val="0072183B"/>
    <w:rsid w:val="00723245"/>
    <w:rsid w:val="007238C2"/>
    <w:rsid w:val="00724FF0"/>
    <w:rsid w:val="00725CB4"/>
    <w:rsid w:val="007263CE"/>
    <w:rsid w:val="007303F9"/>
    <w:rsid w:val="00730855"/>
    <w:rsid w:val="00730FCB"/>
    <w:rsid w:val="007316FF"/>
    <w:rsid w:val="00731B77"/>
    <w:rsid w:val="00731C03"/>
    <w:rsid w:val="0073266D"/>
    <w:rsid w:val="00733678"/>
    <w:rsid w:val="007337D6"/>
    <w:rsid w:val="0073441F"/>
    <w:rsid w:val="00734CFF"/>
    <w:rsid w:val="00735850"/>
    <w:rsid w:val="00735CAA"/>
    <w:rsid w:val="00740D62"/>
    <w:rsid w:val="007418DF"/>
    <w:rsid w:val="00741940"/>
    <w:rsid w:val="007423E7"/>
    <w:rsid w:val="00742B6F"/>
    <w:rsid w:val="00744611"/>
    <w:rsid w:val="00744D4C"/>
    <w:rsid w:val="0074509B"/>
    <w:rsid w:val="0074569F"/>
    <w:rsid w:val="00745E07"/>
    <w:rsid w:val="007501D3"/>
    <w:rsid w:val="00751791"/>
    <w:rsid w:val="00751962"/>
    <w:rsid w:val="00752B23"/>
    <w:rsid w:val="0075362C"/>
    <w:rsid w:val="00756167"/>
    <w:rsid w:val="00757B83"/>
    <w:rsid w:val="00757C58"/>
    <w:rsid w:val="007601D4"/>
    <w:rsid w:val="0076055D"/>
    <w:rsid w:val="00761B3A"/>
    <w:rsid w:val="00762E24"/>
    <w:rsid w:val="00763317"/>
    <w:rsid w:val="007644BB"/>
    <w:rsid w:val="007648F9"/>
    <w:rsid w:val="00765376"/>
    <w:rsid w:val="007655D8"/>
    <w:rsid w:val="007665AD"/>
    <w:rsid w:val="00766861"/>
    <w:rsid w:val="00766B51"/>
    <w:rsid w:val="00766FC4"/>
    <w:rsid w:val="007671D6"/>
    <w:rsid w:val="0076789F"/>
    <w:rsid w:val="00767903"/>
    <w:rsid w:val="00767A88"/>
    <w:rsid w:val="00770984"/>
    <w:rsid w:val="007713FD"/>
    <w:rsid w:val="00771584"/>
    <w:rsid w:val="00771695"/>
    <w:rsid w:val="00772274"/>
    <w:rsid w:val="00772A4B"/>
    <w:rsid w:val="00773F6C"/>
    <w:rsid w:val="007740C9"/>
    <w:rsid w:val="0077444E"/>
    <w:rsid w:val="00774486"/>
    <w:rsid w:val="0077457F"/>
    <w:rsid w:val="00774720"/>
    <w:rsid w:val="00775EE5"/>
    <w:rsid w:val="00776C5A"/>
    <w:rsid w:val="00776C7C"/>
    <w:rsid w:val="00776D15"/>
    <w:rsid w:val="007810CD"/>
    <w:rsid w:val="00782BEA"/>
    <w:rsid w:val="0078431E"/>
    <w:rsid w:val="00784496"/>
    <w:rsid w:val="00785922"/>
    <w:rsid w:val="0078620C"/>
    <w:rsid w:val="00786879"/>
    <w:rsid w:val="0078795C"/>
    <w:rsid w:val="00791706"/>
    <w:rsid w:val="00794456"/>
    <w:rsid w:val="0079543B"/>
    <w:rsid w:val="00795ECE"/>
    <w:rsid w:val="00796B0F"/>
    <w:rsid w:val="007A09A4"/>
    <w:rsid w:val="007A09F2"/>
    <w:rsid w:val="007A0CF0"/>
    <w:rsid w:val="007A1A7A"/>
    <w:rsid w:val="007A2860"/>
    <w:rsid w:val="007A3EE3"/>
    <w:rsid w:val="007A418B"/>
    <w:rsid w:val="007A4243"/>
    <w:rsid w:val="007A47E7"/>
    <w:rsid w:val="007A50E0"/>
    <w:rsid w:val="007A5529"/>
    <w:rsid w:val="007A6536"/>
    <w:rsid w:val="007A7757"/>
    <w:rsid w:val="007B1086"/>
    <w:rsid w:val="007B16A0"/>
    <w:rsid w:val="007B271C"/>
    <w:rsid w:val="007B2F4F"/>
    <w:rsid w:val="007B3A63"/>
    <w:rsid w:val="007B4945"/>
    <w:rsid w:val="007B4BCC"/>
    <w:rsid w:val="007B4EB3"/>
    <w:rsid w:val="007B538F"/>
    <w:rsid w:val="007B5669"/>
    <w:rsid w:val="007B61B9"/>
    <w:rsid w:val="007B776C"/>
    <w:rsid w:val="007C127A"/>
    <w:rsid w:val="007C1E08"/>
    <w:rsid w:val="007C20A3"/>
    <w:rsid w:val="007C26A8"/>
    <w:rsid w:val="007C331A"/>
    <w:rsid w:val="007C3E18"/>
    <w:rsid w:val="007C42A5"/>
    <w:rsid w:val="007C42D1"/>
    <w:rsid w:val="007C4472"/>
    <w:rsid w:val="007C54B5"/>
    <w:rsid w:val="007C6BF7"/>
    <w:rsid w:val="007D12A4"/>
    <w:rsid w:val="007D25E3"/>
    <w:rsid w:val="007D2691"/>
    <w:rsid w:val="007D310D"/>
    <w:rsid w:val="007D3881"/>
    <w:rsid w:val="007D422B"/>
    <w:rsid w:val="007D4D07"/>
    <w:rsid w:val="007D5F4B"/>
    <w:rsid w:val="007D656C"/>
    <w:rsid w:val="007D6A21"/>
    <w:rsid w:val="007D7141"/>
    <w:rsid w:val="007D782C"/>
    <w:rsid w:val="007E029A"/>
    <w:rsid w:val="007E0390"/>
    <w:rsid w:val="007E0E4A"/>
    <w:rsid w:val="007E1A2B"/>
    <w:rsid w:val="007E3D4D"/>
    <w:rsid w:val="007E4BF9"/>
    <w:rsid w:val="007E59C5"/>
    <w:rsid w:val="007E5C0E"/>
    <w:rsid w:val="007E6A22"/>
    <w:rsid w:val="007E7110"/>
    <w:rsid w:val="007F028F"/>
    <w:rsid w:val="007F199C"/>
    <w:rsid w:val="007F28D9"/>
    <w:rsid w:val="007F2CF8"/>
    <w:rsid w:val="007F38F2"/>
    <w:rsid w:val="007F43A4"/>
    <w:rsid w:val="007F480D"/>
    <w:rsid w:val="007F53F3"/>
    <w:rsid w:val="007F6A7D"/>
    <w:rsid w:val="007F6BC7"/>
    <w:rsid w:val="007F714C"/>
    <w:rsid w:val="007F729B"/>
    <w:rsid w:val="007F77D7"/>
    <w:rsid w:val="007F7E5B"/>
    <w:rsid w:val="00801599"/>
    <w:rsid w:val="00801DAF"/>
    <w:rsid w:val="00803061"/>
    <w:rsid w:val="00804A74"/>
    <w:rsid w:val="0080543C"/>
    <w:rsid w:val="00805891"/>
    <w:rsid w:val="0080765B"/>
    <w:rsid w:val="00810B5C"/>
    <w:rsid w:val="00811779"/>
    <w:rsid w:val="0081196C"/>
    <w:rsid w:val="008136FF"/>
    <w:rsid w:val="008137E5"/>
    <w:rsid w:val="00814528"/>
    <w:rsid w:val="0081455A"/>
    <w:rsid w:val="00815DFF"/>
    <w:rsid w:val="0081616B"/>
    <w:rsid w:val="008163D5"/>
    <w:rsid w:val="0082133C"/>
    <w:rsid w:val="00821E2E"/>
    <w:rsid w:val="008223A8"/>
    <w:rsid w:val="00822B46"/>
    <w:rsid w:val="00822B68"/>
    <w:rsid w:val="00823B92"/>
    <w:rsid w:val="00823CF8"/>
    <w:rsid w:val="00823D92"/>
    <w:rsid w:val="00827845"/>
    <w:rsid w:val="00827F39"/>
    <w:rsid w:val="00830974"/>
    <w:rsid w:val="00831419"/>
    <w:rsid w:val="00831B20"/>
    <w:rsid w:val="008325DA"/>
    <w:rsid w:val="00832713"/>
    <w:rsid w:val="008327D6"/>
    <w:rsid w:val="00832FA4"/>
    <w:rsid w:val="008342F2"/>
    <w:rsid w:val="0083456A"/>
    <w:rsid w:val="00834E03"/>
    <w:rsid w:val="008350E2"/>
    <w:rsid w:val="00835899"/>
    <w:rsid w:val="00836259"/>
    <w:rsid w:val="00840116"/>
    <w:rsid w:val="00840226"/>
    <w:rsid w:val="00840AF5"/>
    <w:rsid w:val="00840AFC"/>
    <w:rsid w:val="00841CA9"/>
    <w:rsid w:val="00841CCB"/>
    <w:rsid w:val="00842355"/>
    <w:rsid w:val="00844A3B"/>
    <w:rsid w:val="00844B57"/>
    <w:rsid w:val="00845547"/>
    <w:rsid w:val="00845DF6"/>
    <w:rsid w:val="00845E7D"/>
    <w:rsid w:val="00846501"/>
    <w:rsid w:val="00846D09"/>
    <w:rsid w:val="0084710B"/>
    <w:rsid w:val="008476E7"/>
    <w:rsid w:val="00847BDD"/>
    <w:rsid w:val="00850133"/>
    <w:rsid w:val="00850678"/>
    <w:rsid w:val="008508DC"/>
    <w:rsid w:val="0085142C"/>
    <w:rsid w:val="008538FD"/>
    <w:rsid w:val="00853F7B"/>
    <w:rsid w:val="00854063"/>
    <w:rsid w:val="00855FA4"/>
    <w:rsid w:val="0085741D"/>
    <w:rsid w:val="00857990"/>
    <w:rsid w:val="00860174"/>
    <w:rsid w:val="008601A6"/>
    <w:rsid w:val="0086157B"/>
    <w:rsid w:val="00861CC9"/>
    <w:rsid w:val="00861D74"/>
    <w:rsid w:val="00862676"/>
    <w:rsid w:val="00862C5B"/>
    <w:rsid w:val="0086357D"/>
    <w:rsid w:val="0086423A"/>
    <w:rsid w:val="008647F2"/>
    <w:rsid w:val="008648C0"/>
    <w:rsid w:val="008661DF"/>
    <w:rsid w:val="00867DFF"/>
    <w:rsid w:val="0087023E"/>
    <w:rsid w:val="00873EEC"/>
    <w:rsid w:val="0087416D"/>
    <w:rsid w:val="0087422D"/>
    <w:rsid w:val="008749A9"/>
    <w:rsid w:val="00875102"/>
    <w:rsid w:val="008755D7"/>
    <w:rsid w:val="00875652"/>
    <w:rsid w:val="00876CEE"/>
    <w:rsid w:val="00876EFE"/>
    <w:rsid w:val="0087772F"/>
    <w:rsid w:val="00880F52"/>
    <w:rsid w:val="0088155A"/>
    <w:rsid w:val="00881599"/>
    <w:rsid w:val="0088232E"/>
    <w:rsid w:val="008823D2"/>
    <w:rsid w:val="00882AE1"/>
    <w:rsid w:val="00883F86"/>
    <w:rsid w:val="00884CAE"/>
    <w:rsid w:val="008852A9"/>
    <w:rsid w:val="008859C8"/>
    <w:rsid w:val="00886C72"/>
    <w:rsid w:val="00890C77"/>
    <w:rsid w:val="008935B8"/>
    <w:rsid w:val="008941B8"/>
    <w:rsid w:val="00894F34"/>
    <w:rsid w:val="00895114"/>
    <w:rsid w:val="00895759"/>
    <w:rsid w:val="0089581B"/>
    <w:rsid w:val="008A0CE0"/>
    <w:rsid w:val="008A10A1"/>
    <w:rsid w:val="008A1566"/>
    <w:rsid w:val="008A3910"/>
    <w:rsid w:val="008A4ED4"/>
    <w:rsid w:val="008A51BB"/>
    <w:rsid w:val="008A57CC"/>
    <w:rsid w:val="008A5CB5"/>
    <w:rsid w:val="008A5E99"/>
    <w:rsid w:val="008A69D7"/>
    <w:rsid w:val="008A6AB3"/>
    <w:rsid w:val="008A72CD"/>
    <w:rsid w:val="008B0C14"/>
    <w:rsid w:val="008B3303"/>
    <w:rsid w:val="008B3362"/>
    <w:rsid w:val="008B3BC1"/>
    <w:rsid w:val="008B40F4"/>
    <w:rsid w:val="008B45C2"/>
    <w:rsid w:val="008B541F"/>
    <w:rsid w:val="008B56DD"/>
    <w:rsid w:val="008B6F9F"/>
    <w:rsid w:val="008B784F"/>
    <w:rsid w:val="008B7BE3"/>
    <w:rsid w:val="008B7BEC"/>
    <w:rsid w:val="008C0487"/>
    <w:rsid w:val="008C04C1"/>
    <w:rsid w:val="008C1533"/>
    <w:rsid w:val="008C17D0"/>
    <w:rsid w:val="008C326E"/>
    <w:rsid w:val="008C4A41"/>
    <w:rsid w:val="008C4C60"/>
    <w:rsid w:val="008C5413"/>
    <w:rsid w:val="008C5D7E"/>
    <w:rsid w:val="008C68AF"/>
    <w:rsid w:val="008C74A3"/>
    <w:rsid w:val="008D0148"/>
    <w:rsid w:val="008D0510"/>
    <w:rsid w:val="008D0610"/>
    <w:rsid w:val="008D0F3A"/>
    <w:rsid w:val="008D1242"/>
    <w:rsid w:val="008D12BC"/>
    <w:rsid w:val="008D12D2"/>
    <w:rsid w:val="008D1553"/>
    <w:rsid w:val="008D1B51"/>
    <w:rsid w:val="008D590B"/>
    <w:rsid w:val="008D75A3"/>
    <w:rsid w:val="008D76D2"/>
    <w:rsid w:val="008E04BA"/>
    <w:rsid w:val="008E07D2"/>
    <w:rsid w:val="008E0AA0"/>
    <w:rsid w:val="008E0D26"/>
    <w:rsid w:val="008E0F5B"/>
    <w:rsid w:val="008E103F"/>
    <w:rsid w:val="008E16EB"/>
    <w:rsid w:val="008E1FE5"/>
    <w:rsid w:val="008E2203"/>
    <w:rsid w:val="008E2424"/>
    <w:rsid w:val="008E34A5"/>
    <w:rsid w:val="008E34E1"/>
    <w:rsid w:val="008E39AB"/>
    <w:rsid w:val="008E4576"/>
    <w:rsid w:val="008E4DDE"/>
    <w:rsid w:val="008E4FE0"/>
    <w:rsid w:val="008E50FB"/>
    <w:rsid w:val="008E59D1"/>
    <w:rsid w:val="008E5E74"/>
    <w:rsid w:val="008E6F78"/>
    <w:rsid w:val="008E7408"/>
    <w:rsid w:val="008E7690"/>
    <w:rsid w:val="008E7F31"/>
    <w:rsid w:val="008F04FA"/>
    <w:rsid w:val="008F15E6"/>
    <w:rsid w:val="008F165C"/>
    <w:rsid w:val="008F2339"/>
    <w:rsid w:val="008F3579"/>
    <w:rsid w:val="008F371E"/>
    <w:rsid w:val="008F3935"/>
    <w:rsid w:val="008F425F"/>
    <w:rsid w:val="008F4C65"/>
    <w:rsid w:val="008F4E66"/>
    <w:rsid w:val="008F59AB"/>
    <w:rsid w:val="008F5B92"/>
    <w:rsid w:val="008F5CBD"/>
    <w:rsid w:val="008F63FA"/>
    <w:rsid w:val="008F72ED"/>
    <w:rsid w:val="008F7B7D"/>
    <w:rsid w:val="008F7C44"/>
    <w:rsid w:val="008F7D1D"/>
    <w:rsid w:val="009008EF"/>
    <w:rsid w:val="00900E63"/>
    <w:rsid w:val="00901636"/>
    <w:rsid w:val="00902A5C"/>
    <w:rsid w:val="0090496C"/>
    <w:rsid w:val="00904CFD"/>
    <w:rsid w:val="00905189"/>
    <w:rsid w:val="009067F4"/>
    <w:rsid w:val="00906D60"/>
    <w:rsid w:val="00907247"/>
    <w:rsid w:val="009100A1"/>
    <w:rsid w:val="009101C0"/>
    <w:rsid w:val="00910EEA"/>
    <w:rsid w:val="00911381"/>
    <w:rsid w:val="00911852"/>
    <w:rsid w:val="00911A7F"/>
    <w:rsid w:val="009127DD"/>
    <w:rsid w:val="00913189"/>
    <w:rsid w:val="0091543F"/>
    <w:rsid w:val="00915C18"/>
    <w:rsid w:val="00917214"/>
    <w:rsid w:val="00917601"/>
    <w:rsid w:val="0091783B"/>
    <w:rsid w:val="009179E5"/>
    <w:rsid w:val="00917B80"/>
    <w:rsid w:val="009200F1"/>
    <w:rsid w:val="0092154F"/>
    <w:rsid w:val="00922571"/>
    <w:rsid w:val="009229D0"/>
    <w:rsid w:val="009236E9"/>
    <w:rsid w:val="00924225"/>
    <w:rsid w:val="00924B34"/>
    <w:rsid w:val="00925BDE"/>
    <w:rsid w:val="00926BB2"/>
    <w:rsid w:val="0092744A"/>
    <w:rsid w:val="00927667"/>
    <w:rsid w:val="00930DCE"/>
    <w:rsid w:val="009314ED"/>
    <w:rsid w:val="00931509"/>
    <w:rsid w:val="00932677"/>
    <w:rsid w:val="00935761"/>
    <w:rsid w:val="00937788"/>
    <w:rsid w:val="00937916"/>
    <w:rsid w:val="00940453"/>
    <w:rsid w:val="009407D0"/>
    <w:rsid w:val="009412F6"/>
    <w:rsid w:val="00942019"/>
    <w:rsid w:val="009420DB"/>
    <w:rsid w:val="00944051"/>
    <w:rsid w:val="0094497B"/>
    <w:rsid w:val="00945BEE"/>
    <w:rsid w:val="00947E76"/>
    <w:rsid w:val="00950F8B"/>
    <w:rsid w:val="0095286E"/>
    <w:rsid w:val="00953997"/>
    <w:rsid w:val="009539F4"/>
    <w:rsid w:val="009541D7"/>
    <w:rsid w:val="00954823"/>
    <w:rsid w:val="00954C00"/>
    <w:rsid w:val="00954E0A"/>
    <w:rsid w:val="00955258"/>
    <w:rsid w:val="00956970"/>
    <w:rsid w:val="009579B6"/>
    <w:rsid w:val="00960860"/>
    <w:rsid w:val="009611C5"/>
    <w:rsid w:val="0096149A"/>
    <w:rsid w:val="00963316"/>
    <w:rsid w:val="009647BD"/>
    <w:rsid w:val="00965252"/>
    <w:rsid w:val="00965C2D"/>
    <w:rsid w:val="00966F68"/>
    <w:rsid w:val="009670C6"/>
    <w:rsid w:val="00967A3C"/>
    <w:rsid w:val="00967BAB"/>
    <w:rsid w:val="00971294"/>
    <w:rsid w:val="00971CDB"/>
    <w:rsid w:val="00972C91"/>
    <w:rsid w:val="009737FC"/>
    <w:rsid w:val="00973ACF"/>
    <w:rsid w:val="00973C62"/>
    <w:rsid w:val="0097617F"/>
    <w:rsid w:val="00976E2B"/>
    <w:rsid w:val="009772A0"/>
    <w:rsid w:val="00977FC5"/>
    <w:rsid w:val="00980E73"/>
    <w:rsid w:val="00981933"/>
    <w:rsid w:val="00981CF1"/>
    <w:rsid w:val="00982684"/>
    <w:rsid w:val="00982769"/>
    <w:rsid w:val="00983047"/>
    <w:rsid w:val="00983242"/>
    <w:rsid w:val="009832A7"/>
    <w:rsid w:val="00983E62"/>
    <w:rsid w:val="00985450"/>
    <w:rsid w:val="00985CE8"/>
    <w:rsid w:val="009868BC"/>
    <w:rsid w:val="00986EFF"/>
    <w:rsid w:val="00987DB5"/>
    <w:rsid w:val="00992D2B"/>
    <w:rsid w:val="00992FFD"/>
    <w:rsid w:val="009946A3"/>
    <w:rsid w:val="00994B78"/>
    <w:rsid w:val="00995265"/>
    <w:rsid w:val="00995E20"/>
    <w:rsid w:val="00997B36"/>
    <w:rsid w:val="009A09A4"/>
    <w:rsid w:val="009A0F5F"/>
    <w:rsid w:val="009A18A6"/>
    <w:rsid w:val="009A26CE"/>
    <w:rsid w:val="009A33C1"/>
    <w:rsid w:val="009A344E"/>
    <w:rsid w:val="009A402B"/>
    <w:rsid w:val="009A50F0"/>
    <w:rsid w:val="009A7773"/>
    <w:rsid w:val="009B081C"/>
    <w:rsid w:val="009B0F1D"/>
    <w:rsid w:val="009B1F41"/>
    <w:rsid w:val="009B253B"/>
    <w:rsid w:val="009B2D29"/>
    <w:rsid w:val="009B48F4"/>
    <w:rsid w:val="009B50AD"/>
    <w:rsid w:val="009B5415"/>
    <w:rsid w:val="009B5E43"/>
    <w:rsid w:val="009B6291"/>
    <w:rsid w:val="009B6743"/>
    <w:rsid w:val="009B6C78"/>
    <w:rsid w:val="009B75A4"/>
    <w:rsid w:val="009B7D90"/>
    <w:rsid w:val="009B7E76"/>
    <w:rsid w:val="009C0F2B"/>
    <w:rsid w:val="009C1616"/>
    <w:rsid w:val="009C25D9"/>
    <w:rsid w:val="009C25F7"/>
    <w:rsid w:val="009C2646"/>
    <w:rsid w:val="009C2F36"/>
    <w:rsid w:val="009C3397"/>
    <w:rsid w:val="009C4727"/>
    <w:rsid w:val="009C5C29"/>
    <w:rsid w:val="009C600D"/>
    <w:rsid w:val="009C615B"/>
    <w:rsid w:val="009C6423"/>
    <w:rsid w:val="009D070A"/>
    <w:rsid w:val="009D15EE"/>
    <w:rsid w:val="009D28DB"/>
    <w:rsid w:val="009D385A"/>
    <w:rsid w:val="009D385C"/>
    <w:rsid w:val="009D48A4"/>
    <w:rsid w:val="009D4BAF"/>
    <w:rsid w:val="009D613D"/>
    <w:rsid w:val="009E013D"/>
    <w:rsid w:val="009E04B4"/>
    <w:rsid w:val="009E0524"/>
    <w:rsid w:val="009E0E4C"/>
    <w:rsid w:val="009E18D3"/>
    <w:rsid w:val="009E1AD3"/>
    <w:rsid w:val="009E1B47"/>
    <w:rsid w:val="009E2429"/>
    <w:rsid w:val="009E29B9"/>
    <w:rsid w:val="009E2AE1"/>
    <w:rsid w:val="009E3453"/>
    <w:rsid w:val="009E363D"/>
    <w:rsid w:val="009E3A3E"/>
    <w:rsid w:val="009E3F40"/>
    <w:rsid w:val="009E417C"/>
    <w:rsid w:val="009E465A"/>
    <w:rsid w:val="009E4A22"/>
    <w:rsid w:val="009E54D5"/>
    <w:rsid w:val="009E564D"/>
    <w:rsid w:val="009E582D"/>
    <w:rsid w:val="009E5CE1"/>
    <w:rsid w:val="009E6998"/>
    <w:rsid w:val="009E6FFF"/>
    <w:rsid w:val="009E7680"/>
    <w:rsid w:val="009F0DB0"/>
    <w:rsid w:val="009F23B3"/>
    <w:rsid w:val="009F2A8B"/>
    <w:rsid w:val="009F2F0E"/>
    <w:rsid w:val="009F4016"/>
    <w:rsid w:val="009F4409"/>
    <w:rsid w:val="009F4625"/>
    <w:rsid w:val="009F4E0A"/>
    <w:rsid w:val="009F614D"/>
    <w:rsid w:val="009F6DC7"/>
    <w:rsid w:val="009F73E5"/>
    <w:rsid w:val="00A01368"/>
    <w:rsid w:val="00A01D1A"/>
    <w:rsid w:val="00A02318"/>
    <w:rsid w:val="00A02515"/>
    <w:rsid w:val="00A0264A"/>
    <w:rsid w:val="00A0283C"/>
    <w:rsid w:val="00A02C01"/>
    <w:rsid w:val="00A050D5"/>
    <w:rsid w:val="00A07E77"/>
    <w:rsid w:val="00A10F55"/>
    <w:rsid w:val="00A124A4"/>
    <w:rsid w:val="00A12EF2"/>
    <w:rsid w:val="00A13B0D"/>
    <w:rsid w:val="00A13F51"/>
    <w:rsid w:val="00A14A42"/>
    <w:rsid w:val="00A152B1"/>
    <w:rsid w:val="00A16BB5"/>
    <w:rsid w:val="00A174EF"/>
    <w:rsid w:val="00A21250"/>
    <w:rsid w:val="00A21597"/>
    <w:rsid w:val="00A216F8"/>
    <w:rsid w:val="00A217E5"/>
    <w:rsid w:val="00A21E74"/>
    <w:rsid w:val="00A2200C"/>
    <w:rsid w:val="00A22A4C"/>
    <w:rsid w:val="00A23108"/>
    <w:rsid w:val="00A2451A"/>
    <w:rsid w:val="00A245E8"/>
    <w:rsid w:val="00A2621A"/>
    <w:rsid w:val="00A26673"/>
    <w:rsid w:val="00A26A01"/>
    <w:rsid w:val="00A26A0F"/>
    <w:rsid w:val="00A27C3A"/>
    <w:rsid w:val="00A31AB3"/>
    <w:rsid w:val="00A325BA"/>
    <w:rsid w:val="00A325ED"/>
    <w:rsid w:val="00A32DD8"/>
    <w:rsid w:val="00A360BB"/>
    <w:rsid w:val="00A37A22"/>
    <w:rsid w:val="00A40375"/>
    <w:rsid w:val="00A419D3"/>
    <w:rsid w:val="00A41CBD"/>
    <w:rsid w:val="00A422F5"/>
    <w:rsid w:val="00A42460"/>
    <w:rsid w:val="00A42FC4"/>
    <w:rsid w:val="00A4361F"/>
    <w:rsid w:val="00A43C8D"/>
    <w:rsid w:val="00A44A41"/>
    <w:rsid w:val="00A45D57"/>
    <w:rsid w:val="00A46D5E"/>
    <w:rsid w:val="00A47567"/>
    <w:rsid w:val="00A50546"/>
    <w:rsid w:val="00A50BAD"/>
    <w:rsid w:val="00A51C89"/>
    <w:rsid w:val="00A537EC"/>
    <w:rsid w:val="00A53B35"/>
    <w:rsid w:val="00A53CA8"/>
    <w:rsid w:val="00A548E1"/>
    <w:rsid w:val="00A55193"/>
    <w:rsid w:val="00A55E73"/>
    <w:rsid w:val="00A569B1"/>
    <w:rsid w:val="00A570CC"/>
    <w:rsid w:val="00A57AF2"/>
    <w:rsid w:val="00A57C4C"/>
    <w:rsid w:val="00A57DF1"/>
    <w:rsid w:val="00A57E6A"/>
    <w:rsid w:val="00A614A1"/>
    <w:rsid w:val="00A626FD"/>
    <w:rsid w:val="00A64982"/>
    <w:rsid w:val="00A670B0"/>
    <w:rsid w:val="00A672D9"/>
    <w:rsid w:val="00A67CFB"/>
    <w:rsid w:val="00A713D3"/>
    <w:rsid w:val="00A71943"/>
    <w:rsid w:val="00A71BC5"/>
    <w:rsid w:val="00A725B3"/>
    <w:rsid w:val="00A72B53"/>
    <w:rsid w:val="00A73577"/>
    <w:rsid w:val="00A73A3B"/>
    <w:rsid w:val="00A74339"/>
    <w:rsid w:val="00A74F4A"/>
    <w:rsid w:val="00A77E1C"/>
    <w:rsid w:val="00A80532"/>
    <w:rsid w:val="00A81AA8"/>
    <w:rsid w:val="00A81DBC"/>
    <w:rsid w:val="00A820C3"/>
    <w:rsid w:val="00A83B00"/>
    <w:rsid w:val="00A84316"/>
    <w:rsid w:val="00A851E9"/>
    <w:rsid w:val="00A869F5"/>
    <w:rsid w:val="00A86E39"/>
    <w:rsid w:val="00A87145"/>
    <w:rsid w:val="00A87589"/>
    <w:rsid w:val="00A90486"/>
    <w:rsid w:val="00A9135D"/>
    <w:rsid w:val="00A91CAA"/>
    <w:rsid w:val="00A93DD9"/>
    <w:rsid w:val="00A9434C"/>
    <w:rsid w:val="00A9599B"/>
    <w:rsid w:val="00A95F42"/>
    <w:rsid w:val="00A9724F"/>
    <w:rsid w:val="00A972BB"/>
    <w:rsid w:val="00A9742C"/>
    <w:rsid w:val="00A97D9F"/>
    <w:rsid w:val="00AA0091"/>
    <w:rsid w:val="00AA02F6"/>
    <w:rsid w:val="00AA1E45"/>
    <w:rsid w:val="00AA2CF7"/>
    <w:rsid w:val="00AA3125"/>
    <w:rsid w:val="00AA313E"/>
    <w:rsid w:val="00AA4C44"/>
    <w:rsid w:val="00AA5414"/>
    <w:rsid w:val="00AA67CC"/>
    <w:rsid w:val="00AA6F58"/>
    <w:rsid w:val="00AA76D7"/>
    <w:rsid w:val="00AB0693"/>
    <w:rsid w:val="00AB2D9B"/>
    <w:rsid w:val="00AB33BB"/>
    <w:rsid w:val="00AB6083"/>
    <w:rsid w:val="00AB63FB"/>
    <w:rsid w:val="00AB76DA"/>
    <w:rsid w:val="00AB7C86"/>
    <w:rsid w:val="00AB7FC9"/>
    <w:rsid w:val="00AC13A2"/>
    <w:rsid w:val="00AC1ACB"/>
    <w:rsid w:val="00AC1AF2"/>
    <w:rsid w:val="00AC2117"/>
    <w:rsid w:val="00AC2595"/>
    <w:rsid w:val="00AC2C65"/>
    <w:rsid w:val="00AC371E"/>
    <w:rsid w:val="00AC3DDD"/>
    <w:rsid w:val="00AC3E99"/>
    <w:rsid w:val="00AC4809"/>
    <w:rsid w:val="00AC7494"/>
    <w:rsid w:val="00AC7523"/>
    <w:rsid w:val="00AC7DDE"/>
    <w:rsid w:val="00AD0076"/>
    <w:rsid w:val="00AD07F5"/>
    <w:rsid w:val="00AD08BF"/>
    <w:rsid w:val="00AD0AB0"/>
    <w:rsid w:val="00AD1290"/>
    <w:rsid w:val="00AD16E6"/>
    <w:rsid w:val="00AD1A41"/>
    <w:rsid w:val="00AD2EC2"/>
    <w:rsid w:val="00AD2EF3"/>
    <w:rsid w:val="00AD356E"/>
    <w:rsid w:val="00AD4BDB"/>
    <w:rsid w:val="00AD4F19"/>
    <w:rsid w:val="00AD539B"/>
    <w:rsid w:val="00AE0448"/>
    <w:rsid w:val="00AE1B37"/>
    <w:rsid w:val="00AE31D7"/>
    <w:rsid w:val="00AE36F5"/>
    <w:rsid w:val="00AE464A"/>
    <w:rsid w:val="00AE49E7"/>
    <w:rsid w:val="00AE4A01"/>
    <w:rsid w:val="00AE4F34"/>
    <w:rsid w:val="00AE53B6"/>
    <w:rsid w:val="00AE59A3"/>
    <w:rsid w:val="00AE59D3"/>
    <w:rsid w:val="00AE6695"/>
    <w:rsid w:val="00AE6C44"/>
    <w:rsid w:val="00AE6C6B"/>
    <w:rsid w:val="00AE7262"/>
    <w:rsid w:val="00AE729B"/>
    <w:rsid w:val="00AF0800"/>
    <w:rsid w:val="00AF1CB4"/>
    <w:rsid w:val="00AF2D38"/>
    <w:rsid w:val="00AF4838"/>
    <w:rsid w:val="00AF486A"/>
    <w:rsid w:val="00AF51CC"/>
    <w:rsid w:val="00AF5447"/>
    <w:rsid w:val="00AF6A64"/>
    <w:rsid w:val="00AF6B00"/>
    <w:rsid w:val="00AF6DC9"/>
    <w:rsid w:val="00AF75CA"/>
    <w:rsid w:val="00B00369"/>
    <w:rsid w:val="00B01DD3"/>
    <w:rsid w:val="00B02C61"/>
    <w:rsid w:val="00B0499C"/>
    <w:rsid w:val="00B05A2E"/>
    <w:rsid w:val="00B0709A"/>
    <w:rsid w:val="00B07A96"/>
    <w:rsid w:val="00B10289"/>
    <w:rsid w:val="00B10506"/>
    <w:rsid w:val="00B119D6"/>
    <w:rsid w:val="00B12C17"/>
    <w:rsid w:val="00B13726"/>
    <w:rsid w:val="00B13ED8"/>
    <w:rsid w:val="00B14C53"/>
    <w:rsid w:val="00B14D62"/>
    <w:rsid w:val="00B14FA5"/>
    <w:rsid w:val="00B15BAD"/>
    <w:rsid w:val="00B1681A"/>
    <w:rsid w:val="00B206F6"/>
    <w:rsid w:val="00B21E65"/>
    <w:rsid w:val="00B2217A"/>
    <w:rsid w:val="00B22241"/>
    <w:rsid w:val="00B23461"/>
    <w:rsid w:val="00B24582"/>
    <w:rsid w:val="00B249A7"/>
    <w:rsid w:val="00B25E72"/>
    <w:rsid w:val="00B260A5"/>
    <w:rsid w:val="00B260AA"/>
    <w:rsid w:val="00B2678C"/>
    <w:rsid w:val="00B268D5"/>
    <w:rsid w:val="00B2764C"/>
    <w:rsid w:val="00B27666"/>
    <w:rsid w:val="00B27802"/>
    <w:rsid w:val="00B30253"/>
    <w:rsid w:val="00B30ABC"/>
    <w:rsid w:val="00B31B6D"/>
    <w:rsid w:val="00B32310"/>
    <w:rsid w:val="00B348BE"/>
    <w:rsid w:val="00B37F8E"/>
    <w:rsid w:val="00B4008A"/>
    <w:rsid w:val="00B403BF"/>
    <w:rsid w:val="00B405B8"/>
    <w:rsid w:val="00B40F06"/>
    <w:rsid w:val="00B4141D"/>
    <w:rsid w:val="00B415C9"/>
    <w:rsid w:val="00B42118"/>
    <w:rsid w:val="00B431E6"/>
    <w:rsid w:val="00B4638E"/>
    <w:rsid w:val="00B472CB"/>
    <w:rsid w:val="00B47542"/>
    <w:rsid w:val="00B47A9E"/>
    <w:rsid w:val="00B47AEB"/>
    <w:rsid w:val="00B503B0"/>
    <w:rsid w:val="00B503EF"/>
    <w:rsid w:val="00B503F6"/>
    <w:rsid w:val="00B505C9"/>
    <w:rsid w:val="00B53B86"/>
    <w:rsid w:val="00B5459E"/>
    <w:rsid w:val="00B549B9"/>
    <w:rsid w:val="00B54D5E"/>
    <w:rsid w:val="00B55062"/>
    <w:rsid w:val="00B55253"/>
    <w:rsid w:val="00B56DE8"/>
    <w:rsid w:val="00B579DF"/>
    <w:rsid w:val="00B606F4"/>
    <w:rsid w:val="00B61C29"/>
    <w:rsid w:val="00B61EB8"/>
    <w:rsid w:val="00B62D33"/>
    <w:rsid w:val="00B62E00"/>
    <w:rsid w:val="00B62EFF"/>
    <w:rsid w:val="00B64FD4"/>
    <w:rsid w:val="00B67390"/>
    <w:rsid w:val="00B675F0"/>
    <w:rsid w:val="00B67E1E"/>
    <w:rsid w:val="00B67F0B"/>
    <w:rsid w:val="00B717CE"/>
    <w:rsid w:val="00B721BB"/>
    <w:rsid w:val="00B732BE"/>
    <w:rsid w:val="00B74932"/>
    <w:rsid w:val="00B75511"/>
    <w:rsid w:val="00B75B4F"/>
    <w:rsid w:val="00B76C34"/>
    <w:rsid w:val="00B77C23"/>
    <w:rsid w:val="00B80475"/>
    <w:rsid w:val="00B80791"/>
    <w:rsid w:val="00B80CE9"/>
    <w:rsid w:val="00B82901"/>
    <w:rsid w:val="00B82D02"/>
    <w:rsid w:val="00B845F7"/>
    <w:rsid w:val="00B84C72"/>
    <w:rsid w:val="00B84D1A"/>
    <w:rsid w:val="00B84ECC"/>
    <w:rsid w:val="00B85857"/>
    <w:rsid w:val="00B85902"/>
    <w:rsid w:val="00B85A22"/>
    <w:rsid w:val="00B85D3A"/>
    <w:rsid w:val="00B860B4"/>
    <w:rsid w:val="00B867EF"/>
    <w:rsid w:val="00B86F0D"/>
    <w:rsid w:val="00B9095E"/>
    <w:rsid w:val="00B910FE"/>
    <w:rsid w:val="00B92D83"/>
    <w:rsid w:val="00B93EDC"/>
    <w:rsid w:val="00B95A02"/>
    <w:rsid w:val="00B95BB1"/>
    <w:rsid w:val="00B96FC3"/>
    <w:rsid w:val="00BA01E5"/>
    <w:rsid w:val="00BA02D5"/>
    <w:rsid w:val="00BA091B"/>
    <w:rsid w:val="00BA0B0A"/>
    <w:rsid w:val="00BA2047"/>
    <w:rsid w:val="00BA313C"/>
    <w:rsid w:val="00BA45DB"/>
    <w:rsid w:val="00BA4884"/>
    <w:rsid w:val="00BA5950"/>
    <w:rsid w:val="00BA5A21"/>
    <w:rsid w:val="00BA6812"/>
    <w:rsid w:val="00BA69F2"/>
    <w:rsid w:val="00BA6B53"/>
    <w:rsid w:val="00BA746B"/>
    <w:rsid w:val="00BA7D0F"/>
    <w:rsid w:val="00BB0466"/>
    <w:rsid w:val="00BB0509"/>
    <w:rsid w:val="00BB09F8"/>
    <w:rsid w:val="00BB0DCF"/>
    <w:rsid w:val="00BB0F27"/>
    <w:rsid w:val="00BB2183"/>
    <w:rsid w:val="00BB2CD4"/>
    <w:rsid w:val="00BB3002"/>
    <w:rsid w:val="00BB3CE1"/>
    <w:rsid w:val="00BB50E2"/>
    <w:rsid w:val="00BB50FB"/>
    <w:rsid w:val="00BB51C4"/>
    <w:rsid w:val="00BB5656"/>
    <w:rsid w:val="00BB60C9"/>
    <w:rsid w:val="00BB7A41"/>
    <w:rsid w:val="00BC0D6E"/>
    <w:rsid w:val="00BC3716"/>
    <w:rsid w:val="00BC3B04"/>
    <w:rsid w:val="00BC408B"/>
    <w:rsid w:val="00BC4A61"/>
    <w:rsid w:val="00BC588E"/>
    <w:rsid w:val="00BC59B0"/>
    <w:rsid w:val="00BC614F"/>
    <w:rsid w:val="00BC64DF"/>
    <w:rsid w:val="00BC6E21"/>
    <w:rsid w:val="00BC738E"/>
    <w:rsid w:val="00BC7807"/>
    <w:rsid w:val="00BD0F8C"/>
    <w:rsid w:val="00BD1333"/>
    <w:rsid w:val="00BD1DF3"/>
    <w:rsid w:val="00BD3162"/>
    <w:rsid w:val="00BD4E7B"/>
    <w:rsid w:val="00BD5CB4"/>
    <w:rsid w:val="00BD5D9F"/>
    <w:rsid w:val="00BD6E0E"/>
    <w:rsid w:val="00BD766F"/>
    <w:rsid w:val="00BD76AD"/>
    <w:rsid w:val="00BE0030"/>
    <w:rsid w:val="00BE00A0"/>
    <w:rsid w:val="00BE153F"/>
    <w:rsid w:val="00BE15A9"/>
    <w:rsid w:val="00BE198F"/>
    <w:rsid w:val="00BE1A11"/>
    <w:rsid w:val="00BE2011"/>
    <w:rsid w:val="00BE20C9"/>
    <w:rsid w:val="00BE275F"/>
    <w:rsid w:val="00BE28CA"/>
    <w:rsid w:val="00BE32E1"/>
    <w:rsid w:val="00BE3D1C"/>
    <w:rsid w:val="00BE41F5"/>
    <w:rsid w:val="00BE4B7A"/>
    <w:rsid w:val="00BE502F"/>
    <w:rsid w:val="00BE5364"/>
    <w:rsid w:val="00BE7283"/>
    <w:rsid w:val="00BE7694"/>
    <w:rsid w:val="00BE78C2"/>
    <w:rsid w:val="00BF1652"/>
    <w:rsid w:val="00BF2177"/>
    <w:rsid w:val="00BF2AAF"/>
    <w:rsid w:val="00BF41D5"/>
    <w:rsid w:val="00BF4AC2"/>
    <w:rsid w:val="00BF4AE3"/>
    <w:rsid w:val="00BF4D6A"/>
    <w:rsid w:val="00BF4D82"/>
    <w:rsid w:val="00BF4F6F"/>
    <w:rsid w:val="00BF533D"/>
    <w:rsid w:val="00BF6299"/>
    <w:rsid w:val="00BF6557"/>
    <w:rsid w:val="00BF759E"/>
    <w:rsid w:val="00C007CD"/>
    <w:rsid w:val="00C00F89"/>
    <w:rsid w:val="00C00FE3"/>
    <w:rsid w:val="00C0123E"/>
    <w:rsid w:val="00C01852"/>
    <w:rsid w:val="00C01E60"/>
    <w:rsid w:val="00C039AC"/>
    <w:rsid w:val="00C06C97"/>
    <w:rsid w:val="00C07143"/>
    <w:rsid w:val="00C1035F"/>
    <w:rsid w:val="00C105B9"/>
    <w:rsid w:val="00C10AF8"/>
    <w:rsid w:val="00C10F12"/>
    <w:rsid w:val="00C11A62"/>
    <w:rsid w:val="00C11CC1"/>
    <w:rsid w:val="00C11CF1"/>
    <w:rsid w:val="00C1235B"/>
    <w:rsid w:val="00C12601"/>
    <w:rsid w:val="00C127D5"/>
    <w:rsid w:val="00C129E0"/>
    <w:rsid w:val="00C1332F"/>
    <w:rsid w:val="00C13406"/>
    <w:rsid w:val="00C15ABF"/>
    <w:rsid w:val="00C16534"/>
    <w:rsid w:val="00C16F6E"/>
    <w:rsid w:val="00C17437"/>
    <w:rsid w:val="00C20744"/>
    <w:rsid w:val="00C208F6"/>
    <w:rsid w:val="00C22D32"/>
    <w:rsid w:val="00C23E5C"/>
    <w:rsid w:val="00C24028"/>
    <w:rsid w:val="00C248C6"/>
    <w:rsid w:val="00C275CB"/>
    <w:rsid w:val="00C276F2"/>
    <w:rsid w:val="00C30881"/>
    <w:rsid w:val="00C31098"/>
    <w:rsid w:val="00C32118"/>
    <w:rsid w:val="00C32C69"/>
    <w:rsid w:val="00C33EB0"/>
    <w:rsid w:val="00C3544F"/>
    <w:rsid w:val="00C35AF9"/>
    <w:rsid w:val="00C364BF"/>
    <w:rsid w:val="00C40285"/>
    <w:rsid w:val="00C40A8D"/>
    <w:rsid w:val="00C411EC"/>
    <w:rsid w:val="00C43C02"/>
    <w:rsid w:val="00C43D82"/>
    <w:rsid w:val="00C44216"/>
    <w:rsid w:val="00C446C0"/>
    <w:rsid w:val="00C44C74"/>
    <w:rsid w:val="00C45134"/>
    <w:rsid w:val="00C451F4"/>
    <w:rsid w:val="00C459DC"/>
    <w:rsid w:val="00C46A7F"/>
    <w:rsid w:val="00C473E8"/>
    <w:rsid w:val="00C520F4"/>
    <w:rsid w:val="00C52342"/>
    <w:rsid w:val="00C52B00"/>
    <w:rsid w:val="00C5590B"/>
    <w:rsid w:val="00C55D61"/>
    <w:rsid w:val="00C56434"/>
    <w:rsid w:val="00C56FE8"/>
    <w:rsid w:val="00C609D6"/>
    <w:rsid w:val="00C61233"/>
    <w:rsid w:val="00C61C0B"/>
    <w:rsid w:val="00C63145"/>
    <w:rsid w:val="00C65592"/>
    <w:rsid w:val="00C66843"/>
    <w:rsid w:val="00C6704F"/>
    <w:rsid w:val="00C67A16"/>
    <w:rsid w:val="00C70241"/>
    <w:rsid w:val="00C702A3"/>
    <w:rsid w:val="00C7039A"/>
    <w:rsid w:val="00C7050A"/>
    <w:rsid w:val="00C70592"/>
    <w:rsid w:val="00C729FA"/>
    <w:rsid w:val="00C72D99"/>
    <w:rsid w:val="00C72FA8"/>
    <w:rsid w:val="00C74837"/>
    <w:rsid w:val="00C74B5B"/>
    <w:rsid w:val="00C75D39"/>
    <w:rsid w:val="00C75FAB"/>
    <w:rsid w:val="00C762FD"/>
    <w:rsid w:val="00C776FB"/>
    <w:rsid w:val="00C77778"/>
    <w:rsid w:val="00C77BF9"/>
    <w:rsid w:val="00C80177"/>
    <w:rsid w:val="00C8101F"/>
    <w:rsid w:val="00C82C69"/>
    <w:rsid w:val="00C8318A"/>
    <w:rsid w:val="00C836A5"/>
    <w:rsid w:val="00C8438E"/>
    <w:rsid w:val="00C84AF1"/>
    <w:rsid w:val="00C85161"/>
    <w:rsid w:val="00C85CF0"/>
    <w:rsid w:val="00C864D7"/>
    <w:rsid w:val="00C86786"/>
    <w:rsid w:val="00C869FB"/>
    <w:rsid w:val="00C8777E"/>
    <w:rsid w:val="00C87D6F"/>
    <w:rsid w:val="00C925CE"/>
    <w:rsid w:val="00C92DAE"/>
    <w:rsid w:val="00C97F6C"/>
    <w:rsid w:val="00CA0B92"/>
    <w:rsid w:val="00CA0B9A"/>
    <w:rsid w:val="00CA0F05"/>
    <w:rsid w:val="00CA17CA"/>
    <w:rsid w:val="00CA3BFA"/>
    <w:rsid w:val="00CA52CF"/>
    <w:rsid w:val="00CA5326"/>
    <w:rsid w:val="00CA55D3"/>
    <w:rsid w:val="00CA603D"/>
    <w:rsid w:val="00CA6A40"/>
    <w:rsid w:val="00CA7366"/>
    <w:rsid w:val="00CA7607"/>
    <w:rsid w:val="00CA7CC9"/>
    <w:rsid w:val="00CB1D68"/>
    <w:rsid w:val="00CB2F53"/>
    <w:rsid w:val="00CB30D5"/>
    <w:rsid w:val="00CB32D6"/>
    <w:rsid w:val="00CB346E"/>
    <w:rsid w:val="00CB3922"/>
    <w:rsid w:val="00CB3E0B"/>
    <w:rsid w:val="00CB425C"/>
    <w:rsid w:val="00CB5D4C"/>
    <w:rsid w:val="00CB799C"/>
    <w:rsid w:val="00CB7BA8"/>
    <w:rsid w:val="00CB7C08"/>
    <w:rsid w:val="00CB7FCC"/>
    <w:rsid w:val="00CC026D"/>
    <w:rsid w:val="00CC0826"/>
    <w:rsid w:val="00CC0A81"/>
    <w:rsid w:val="00CC0DA7"/>
    <w:rsid w:val="00CC10FE"/>
    <w:rsid w:val="00CC1195"/>
    <w:rsid w:val="00CC1F91"/>
    <w:rsid w:val="00CC2125"/>
    <w:rsid w:val="00CC2C34"/>
    <w:rsid w:val="00CC3736"/>
    <w:rsid w:val="00CC3FC1"/>
    <w:rsid w:val="00CC4C5A"/>
    <w:rsid w:val="00CC5842"/>
    <w:rsid w:val="00CC5B7E"/>
    <w:rsid w:val="00CC5D5D"/>
    <w:rsid w:val="00CC5FDB"/>
    <w:rsid w:val="00CC6072"/>
    <w:rsid w:val="00CC6088"/>
    <w:rsid w:val="00CC650B"/>
    <w:rsid w:val="00CC7793"/>
    <w:rsid w:val="00CC77D2"/>
    <w:rsid w:val="00CD00B7"/>
    <w:rsid w:val="00CD0A1B"/>
    <w:rsid w:val="00CD0C8D"/>
    <w:rsid w:val="00CD0FC2"/>
    <w:rsid w:val="00CD1A5D"/>
    <w:rsid w:val="00CD1E64"/>
    <w:rsid w:val="00CD3B31"/>
    <w:rsid w:val="00CD4991"/>
    <w:rsid w:val="00CD5030"/>
    <w:rsid w:val="00CD59DE"/>
    <w:rsid w:val="00CD59F4"/>
    <w:rsid w:val="00CD6A7B"/>
    <w:rsid w:val="00CD6F36"/>
    <w:rsid w:val="00CD7453"/>
    <w:rsid w:val="00CE0464"/>
    <w:rsid w:val="00CE04D4"/>
    <w:rsid w:val="00CE0999"/>
    <w:rsid w:val="00CE2868"/>
    <w:rsid w:val="00CE2A2D"/>
    <w:rsid w:val="00CE5470"/>
    <w:rsid w:val="00CE6DBD"/>
    <w:rsid w:val="00CE6EE9"/>
    <w:rsid w:val="00CF03F0"/>
    <w:rsid w:val="00CF0A24"/>
    <w:rsid w:val="00CF0A62"/>
    <w:rsid w:val="00CF0DE1"/>
    <w:rsid w:val="00CF1834"/>
    <w:rsid w:val="00CF1911"/>
    <w:rsid w:val="00CF25BD"/>
    <w:rsid w:val="00CF2A67"/>
    <w:rsid w:val="00CF2A81"/>
    <w:rsid w:val="00CF2D15"/>
    <w:rsid w:val="00CF5A81"/>
    <w:rsid w:val="00CF687E"/>
    <w:rsid w:val="00CF6F7D"/>
    <w:rsid w:val="00CF701A"/>
    <w:rsid w:val="00CF7B3D"/>
    <w:rsid w:val="00D00006"/>
    <w:rsid w:val="00D00020"/>
    <w:rsid w:val="00D005A4"/>
    <w:rsid w:val="00D02AC8"/>
    <w:rsid w:val="00D03580"/>
    <w:rsid w:val="00D0493E"/>
    <w:rsid w:val="00D04CFA"/>
    <w:rsid w:val="00D05373"/>
    <w:rsid w:val="00D0604C"/>
    <w:rsid w:val="00D07B05"/>
    <w:rsid w:val="00D1150A"/>
    <w:rsid w:val="00D12485"/>
    <w:rsid w:val="00D127B8"/>
    <w:rsid w:val="00D131D7"/>
    <w:rsid w:val="00D13EA0"/>
    <w:rsid w:val="00D16154"/>
    <w:rsid w:val="00D166D1"/>
    <w:rsid w:val="00D204E5"/>
    <w:rsid w:val="00D20BCD"/>
    <w:rsid w:val="00D22E6F"/>
    <w:rsid w:val="00D23454"/>
    <w:rsid w:val="00D2397A"/>
    <w:rsid w:val="00D23EF2"/>
    <w:rsid w:val="00D256F4"/>
    <w:rsid w:val="00D2653D"/>
    <w:rsid w:val="00D26C08"/>
    <w:rsid w:val="00D27B28"/>
    <w:rsid w:val="00D3043F"/>
    <w:rsid w:val="00D31A2D"/>
    <w:rsid w:val="00D31AD9"/>
    <w:rsid w:val="00D31DAF"/>
    <w:rsid w:val="00D32F41"/>
    <w:rsid w:val="00D331B9"/>
    <w:rsid w:val="00D34976"/>
    <w:rsid w:val="00D34B21"/>
    <w:rsid w:val="00D354D9"/>
    <w:rsid w:val="00D355EE"/>
    <w:rsid w:val="00D364D4"/>
    <w:rsid w:val="00D366D7"/>
    <w:rsid w:val="00D37AAE"/>
    <w:rsid w:val="00D4011D"/>
    <w:rsid w:val="00D409A7"/>
    <w:rsid w:val="00D432E9"/>
    <w:rsid w:val="00D43BC8"/>
    <w:rsid w:val="00D44957"/>
    <w:rsid w:val="00D457E5"/>
    <w:rsid w:val="00D46266"/>
    <w:rsid w:val="00D46DC7"/>
    <w:rsid w:val="00D51D3D"/>
    <w:rsid w:val="00D52747"/>
    <w:rsid w:val="00D52DC6"/>
    <w:rsid w:val="00D5422E"/>
    <w:rsid w:val="00D55D19"/>
    <w:rsid w:val="00D608D8"/>
    <w:rsid w:val="00D61781"/>
    <w:rsid w:val="00D65E3B"/>
    <w:rsid w:val="00D70492"/>
    <w:rsid w:val="00D709FE"/>
    <w:rsid w:val="00D710E6"/>
    <w:rsid w:val="00D71BAE"/>
    <w:rsid w:val="00D721DF"/>
    <w:rsid w:val="00D722D9"/>
    <w:rsid w:val="00D75241"/>
    <w:rsid w:val="00D76929"/>
    <w:rsid w:val="00D76C6F"/>
    <w:rsid w:val="00D76F9F"/>
    <w:rsid w:val="00D77BAB"/>
    <w:rsid w:val="00D81E2E"/>
    <w:rsid w:val="00D8204C"/>
    <w:rsid w:val="00D8271B"/>
    <w:rsid w:val="00D83B53"/>
    <w:rsid w:val="00D84A0C"/>
    <w:rsid w:val="00D84C0E"/>
    <w:rsid w:val="00D84D73"/>
    <w:rsid w:val="00D8578E"/>
    <w:rsid w:val="00D858C7"/>
    <w:rsid w:val="00D85EFF"/>
    <w:rsid w:val="00D860B9"/>
    <w:rsid w:val="00D8693D"/>
    <w:rsid w:val="00D92651"/>
    <w:rsid w:val="00D93415"/>
    <w:rsid w:val="00D93422"/>
    <w:rsid w:val="00D9472E"/>
    <w:rsid w:val="00D948A9"/>
    <w:rsid w:val="00D96B04"/>
    <w:rsid w:val="00DA0622"/>
    <w:rsid w:val="00DA094D"/>
    <w:rsid w:val="00DA096B"/>
    <w:rsid w:val="00DA15EA"/>
    <w:rsid w:val="00DA172E"/>
    <w:rsid w:val="00DA179E"/>
    <w:rsid w:val="00DA1A32"/>
    <w:rsid w:val="00DA36E8"/>
    <w:rsid w:val="00DA3D67"/>
    <w:rsid w:val="00DA3FC7"/>
    <w:rsid w:val="00DA4759"/>
    <w:rsid w:val="00DA49E1"/>
    <w:rsid w:val="00DA50CF"/>
    <w:rsid w:val="00DA6078"/>
    <w:rsid w:val="00DA60EA"/>
    <w:rsid w:val="00DA62B9"/>
    <w:rsid w:val="00DA6950"/>
    <w:rsid w:val="00DA7B56"/>
    <w:rsid w:val="00DB2B35"/>
    <w:rsid w:val="00DB3AD0"/>
    <w:rsid w:val="00DB4A87"/>
    <w:rsid w:val="00DB4AFC"/>
    <w:rsid w:val="00DB5727"/>
    <w:rsid w:val="00DB7228"/>
    <w:rsid w:val="00DB72B7"/>
    <w:rsid w:val="00DB7B55"/>
    <w:rsid w:val="00DC06D3"/>
    <w:rsid w:val="00DC0D17"/>
    <w:rsid w:val="00DC2148"/>
    <w:rsid w:val="00DC2205"/>
    <w:rsid w:val="00DC24FB"/>
    <w:rsid w:val="00DC501C"/>
    <w:rsid w:val="00DC54FC"/>
    <w:rsid w:val="00DC56C6"/>
    <w:rsid w:val="00DC5701"/>
    <w:rsid w:val="00DC5B15"/>
    <w:rsid w:val="00DC6165"/>
    <w:rsid w:val="00DC7482"/>
    <w:rsid w:val="00DC7920"/>
    <w:rsid w:val="00DD17D3"/>
    <w:rsid w:val="00DD25A1"/>
    <w:rsid w:val="00DD26D3"/>
    <w:rsid w:val="00DD3255"/>
    <w:rsid w:val="00DD446E"/>
    <w:rsid w:val="00DD4ED7"/>
    <w:rsid w:val="00DD591E"/>
    <w:rsid w:val="00DD6658"/>
    <w:rsid w:val="00DD6A32"/>
    <w:rsid w:val="00DD7A65"/>
    <w:rsid w:val="00DE06DC"/>
    <w:rsid w:val="00DE0888"/>
    <w:rsid w:val="00DE112B"/>
    <w:rsid w:val="00DE23D2"/>
    <w:rsid w:val="00DE26F6"/>
    <w:rsid w:val="00DE2C70"/>
    <w:rsid w:val="00DE3198"/>
    <w:rsid w:val="00DE409C"/>
    <w:rsid w:val="00DE5572"/>
    <w:rsid w:val="00DE62AC"/>
    <w:rsid w:val="00DE68C6"/>
    <w:rsid w:val="00DE776F"/>
    <w:rsid w:val="00DE7B39"/>
    <w:rsid w:val="00DF02BE"/>
    <w:rsid w:val="00DF082D"/>
    <w:rsid w:val="00DF2F1F"/>
    <w:rsid w:val="00DF336E"/>
    <w:rsid w:val="00DF3420"/>
    <w:rsid w:val="00DF3A3A"/>
    <w:rsid w:val="00DF5011"/>
    <w:rsid w:val="00DF533B"/>
    <w:rsid w:val="00DF552A"/>
    <w:rsid w:val="00DF64CB"/>
    <w:rsid w:val="00DF654B"/>
    <w:rsid w:val="00DF66B4"/>
    <w:rsid w:val="00DF7379"/>
    <w:rsid w:val="00E0021F"/>
    <w:rsid w:val="00E00A1D"/>
    <w:rsid w:val="00E031E4"/>
    <w:rsid w:val="00E042EC"/>
    <w:rsid w:val="00E043B8"/>
    <w:rsid w:val="00E04532"/>
    <w:rsid w:val="00E05CDE"/>
    <w:rsid w:val="00E06231"/>
    <w:rsid w:val="00E072A9"/>
    <w:rsid w:val="00E07D02"/>
    <w:rsid w:val="00E07F2B"/>
    <w:rsid w:val="00E11D3D"/>
    <w:rsid w:val="00E122D1"/>
    <w:rsid w:val="00E12DD6"/>
    <w:rsid w:val="00E143D9"/>
    <w:rsid w:val="00E14FFD"/>
    <w:rsid w:val="00E156B7"/>
    <w:rsid w:val="00E15AC5"/>
    <w:rsid w:val="00E177F8"/>
    <w:rsid w:val="00E216AC"/>
    <w:rsid w:val="00E23193"/>
    <w:rsid w:val="00E2340E"/>
    <w:rsid w:val="00E23842"/>
    <w:rsid w:val="00E238D4"/>
    <w:rsid w:val="00E23EAC"/>
    <w:rsid w:val="00E2562A"/>
    <w:rsid w:val="00E26329"/>
    <w:rsid w:val="00E2644A"/>
    <w:rsid w:val="00E26A8D"/>
    <w:rsid w:val="00E26ADA"/>
    <w:rsid w:val="00E2790C"/>
    <w:rsid w:val="00E30792"/>
    <w:rsid w:val="00E30E4C"/>
    <w:rsid w:val="00E31671"/>
    <w:rsid w:val="00E3186D"/>
    <w:rsid w:val="00E32295"/>
    <w:rsid w:val="00E327BC"/>
    <w:rsid w:val="00E32C5F"/>
    <w:rsid w:val="00E32E45"/>
    <w:rsid w:val="00E34C49"/>
    <w:rsid w:val="00E358D8"/>
    <w:rsid w:val="00E35DC4"/>
    <w:rsid w:val="00E361E1"/>
    <w:rsid w:val="00E374C5"/>
    <w:rsid w:val="00E3780B"/>
    <w:rsid w:val="00E37E3C"/>
    <w:rsid w:val="00E37F95"/>
    <w:rsid w:val="00E402CC"/>
    <w:rsid w:val="00E40A90"/>
    <w:rsid w:val="00E40B0A"/>
    <w:rsid w:val="00E41DFA"/>
    <w:rsid w:val="00E46087"/>
    <w:rsid w:val="00E462C9"/>
    <w:rsid w:val="00E4696D"/>
    <w:rsid w:val="00E46D08"/>
    <w:rsid w:val="00E47B48"/>
    <w:rsid w:val="00E5089E"/>
    <w:rsid w:val="00E520EA"/>
    <w:rsid w:val="00E525DF"/>
    <w:rsid w:val="00E5346F"/>
    <w:rsid w:val="00E53FC9"/>
    <w:rsid w:val="00E54F3F"/>
    <w:rsid w:val="00E55833"/>
    <w:rsid w:val="00E558AC"/>
    <w:rsid w:val="00E56FC0"/>
    <w:rsid w:val="00E576E1"/>
    <w:rsid w:val="00E57C9A"/>
    <w:rsid w:val="00E57F91"/>
    <w:rsid w:val="00E60FD9"/>
    <w:rsid w:val="00E617B6"/>
    <w:rsid w:val="00E61FF6"/>
    <w:rsid w:val="00E620FF"/>
    <w:rsid w:val="00E62191"/>
    <w:rsid w:val="00E62903"/>
    <w:rsid w:val="00E647F5"/>
    <w:rsid w:val="00E65A46"/>
    <w:rsid w:val="00E668F4"/>
    <w:rsid w:val="00E678A5"/>
    <w:rsid w:val="00E67D85"/>
    <w:rsid w:val="00E70807"/>
    <w:rsid w:val="00E709D9"/>
    <w:rsid w:val="00E70ECD"/>
    <w:rsid w:val="00E72216"/>
    <w:rsid w:val="00E723E3"/>
    <w:rsid w:val="00E7291E"/>
    <w:rsid w:val="00E72FBC"/>
    <w:rsid w:val="00E73A1C"/>
    <w:rsid w:val="00E7462B"/>
    <w:rsid w:val="00E74C14"/>
    <w:rsid w:val="00E75082"/>
    <w:rsid w:val="00E75192"/>
    <w:rsid w:val="00E75B89"/>
    <w:rsid w:val="00E75DD5"/>
    <w:rsid w:val="00E76785"/>
    <w:rsid w:val="00E80496"/>
    <w:rsid w:val="00E80DDC"/>
    <w:rsid w:val="00E817E2"/>
    <w:rsid w:val="00E83431"/>
    <w:rsid w:val="00E84699"/>
    <w:rsid w:val="00E862D1"/>
    <w:rsid w:val="00E8685D"/>
    <w:rsid w:val="00E87129"/>
    <w:rsid w:val="00E9012E"/>
    <w:rsid w:val="00E90463"/>
    <w:rsid w:val="00E90637"/>
    <w:rsid w:val="00E90B21"/>
    <w:rsid w:val="00E914E2"/>
    <w:rsid w:val="00E92988"/>
    <w:rsid w:val="00E92FEB"/>
    <w:rsid w:val="00E93F8F"/>
    <w:rsid w:val="00E96E6C"/>
    <w:rsid w:val="00E97AEC"/>
    <w:rsid w:val="00E97AFE"/>
    <w:rsid w:val="00E97BF6"/>
    <w:rsid w:val="00EA126F"/>
    <w:rsid w:val="00EA14A4"/>
    <w:rsid w:val="00EA15C2"/>
    <w:rsid w:val="00EA1BBB"/>
    <w:rsid w:val="00EA28F2"/>
    <w:rsid w:val="00EA3D65"/>
    <w:rsid w:val="00EA4497"/>
    <w:rsid w:val="00EA4A26"/>
    <w:rsid w:val="00EA4FC9"/>
    <w:rsid w:val="00EA5B1E"/>
    <w:rsid w:val="00EA5C9D"/>
    <w:rsid w:val="00EA5CBC"/>
    <w:rsid w:val="00EA6122"/>
    <w:rsid w:val="00EA6DA4"/>
    <w:rsid w:val="00EA74ED"/>
    <w:rsid w:val="00EB0556"/>
    <w:rsid w:val="00EB070A"/>
    <w:rsid w:val="00EB0CE2"/>
    <w:rsid w:val="00EB144A"/>
    <w:rsid w:val="00EB1826"/>
    <w:rsid w:val="00EB1A40"/>
    <w:rsid w:val="00EB26AA"/>
    <w:rsid w:val="00EB2E17"/>
    <w:rsid w:val="00EB3516"/>
    <w:rsid w:val="00EB3B0A"/>
    <w:rsid w:val="00EB3BB7"/>
    <w:rsid w:val="00EB3C4B"/>
    <w:rsid w:val="00EB3DC6"/>
    <w:rsid w:val="00EB3E7B"/>
    <w:rsid w:val="00EB51A8"/>
    <w:rsid w:val="00EB567D"/>
    <w:rsid w:val="00EB5AFA"/>
    <w:rsid w:val="00EB774F"/>
    <w:rsid w:val="00EB7A9C"/>
    <w:rsid w:val="00EB7AC1"/>
    <w:rsid w:val="00EB7B09"/>
    <w:rsid w:val="00EC210D"/>
    <w:rsid w:val="00EC2319"/>
    <w:rsid w:val="00EC4022"/>
    <w:rsid w:val="00EC61DD"/>
    <w:rsid w:val="00EC6252"/>
    <w:rsid w:val="00EC64BC"/>
    <w:rsid w:val="00EC692A"/>
    <w:rsid w:val="00EC6AEF"/>
    <w:rsid w:val="00EC7815"/>
    <w:rsid w:val="00EC78CA"/>
    <w:rsid w:val="00EC7E84"/>
    <w:rsid w:val="00ED085D"/>
    <w:rsid w:val="00ED2199"/>
    <w:rsid w:val="00ED224F"/>
    <w:rsid w:val="00ED2568"/>
    <w:rsid w:val="00ED2748"/>
    <w:rsid w:val="00ED2AC7"/>
    <w:rsid w:val="00ED32B3"/>
    <w:rsid w:val="00ED3908"/>
    <w:rsid w:val="00ED3A22"/>
    <w:rsid w:val="00ED44F1"/>
    <w:rsid w:val="00ED5277"/>
    <w:rsid w:val="00ED52EE"/>
    <w:rsid w:val="00ED5FF6"/>
    <w:rsid w:val="00ED6F1F"/>
    <w:rsid w:val="00ED7479"/>
    <w:rsid w:val="00EE0206"/>
    <w:rsid w:val="00EE02B6"/>
    <w:rsid w:val="00EE07A9"/>
    <w:rsid w:val="00EE12EF"/>
    <w:rsid w:val="00EE13C9"/>
    <w:rsid w:val="00EE2D23"/>
    <w:rsid w:val="00EE38AC"/>
    <w:rsid w:val="00EE3CA4"/>
    <w:rsid w:val="00EE511B"/>
    <w:rsid w:val="00EE54BF"/>
    <w:rsid w:val="00EE5823"/>
    <w:rsid w:val="00EE5E61"/>
    <w:rsid w:val="00EE5F74"/>
    <w:rsid w:val="00EF0612"/>
    <w:rsid w:val="00EF34D5"/>
    <w:rsid w:val="00EF3963"/>
    <w:rsid w:val="00EF5873"/>
    <w:rsid w:val="00EF6051"/>
    <w:rsid w:val="00EF608B"/>
    <w:rsid w:val="00EF674A"/>
    <w:rsid w:val="00EF714F"/>
    <w:rsid w:val="00EF73F6"/>
    <w:rsid w:val="00EF74B1"/>
    <w:rsid w:val="00F00B63"/>
    <w:rsid w:val="00F01E3C"/>
    <w:rsid w:val="00F028C6"/>
    <w:rsid w:val="00F02EAB"/>
    <w:rsid w:val="00F03472"/>
    <w:rsid w:val="00F03713"/>
    <w:rsid w:val="00F04134"/>
    <w:rsid w:val="00F045F6"/>
    <w:rsid w:val="00F04A1C"/>
    <w:rsid w:val="00F05808"/>
    <w:rsid w:val="00F058F5"/>
    <w:rsid w:val="00F064FD"/>
    <w:rsid w:val="00F06BA4"/>
    <w:rsid w:val="00F07CA7"/>
    <w:rsid w:val="00F10717"/>
    <w:rsid w:val="00F107FC"/>
    <w:rsid w:val="00F11200"/>
    <w:rsid w:val="00F115A6"/>
    <w:rsid w:val="00F126AD"/>
    <w:rsid w:val="00F13065"/>
    <w:rsid w:val="00F13A39"/>
    <w:rsid w:val="00F13B78"/>
    <w:rsid w:val="00F13FE2"/>
    <w:rsid w:val="00F14BA9"/>
    <w:rsid w:val="00F15079"/>
    <w:rsid w:val="00F15A25"/>
    <w:rsid w:val="00F15ECB"/>
    <w:rsid w:val="00F16474"/>
    <w:rsid w:val="00F17274"/>
    <w:rsid w:val="00F20255"/>
    <w:rsid w:val="00F21266"/>
    <w:rsid w:val="00F22F0C"/>
    <w:rsid w:val="00F2338A"/>
    <w:rsid w:val="00F23ABC"/>
    <w:rsid w:val="00F24EC7"/>
    <w:rsid w:val="00F24FF3"/>
    <w:rsid w:val="00F260E1"/>
    <w:rsid w:val="00F26830"/>
    <w:rsid w:val="00F26AD0"/>
    <w:rsid w:val="00F278BD"/>
    <w:rsid w:val="00F27949"/>
    <w:rsid w:val="00F30CAA"/>
    <w:rsid w:val="00F31082"/>
    <w:rsid w:val="00F3156C"/>
    <w:rsid w:val="00F32D9E"/>
    <w:rsid w:val="00F34487"/>
    <w:rsid w:val="00F34E46"/>
    <w:rsid w:val="00F3536E"/>
    <w:rsid w:val="00F357FE"/>
    <w:rsid w:val="00F35916"/>
    <w:rsid w:val="00F35C72"/>
    <w:rsid w:val="00F362D3"/>
    <w:rsid w:val="00F3642A"/>
    <w:rsid w:val="00F36628"/>
    <w:rsid w:val="00F4060A"/>
    <w:rsid w:val="00F4127F"/>
    <w:rsid w:val="00F412CE"/>
    <w:rsid w:val="00F41B2C"/>
    <w:rsid w:val="00F420ED"/>
    <w:rsid w:val="00F427AE"/>
    <w:rsid w:val="00F429EF"/>
    <w:rsid w:val="00F43410"/>
    <w:rsid w:val="00F439C4"/>
    <w:rsid w:val="00F43AD8"/>
    <w:rsid w:val="00F455E8"/>
    <w:rsid w:val="00F4605B"/>
    <w:rsid w:val="00F466D0"/>
    <w:rsid w:val="00F467B4"/>
    <w:rsid w:val="00F479EB"/>
    <w:rsid w:val="00F47CB7"/>
    <w:rsid w:val="00F50484"/>
    <w:rsid w:val="00F51D27"/>
    <w:rsid w:val="00F53633"/>
    <w:rsid w:val="00F537FF"/>
    <w:rsid w:val="00F56AA3"/>
    <w:rsid w:val="00F56B83"/>
    <w:rsid w:val="00F57C7C"/>
    <w:rsid w:val="00F60BC7"/>
    <w:rsid w:val="00F6115E"/>
    <w:rsid w:val="00F616F9"/>
    <w:rsid w:val="00F61931"/>
    <w:rsid w:val="00F61F1D"/>
    <w:rsid w:val="00F620D1"/>
    <w:rsid w:val="00F62297"/>
    <w:rsid w:val="00F62C15"/>
    <w:rsid w:val="00F6371F"/>
    <w:rsid w:val="00F63CF2"/>
    <w:rsid w:val="00F64320"/>
    <w:rsid w:val="00F64699"/>
    <w:rsid w:val="00F648F4"/>
    <w:rsid w:val="00F660C6"/>
    <w:rsid w:val="00F670D9"/>
    <w:rsid w:val="00F67258"/>
    <w:rsid w:val="00F675EA"/>
    <w:rsid w:val="00F704F1"/>
    <w:rsid w:val="00F709EB"/>
    <w:rsid w:val="00F70E0F"/>
    <w:rsid w:val="00F72085"/>
    <w:rsid w:val="00F725A3"/>
    <w:rsid w:val="00F72878"/>
    <w:rsid w:val="00F729F4"/>
    <w:rsid w:val="00F736A5"/>
    <w:rsid w:val="00F742FC"/>
    <w:rsid w:val="00F75DF3"/>
    <w:rsid w:val="00F75EAC"/>
    <w:rsid w:val="00F75F2E"/>
    <w:rsid w:val="00F76F5E"/>
    <w:rsid w:val="00F7716C"/>
    <w:rsid w:val="00F77198"/>
    <w:rsid w:val="00F80794"/>
    <w:rsid w:val="00F80EAE"/>
    <w:rsid w:val="00F81E99"/>
    <w:rsid w:val="00F8218C"/>
    <w:rsid w:val="00F835AE"/>
    <w:rsid w:val="00F836E2"/>
    <w:rsid w:val="00F83C5A"/>
    <w:rsid w:val="00F8572D"/>
    <w:rsid w:val="00F86484"/>
    <w:rsid w:val="00F86545"/>
    <w:rsid w:val="00F866DF"/>
    <w:rsid w:val="00F866E9"/>
    <w:rsid w:val="00F87C1C"/>
    <w:rsid w:val="00F952F0"/>
    <w:rsid w:val="00F95CA7"/>
    <w:rsid w:val="00F9671A"/>
    <w:rsid w:val="00F97A15"/>
    <w:rsid w:val="00FA0AC5"/>
    <w:rsid w:val="00FA2773"/>
    <w:rsid w:val="00FA3008"/>
    <w:rsid w:val="00FA32F3"/>
    <w:rsid w:val="00FA32FA"/>
    <w:rsid w:val="00FA3F98"/>
    <w:rsid w:val="00FA51CE"/>
    <w:rsid w:val="00FA58BB"/>
    <w:rsid w:val="00FA5CB2"/>
    <w:rsid w:val="00FA6422"/>
    <w:rsid w:val="00FA6782"/>
    <w:rsid w:val="00FA71DE"/>
    <w:rsid w:val="00FA7E31"/>
    <w:rsid w:val="00FB00F4"/>
    <w:rsid w:val="00FB012D"/>
    <w:rsid w:val="00FB1F03"/>
    <w:rsid w:val="00FB44E9"/>
    <w:rsid w:val="00FB5FE8"/>
    <w:rsid w:val="00FB736C"/>
    <w:rsid w:val="00FC02A8"/>
    <w:rsid w:val="00FC07B3"/>
    <w:rsid w:val="00FC0B34"/>
    <w:rsid w:val="00FC11E4"/>
    <w:rsid w:val="00FC1874"/>
    <w:rsid w:val="00FC1D50"/>
    <w:rsid w:val="00FC353A"/>
    <w:rsid w:val="00FC40E8"/>
    <w:rsid w:val="00FC458D"/>
    <w:rsid w:val="00FC509B"/>
    <w:rsid w:val="00FC5122"/>
    <w:rsid w:val="00FC5E34"/>
    <w:rsid w:val="00FC5F6E"/>
    <w:rsid w:val="00FC6FE0"/>
    <w:rsid w:val="00FC76CF"/>
    <w:rsid w:val="00FC7A65"/>
    <w:rsid w:val="00FD1205"/>
    <w:rsid w:val="00FD1354"/>
    <w:rsid w:val="00FD3D17"/>
    <w:rsid w:val="00FD3DE4"/>
    <w:rsid w:val="00FD508D"/>
    <w:rsid w:val="00FD5681"/>
    <w:rsid w:val="00FD6E9E"/>
    <w:rsid w:val="00FD7446"/>
    <w:rsid w:val="00FE0009"/>
    <w:rsid w:val="00FE0151"/>
    <w:rsid w:val="00FE085E"/>
    <w:rsid w:val="00FE0AAB"/>
    <w:rsid w:val="00FE1CEE"/>
    <w:rsid w:val="00FE3812"/>
    <w:rsid w:val="00FE467E"/>
    <w:rsid w:val="00FE495D"/>
    <w:rsid w:val="00FE5AC6"/>
    <w:rsid w:val="00FE6607"/>
    <w:rsid w:val="00FE7025"/>
    <w:rsid w:val="00FE79D8"/>
    <w:rsid w:val="00FF00F5"/>
    <w:rsid w:val="00FF02C5"/>
    <w:rsid w:val="00FF0627"/>
    <w:rsid w:val="00FF0757"/>
    <w:rsid w:val="00FF09FC"/>
    <w:rsid w:val="00FF116F"/>
    <w:rsid w:val="00FF25C2"/>
    <w:rsid w:val="00FF25D9"/>
    <w:rsid w:val="00FF299A"/>
    <w:rsid w:val="00FF2CEF"/>
    <w:rsid w:val="00FF313B"/>
    <w:rsid w:val="00FF55CB"/>
    <w:rsid w:val="00FF6A0C"/>
    <w:rsid w:val="00FF6FBD"/>
    <w:rsid w:val="00FF7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93B7E2"/>
  <w15:docId w15:val="{8694F86F-9C0F-45B3-8C8D-8414F4BFE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D12A4"/>
    <w:pPr>
      <w:spacing w:line="312" w:lineRule="auto"/>
    </w:pPr>
    <w:rPr>
      <w:rFonts w:ascii="Arial" w:eastAsia="Calibri" w:hAnsi="Arial"/>
      <w:sz w:val="18"/>
      <w:szCs w:val="19"/>
      <w:lang w:val="de-CH"/>
    </w:rPr>
  </w:style>
  <w:style w:type="paragraph" w:styleId="Heading1">
    <w:name w:val="heading 1"/>
    <w:basedOn w:val="Normal"/>
    <w:next w:val="Heading2"/>
    <w:link w:val="Heading1Char"/>
    <w:uiPriority w:val="9"/>
    <w:qFormat/>
    <w:rsid w:val="003B56AD"/>
    <w:pPr>
      <w:keepNext/>
      <w:keepLines/>
      <w:pageBreakBefore/>
      <w:numPr>
        <w:numId w:val="29"/>
      </w:numPr>
      <w:spacing w:after="200" w:line="440" w:lineRule="exact"/>
      <w:outlineLvl w:val="0"/>
    </w:pPr>
    <w:rPr>
      <w:rFonts w:eastAsia="Times New Roman"/>
      <w:b/>
      <w:color w:val="00A0E6"/>
      <w:sz w:val="36"/>
      <w:szCs w:val="32"/>
    </w:rPr>
  </w:style>
  <w:style w:type="paragraph" w:styleId="Heading2">
    <w:name w:val="heading 2"/>
    <w:basedOn w:val="Heading1"/>
    <w:next w:val="Text"/>
    <w:link w:val="Heading2Char"/>
    <w:uiPriority w:val="9"/>
    <w:unhideWhenUsed/>
    <w:qFormat/>
    <w:rsid w:val="003B56AD"/>
    <w:pPr>
      <w:pageBreakBefore w:val="0"/>
      <w:numPr>
        <w:ilvl w:val="1"/>
      </w:numPr>
      <w:spacing w:before="300" w:line="360" w:lineRule="exact"/>
      <w:outlineLvl w:val="1"/>
    </w:pPr>
    <w:rPr>
      <w:color w:val="auto"/>
      <w:sz w:val="24"/>
      <w:szCs w:val="26"/>
    </w:rPr>
  </w:style>
  <w:style w:type="paragraph" w:styleId="Heading3">
    <w:name w:val="heading 3"/>
    <w:basedOn w:val="Heading2"/>
    <w:next w:val="Text"/>
    <w:link w:val="Heading3Char"/>
    <w:uiPriority w:val="9"/>
    <w:unhideWhenUsed/>
    <w:qFormat/>
    <w:rsid w:val="00A73577"/>
    <w:pPr>
      <w:numPr>
        <w:ilvl w:val="2"/>
      </w:numPr>
      <w:spacing w:line="260" w:lineRule="exact"/>
      <w:outlineLvl w:val="2"/>
    </w:pPr>
    <w:rPr>
      <w:sz w:val="18"/>
      <w:szCs w:val="24"/>
    </w:rPr>
  </w:style>
  <w:style w:type="paragraph" w:styleId="Heading4">
    <w:name w:val="heading 4"/>
    <w:basedOn w:val="Heading3"/>
    <w:next w:val="Normal"/>
    <w:link w:val="Heading4Char"/>
    <w:uiPriority w:val="9"/>
    <w:unhideWhenUsed/>
    <w:qFormat/>
    <w:rsid w:val="00A73577"/>
    <w:pPr>
      <w:numPr>
        <w:ilvl w:val="3"/>
      </w:numPr>
      <w:outlineLvl w:val="3"/>
    </w:pPr>
    <w:rPr>
      <w:b w:val="0"/>
      <w:iCs/>
    </w:rPr>
  </w:style>
  <w:style w:type="paragraph" w:styleId="Heading5">
    <w:name w:val="heading 5"/>
    <w:basedOn w:val="Heading4"/>
    <w:next w:val="Text"/>
    <w:link w:val="Heading5Char"/>
    <w:uiPriority w:val="9"/>
    <w:unhideWhenUsed/>
    <w:qFormat/>
    <w:rsid w:val="003B56AD"/>
    <w:pPr>
      <w:numPr>
        <w:ilvl w:val="4"/>
      </w:numPr>
      <w:spacing w:before="240" w:after="60"/>
      <w:outlineLvl w:val="4"/>
    </w:pPr>
  </w:style>
  <w:style w:type="paragraph" w:styleId="Heading6">
    <w:name w:val="heading 6"/>
    <w:basedOn w:val="Heading5"/>
    <w:next w:val="Text"/>
    <w:link w:val="Heading6Char"/>
    <w:uiPriority w:val="9"/>
    <w:unhideWhenUsed/>
    <w:qFormat/>
    <w:rsid w:val="007A7757"/>
    <w:pPr>
      <w:numPr>
        <w:ilvl w:val="5"/>
      </w:numPr>
      <w:outlineLvl w:val="5"/>
    </w:pPr>
    <w:rPr>
      <w:sz w:val="16"/>
    </w:rPr>
  </w:style>
  <w:style w:type="paragraph" w:styleId="Heading7">
    <w:name w:val="heading 7"/>
    <w:basedOn w:val="Heading6"/>
    <w:next w:val="Text"/>
    <w:link w:val="Heading7Char"/>
    <w:uiPriority w:val="9"/>
    <w:unhideWhenUsed/>
    <w:qFormat/>
    <w:rsid w:val="007A7757"/>
    <w:pPr>
      <w:numPr>
        <w:ilvl w:val="6"/>
      </w:numPr>
      <w:outlineLvl w:val="6"/>
    </w:pPr>
    <w:rPr>
      <w:iCs w:val="0"/>
    </w:rPr>
  </w:style>
  <w:style w:type="paragraph" w:styleId="Heading8">
    <w:name w:val="heading 8"/>
    <w:basedOn w:val="Heading7"/>
    <w:next w:val="Text"/>
    <w:link w:val="Heading8Char"/>
    <w:uiPriority w:val="9"/>
    <w:unhideWhenUsed/>
    <w:qFormat/>
    <w:rsid w:val="007A7757"/>
    <w:pPr>
      <w:numPr>
        <w:ilvl w:val="7"/>
      </w:numPr>
      <w:outlineLvl w:val="7"/>
    </w:pPr>
    <w:rPr>
      <w:color w:val="272727"/>
      <w:sz w:val="19"/>
      <w:szCs w:val="21"/>
    </w:rPr>
  </w:style>
  <w:style w:type="paragraph" w:styleId="Heading9">
    <w:name w:val="heading 9"/>
    <w:basedOn w:val="Heading8"/>
    <w:next w:val="Text"/>
    <w:link w:val="Heading9Char"/>
    <w:uiPriority w:val="9"/>
    <w:unhideWhenUsed/>
    <w:qFormat/>
    <w:rsid w:val="007A7757"/>
    <w:pPr>
      <w:numPr>
        <w:ilvl w:val="8"/>
      </w:num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Zchn"/>
    <w:qFormat/>
    <w:rsid w:val="00DE776F"/>
  </w:style>
  <w:style w:type="character" w:customStyle="1" w:styleId="TextZchn">
    <w:name w:val="Text Zchn"/>
    <w:basedOn w:val="DefaultParagraphFont"/>
    <w:link w:val="Text"/>
    <w:rsid w:val="00DE776F"/>
    <w:rPr>
      <w:rFonts w:ascii="Arial" w:eastAsia="Calibri" w:hAnsi="Arial"/>
      <w:sz w:val="18"/>
      <w:szCs w:val="19"/>
      <w:lang w:val="de-CH"/>
    </w:rPr>
  </w:style>
  <w:style w:type="paragraph" w:styleId="Date">
    <w:name w:val="Date"/>
    <w:basedOn w:val="Text"/>
    <w:next w:val="Normal"/>
    <w:link w:val="DateChar"/>
    <w:uiPriority w:val="99"/>
    <w:unhideWhenUsed/>
    <w:rsid w:val="00730855"/>
    <w:pPr>
      <w:spacing w:before="480" w:line="280" w:lineRule="exact"/>
    </w:pPr>
    <w:rPr>
      <w:sz w:val="24"/>
    </w:rPr>
  </w:style>
  <w:style w:type="character" w:customStyle="1" w:styleId="DateChar">
    <w:name w:val="Date Char"/>
    <w:link w:val="Date"/>
    <w:uiPriority w:val="99"/>
    <w:rsid w:val="00730855"/>
    <w:rPr>
      <w:rFonts w:ascii="Arial" w:eastAsia="Calibri" w:hAnsi="Arial"/>
      <w:sz w:val="24"/>
      <w:szCs w:val="19"/>
      <w:lang w:val="de-CH"/>
    </w:rPr>
  </w:style>
  <w:style w:type="paragraph" w:styleId="Footer">
    <w:name w:val="footer"/>
    <w:basedOn w:val="Normal"/>
    <w:link w:val="FooterChar"/>
    <w:uiPriority w:val="99"/>
    <w:unhideWhenUsed/>
    <w:rsid w:val="007A7757"/>
    <w:pPr>
      <w:tabs>
        <w:tab w:val="center" w:pos="4536"/>
        <w:tab w:val="right" w:pos="9072"/>
      </w:tabs>
      <w:spacing w:line="190" w:lineRule="exact"/>
    </w:pPr>
    <w:rPr>
      <w:color w:val="00A0E6"/>
      <w:sz w:val="16"/>
    </w:rPr>
  </w:style>
  <w:style w:type="character" w:customStyle="1" w:styleId="FooterChar">
    <w:name w:val="Footer Char"/>
    <w:link w:val="Footer"/>
    <w:uiPriority w:val="99"/>
    <w:rsid w:val="007A7757"/>
    <w:rPr>
      <w:rFonts w:ascii="Arial" w:eastAsia="Calibri" w:hAnsi="Arial"/>
      <w:color w:val="00A0E6"/>
      <w:sz w:val="16"/>
      <w:szCs w:val="19"/>
      <w:lang w:val="de-CH"/>
    </w:rPr>
  </w:style>
  <w:style w:type="paragraph" w:customStyle="1" w:styleId="Hinweis">
    <w:name w:val="Hinweis"/>
    <w:basedOn w:val="Text"/>
    <w:qFormat/>
    <w:rsid w:val="002253B5"/>
    <w:pPr>
      <w:pBdr>
        <w:top w:val="single" w:sz="4" w:space="14" w:color="E3E3E3"/>
        <w:left w:val="single" w:sz="4" w:space="17" w:color="E3E3E3"/>
        <w:bottom w:val="single" w:sz="4" w:space="14" w:color="E3E3E3"/>
        <w:right w:val="single" w:sz="4" w:space="17" w:color="E3E3E3"/>
      </w:pBdr>
      <w:shd w:val="clear" w:color="auto" w:fill="E3E3E3"/>
      <w:ind w:left="357" w:right="357"/>
    </w:pPr>
    <w:rPr>
      <w:color w:val="00A0E6"/>
    </w:rPr>
  </w:style>
  <w:style w:type="paragraph" w:styleId="Header">
    <w:name w:val="header"/>
    <w:basedOn w:val="Normal"/>
    <w:next w:val="KopfzeileZ2"/>
    <w:link w:val="HeaderChar"/>
    <w:uiPriority w:val="99"/>
    <w:unhideWhenUsed/>
    <w:rsid w:val="003617C0"/>
    <w:pPr>
      <w:tabs>
        <w:tab w:val="right" w:pos="9242"/>
      </w:tabs>
      <w:spacing w:line="190" w:lineRule="exact"/>
    </w:pPr>
    <w:rPr>
      <w:color w:val="00A0E6"/>
      <w:sz w:val="16"/>
    </w:rPr>
  </w:style>
  <w:style w:type="character" w:customStyle="1" w:styleId="HeaderChar">
    <w:name w:val="Header Char"/>
    <w:link w:val="Header"/>
    <w:uiPriority w:val="99"/>
    <w:rsid w:val="003617C0"/>
    <w:rPr>
      <w:rFonts w:ascii="Arial" w:eastAsia="Calibri" w:hAnsi="Arial"/>
      <w:color w:val="00A0E6"/>
      <w:sz w:val="16"/>
      <w:szCs w:val="19"/>
      <w:lang w:val="de-CH"/>
    </w:rPr>
  </w:style>
  <w:style w:type="paragraph" w:customStyle="1" w:styleId="KopfzeileZ2">
    <w:name w:val="Kopfzeile_Z2"/>
    <w:basedOn w:val="Header"/>
    <w:link w:val="KopfzeileZ2Zchn"/>
    <w:qFormat/>
    <w:rsid w:val="007A7757"/>
    <w:rPr>
      <w:color w:val="707173"/>
    </w:rPr>
  </w:style>
  <w:style w:type="character" w:customStyle="1" w:styleId="KopfzeileZ2Zchn">
    <w:name w:val="Kopfzeile_Z2 Zchn"/>
    <w:link w:val="KopfzeileZ2"/>
    <w:rsid w:val="007A7757"/>
    <w:rPr>
      <w:rFonts w:ascii="Arial" w:eastAsia="Calibri" w:hAnsi="Arial"/>
      <w:color w:val="707173"/>
      <w:sz w:val="16"/>
      <w:szCs w:val="19"/>
      <w:lang w:val="de-CH"/>
    </w:rPr>
  </w:style>
  <w:style w:type="paragraph" w:customStyle="1" w:styleId="ListWithNumbers">
    <w:name w:val="ListWithNumbers"/>
    <w:basedOn w:val="Text"/>
    <w:qFormat/>
    <w:rsid w:val="007D12A4"/>
    <w:pPr>
      <w:numPr>
        <w:numId w:val="27"/>
      </w:numPr>
    </w:pPr>
  </w:style>
  <w:style w:type="paragraph" w:customStyle="1" w:styleId="ListWithSymbols">
    <w:name w:val="ListWithSymbols"/>
    <w:basedOn w:val="Normal"/>
    <w:qFormat/>
    <w:rsid w:val="00E83431"/>
    <w:pPr>
      <w:numPr>
        <w:numId w:val="28"/>
      </w:numPr>
    </w:pPr>
  </w:style>
  <w:style w:type="paragraph" w:customStyle="1" w:styleId="tabText">
    <w:name w:val="tabText"/>
    <w:basedOn w:val="Text"/>
    <w:qFormat/>
    <w:rsid w:val="007D12A4"/>
    <w:rPr>
      <w:sz w:val="16"/>
    </w:rPr>
  </w:style>
  <w:style w:type="paragraph" w:customStyle="1" w:styleId="tabTitel">
    <w:name w:val="tabTitel"/>
    <w:basedOn w:val="Text"/>
    <w:qFormat/>
    <w:rsid w:val="007D12A4"/>
    <w:rPr>
      <w:b/>
      <w:sz w:val="16"/>
    </w:rPr>
  </w:style>
  <w:style w:type="paragraph" w:styleId="Title">
    <w:name w:val="Title"/>
    <w:basedOn w:val="Normal"/>
    <w:next w:val="Date"/>
    <w:link w:val="TitleChar"/>
    <w:uiPriority w:val="10"/>
    <w:qFormat/>
    <w:rsid w:val="00972C91"/>
    <w:pPr>
      <w:spacing w:line="600" w:lineRule="exact"/>
      <w:contextualSpacing/>
    </w:pPr>
    <w:rPr>
      <w:rFonts w:eastAsia="Times New Roman"/>
      <w:color w:val="00A0E6"/>
      <w:spacing w:val="-10"/>
      <w:kern w:val="28"/>
      <w:sz w:val="56"/>
      <w:szCs w:val="56"/>
    </w:rPr>
  </w:style>
  <w:style w:type="character" w:customStyle="1" w:styleId="TitleChar">
    <w:name w:val="Title Char"/>
    <w:link w:val="Title"/>
    <w:uiPriority w:val="10"/>
    <w:rsid w:val="00972C91"/>
    <w:rPr>
      <w:rFonts w:ascii="Arial" w:hAnsi="Arial"/>
      <w:color w:val="00A0E6"/>
      <w:spacing w:val="-10"/>
      <w:kern w:val="28"/>
      <w:sz w:val="56"/>
      <w:szCs w:val="56"/>
      <w:lang w:val="de-CH"/>
    </w:rPr>
  </w:style>
  <w:style w:type="character" w:customStyle="1" w:styleId="Heading1Char">
    <w:name w:val="Heading 1 Char"/>
    <w:link w:val="Heading1"/>
    <w:uiPriority w:val="9"/>
    <w:rsid w:val="003B56AD"/>
    <w:rPr>
      <w:rFonts w:ascii="Arial" w:hAnsi="Arial"/>
      <w:b/>
      <w:color w:val="00A0E6"/>
      <w:sz w:val="36"/>
      <w:szCs w:val="32"/>
      <w:lang w:val="de-CH"/>
    </w:rPr>
  </w:style>
  <w:style w:type="paragraph" w:customStyle="1" w:styleId="berschrift">
    <w:name w:val="Überschrift"/>
    <w:basedOn w:val="Heading1"/>
    <w:next w:val="Subtitle"/>
    <w:qFormat/>
    <w:rsid w:val="00676B98"/>
    <w:pPr>
      <w:numPr>
        <w:numId w:val="0"/>
      </w:numPr>
      <w:spacing w:after="360"/>
    </w:pPr>
  </w:style>
  <w:style w:type="paragraph" w:styleId="Subtitle">
    <w:name w:val="Subtitle"/>
    <w:basedOn w:val="Normal"/>
    <w:next w:val="Text"/>
    <w:link w:val="SubtitleChar"/>
    <w:uiPriority w:val="11"/>
    <w:qFormat/>
    <w:rsid w:val="000255D3"/>
    <w:pPr>
      <w:spacing w:line="280" w:lineRule="exact"/>
    </w:pPr>
    <w:rPr>
      <w:b/>
      <w:color w:val="707173"/>
      <w:sz w:val="24"/>
    </w:rPr>
  </w:style>
  <w:style w:type="character" w:customStyle="1" w:styleId="SubtitleChar">
    <w:name w:val="Subtitle Char"/>
    <w:link w:val="Subtitle"/>
    <w:uiPriority w:val="11"/>
    <w:rsid w:val="000255D3"/>
    <w:rPr>
      <w:rFonts w:ascii="Arial" w:eastAsia="Calibri" w:hAnsi="Arial"/>
      <w:b/>
      <w:color w:val="707173"/>
      <w:sz w:val="24"/>
      <w:szCs w:val="19"/>
      <w:lang w:val="de-CH"/>
    </w:rPr>
  </w:style>
  <w:style w:type="character" w:customStyle="1" w:styleId="Heading2Char">
    <w:name w:val="Heading 2 Char"/>
    <w:link w:val="Heading2"/>
    <w:uiPriority w:val="9"/>
    <w:rsid w:val="003B56AD"/>
    <w:rPr>
      <w:rFonts w:ascii="Arial" w:hAnsi="Arial"/>
      <w:b/>
      <w:sz w:val="24"/>
      <w:szCs w:val="26"/>
      <w:lang w:val="de-CH"/>
    </w:rPr>
  </w:style>
  <w:style w:type="character" w:customStyle="1" w:styleId="Heading3Char">
    <w:name w:val="Heading 3 Char"/>
    <w:link w:val="Heading3"/>
    <w:uiPriority w:val="9"/>
    <w:rsid w:val="00A73577"/>
    <w:rPr>
      <w:rFonts w:ascii="Arial" w:hAnsi="Arial"/>
      <w:b/>
      <w:sz w:val="18"/>
      <w:szCs w:val="24"/>
      <w:lang w:val="de-CH"/>
    </w:rPr>
  </w:style>
  <w:style w:type="character" w:customStyle="1" w:styleId="Heading4Char">
    <w:name w:val="Heading 4 Char"/>
    <w:link w:val="Heading4"/>
    <w:uiPriority w:val="9"/>
    <w:rsid w:val="00A73577"/>
    <w:rPr>
      <w:rFonts w:ascii="Arial" w:hAnsi="Arial"/>
      <w:iCs/>
      <w:sz w:val="18"/>
      <w:szCs w:val="24"/>
      <w:lang w:val="de-CH"/>
    </w:rPr>
  </w:style>
  <w:style w:type="character" w:customStyle="1" w:styleId="Heading5Char">
    <w:name w:val="Heading 5 Char"/>
    <w:link w:val="Heading5"/>
    <w:uiPriority w:val="9"/>
    <w:rsid w:val="003B56AD"/>
    <w:rPr>
      <w:rFonts w:ascii="Arial" w:hAnsi="Arial"/>
      <w:iCs/>
      <w:sz w:val="18"/>
      <w:szCs w:val="24"/>
      <w:lang w:val="de-CH"/>
    </w:rPr>
  </w:style>
  <w:style w:type="character" w:customStyle="1" w:styleId="Heading6Char">
    <w:name w:val="Heading 6 Char"/>
    <w:link w:val="Heading6"/>
    <w:uiPriority w:val="9"/>
    <w:rsid w:val="007A7757"/>
    <w:rPr>
      <w:rFonts w:ascii="Arial" w:hAnsi="Arial"/>
      <w:b/>
      <w:iCs/>
      <w:sz w:val="16"/>
      <w:szCs w:val="24"/>
      <w:lang w:val="de-CH"/>
    </w:rPr>
  </w:style>
  <w:style w:type="character" w:customStyle="1" w:styleId="Heading7Char">
    <w:name w:val="Heading 7 Char"/>
    <w:link w:val="Heading7"/>
    <w:uiPriority w:val="9"/>
    <w:rsid w:val="007A7757"/>
    <w:rPr>
      <w:rFonts w:ascii="Arial" w:hAnsi="Arial"/>
      <w:b/>
      <w:sz w:val="16"/>
      <w:szCs w:val="24"/>
      <w:lang w:val="de-CH"/>
    </w:rPr>
  </w:style>
  <w:style w:type="character" w:customStyle="1" w:styleId="Heading8Char">
    <w:name w:val="Heading 8 Char"/>
    <w:link w:val="Heading8"/>
    <w:uiPriority w:val="9"/>
    <w:rsid w:val="007A7757"/>
    <w:rPr>
      <w:rFonts w:ascii="Arial" w:hAnsi="Arial"/>
      <w:b/>
      <w:color w:val="272727"/>
      <w:sz w:val="19"/>
      <w:szCs w:val="21"/>
      <w:lang w:val="de-CH"/>
    </w:rPr>
  </w:style>
  <w:style w:type="character" w:customStyle="1" w:styleId="Heading9Char">
    <w:name w:val="Heading 9 Char"/>
    <w:link w:val="Heading9"/>
    <w:uiPriority w:val="9"/>
    <w:rsid w:val="007A7757"/>
    <w:rPr>
      <w:rFonts w:ascii="Arial" w:hAnsi="Arial"/>
      <w:b/>
      <w:iCs/>
      <w:color w:val="272727"/>
      <w:sz w:val="19"/>
      <w:szCs w:val="21"/>
      <w:lang w:val="de-CH"/>
    </w:rPr>
  </w:style>
  <w:style w:type="paragraph" w:customStyle="1" w:styleId="zOawBlindzeile">
    <w:name w:val="zOawBlindzeile"/>
    <w:basedOn w:val="Normal"/>
    <w:qFormat/>
    <w:rsid w:val="007A7757"/>
    <w:pPr>
      <w:spacing w:line="240" w:lineRule="auto"/>
    </w:pPr>
    <w:rPr>
      <w:sz w:val="2"/>
    </w:rPr>
  </w:style>
  <w:style w:type="table" w:styleId="TableGrid">
    <w:name w:val="Table Grid"/>
    <w:basedOn w:val="TableNormal"/>
    <w:rsid w:val="00095F8A"/>
    <w:pPr>
      <w:spacing w:line="190" w:lineRule="exact"/>
    </w:pPr>
    <w:rPr>
      <w:rFonts w:ascii="Arial" w:hAnsi="Arial"/>
      <w:sz w:val="16"/>
    </w:rPr>
    <w:tblPr>
      <w:tblBorders>
        <w:top w:val="single" w:sz="4" w:space="0" w:color="00A0E6"/>
        <w:bottom w:val="single" w:sz="4" w:space="0" w:color="00A0E6"/>
        <w:insideH w:val="single" w:sz="4" w:space="0" w:color="00A0E6"/>
      </w:tblBorders>
      <w:tblCellMar>
        <w:top w:w="113" w:type="dxa"/>
        <w:left w:w="85" w:type="dxa"/>
        <w:right w:w="85" w:type="dxa"/>
      </w:tblCellMar>
    </w:tblPr>
    <w:tblStylePr w:type="firstRow">
      <w:rPr>
        <w:rFonts w:ascii="Arial" w:hAnsi="Arial"/>
        <w:b/>
        <w:sz w:val="16"/>
      </w:rPr>
    </w:tblStylePr>
    <w:tblStylePr w:type="lastRow">
      <w:rPr>
        <w:rFonts w:ascii="Arial" w:hAnsi="Arial"/>
        <w:b/>
        <w:color w:val="auto"/>
        <w:sz w:val="16"/>
      </w:rPr>
    </w:tblStylePr>
  </w:style>
  <w:style w:type="character" w:styleId="Hyperlink">
    <w:name w:val="Hyperlink"/>
    <w:basedOn w:val="DefaultParagraphFont"/>
    <w:uiPriority w:val="99"/>
    <w:unhideWhenUsed/>
    <w:rsid w:val="003617C0"/>
    <w:rPr>
      <w:color w:val="0000FF" w:themeColor="hyperlink"/>
      <w:u w:val="single"/>
      <w:lang w:val="de-CH"/>
    </w:rPr>
  </w:style>
  <w:style w:type="paragraph" w:styleId="TOC1">
    <w:name w:val="toc 1"/>
    <w:basedOn w:val="Normal"/>
    <w:next w:val="Normal"/>
    <w:autoRedefine/>
    <w:uiPriority w:val="39"/>
    <w:unhideWhenUsed/>
    <w:rsid w:val="002C12F8"/>
    <w:pPr>
      <w:tabs>
        <w:tab w:val="right" w:leader="dot" w:pos="9242"/>
      </w:tabs>
      <w:spacing w:before="240" w:line="360" w:lineRule="exact"/>
      <w:ind w:left="284" w:hanging="284"/>
    </w:pPr>
    <w:rPr>
      <w:b/>
      <w:sz w:val="24"/>
    </w:rPr>
  </w:style>
  <w:style w:type="paragraph" w:styleId="TOC2">
    <w:name w:val="toc 2"/>
    <w:basedOn w:val="TOC1"/>
    <w:next w:val="Normal"/>
    <w:autoRedefine/>
    <w:uiPriority w:val="39"/>
    <w:unhideWhenUsed/>
    <w:rsid w:val="002C12F8"/>
    <w:pPr>
      <w:spacing w:before="0"/>
      <w:ind w:left="738" w:hanging="454"/>
    </w:pPr>
    <w:rPr>
      <w:b w:val="0"/>
      <w:sz w:val="19"/>
    </w:rPr>
  </w:style>
  <w:style w:type="paragraph" w:styleId="TOC3">
    <w:name w:val="toc 3"/>
    <w:basedOn w:val="TOC2"/>
    <w:next w:val="Normal"/>
    <w:autoRedefine/>
    <w:uiPriority w:val="39"/>
    <w:unhideWhenUsed/>
    <w:rsid w:val="002C12F8"/>
    <w:pPr>
      <w:tabs>
        <w:tab w:val="left" w:pos="907"/>
      </w:tabs>
      <w:ind w:left="1134" w:hanging="567"/>
    </w:pPr>
  </w:style>
  <w:style w:type="paragraph" w:styleId="TOC4">
    <w:name w:val="toc 4"/>
    <w:basedOn w:val="Normal"/>
    <w:next w:val="Normal"/>
    <w:autoRedefine/>
    <w:uiPriority w:val="39"/>
    <w:unhideWhenUsed/>
    <w:rsid w:val="00EA5C9D"/>
    <w:pPr>
      <w:spacing w:line="360" w:lineRule="exact"/>
      <w:ind w:left="680"/>
    </w:pPr>
  </w:style>
  <w:style w:type="paragraph" w:styleId="TOC5">
    <w:name w:val="toc 5"/>
    <w:basedOn w:val="Normal"/>
    <w:next w:val="Normal"/>
    <w:autoRedefine/>
    <w:uiPriority w:val="39"/>
    <w:unhideWhenUsed/>
    <w:rsid w:val="00EA5C9D"/>
    <w:pPr>
      <w:spacing w:after="100"/>
      <w:ind w:left="907"/>
    </w:pPr>
  </w:style>
  <w:style w:type="numbering" w:customStyle="1" w:styleId="berschriften-Gliederung">
    <w:name w:val="Überschriften-Gliederung"/>
    <w:basedOn w:val="NoList"/>
    <w:uiPriority w:val="99"/>
    <w:rsid w:val="002A0FEF"/>
    <w:pPr>
      <w:numPr>
        <w:numId w:val="37"/>
      </w:numPr>
    </w:pPr>
  </w:style>
  <w:style w:type="paragraph" w:customStyle="1" w:styleId="Untertitel2">
    <w:name w:val="Untertitel 2"/>
    <w:basedOn w:val="Subtitle"/>
    <w:qFormat/>
    <w:rsid w:val="000255D3"/>
    <w:pPr>
      <w:spacing w:line="240" w:lineRule="exact"/>
    </w:pPr>
    <w:rPr>
      <w:color w:val="auto"/>
      <w:sz w:val="18"/>
    </w:rPr>
  </w:style>
  <w:style w:type="paragraph" w:customStyle="1" w:styleId="Hinweis2">
    <w:name w:val="Hinweis 2"/>
    <w:basedOn w:val="Hinweis"/>
    <w:qFormat/>
    <w:rsid w:val="00EE5F74"/>
    <w:pPr>
      <w:pBdr>
        <w:top w:val="none" w:sz="0" w:space="0" w:color="auto"/>
        <w:left w:val="none" w:sz="0" w:space="0" w:color="auto"/>
        <w:bottom w:val="none" w:sz="0" w:space="0" w:color="auto"/>
        <w:right w:val="none" w:sz="0" w:space="0" w:color="auto"/>
      </w:pBdr>
      <w:shd w:val="clear" w:color="auto" w:fill="auto"/>
      <w:ind w:left="0" w:right="0"/>
    </w:pPr>
  </w:style>
  <w:style w:type="paragraph" w:styleId="Caption">
    <w:name w:val="caption"/>
    <w:basedOn w:val="Normal"/>
    <w:next w:val="Normal"/>
    <w:unhideWhenUsed/>
    <w:qFormat/>
    <w:rsid w:val="00433546"/>
    <w:pPr>
      <w:spacing w:after="200" w:line="240" w:lineRule="auto"/>
    </w:pPr>
    <w:rPr>
      <w:i/>
      <w:iCs/>
      <w:color w:val="707173"/>
      <w:szCs w:val="18"/>
    </w:rPr>
  </w:style>
  <w:style w:type="paragraph" w:customStyle="1" w:styleId="Default">
    <w:name w:val="Default"/>
    <w:rsid w:val="00AE31D7"/>
    <w:pPr>
      <w:autoSpaceDE w:val="0"/>
      <w:autoSpaceDN w:val="0"/>
      <w:adjustRightInd w:val="0"/>
    </w:pPr>
    <w:rPr>
      <w:rFonts w:ascii="Calibri" w:hAnsi="Calibri" w:cs="Calibri"/>
      <w:color w:val="000000"/>
      <w:sz w:val="24"/>
      <w:szCs w:val="24"/>
      <w:lang w:val="de-CH"/>
    </w:rPr>
  </w:style>
  <w:style w:type="paragraph" w:styleId="BalloonText">
    <w:name w:val="Balloon Text"/>
    <w:basedOn w:val="Normal"/>
    <w:link w:val="BalloonTextChar"/>
    <w:semiHidden/>
    <w:unhideWhenUsed/>
    <w:rsid w:val="003A5526"/>
    <w:pPr>
      <w:spacing w:line="240" w:lineRule="auto"/>
    </w:pPr>
    <w:rPr>
      <w:rFonts w:ascii="Segoe UI" w:hAnsi="Segoe UI" w:cs="Segoe UI"/>
      <w:szCs w:val="18"/>
    </w:rPr>
  </w:style>
  <w:style w:type="character" w:customStyle="1" w:styleId="BalloonTextChar">
    <w:name w:val="Balloon Text Char"/>
    <w:basedOn w:val="DefaultParagraphFont"/>
    <w:link w:val="BalloonText"/>
    <w:semiHidden/>
    <w:rsid w:val="003A5526"/>
    <w:rPr>
      <w:rFonts w:ascii="Segoe UI" w:eastAsia="Calibri" w:hAnsi="Segoe UI" w:cs="Segoe UI"/>
      <w:sz w:val="18"/>
      <w:szCs w:val="18"/>
      <w:lang w:val="de-CH"/>
    </w:rPr>
  </w:style>
  <w:style w:type="paragraph" w:styleId="Quote">
    <w:name w:val="Quote"/>
    <w:basedOn w:val="Normal"/>
    <w:next w:val="Normal"/>
    <w:link w:val="QuoteChar"/>
    <w:uiPriority w:val="29"/>
    <w:qFormat/>
    <w:rsid w:val="0027071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70719"/>
    <w:rPr>
      <w:rFonts w:ascii="Arial" w:eastAsia="Calibri" w:hAnsi="Arial"/>
      <w:i/>
      <w:iCs/>
      <w:color w:val="404040" w:themeColor="text1" w:themeTint="BF"/>
      <w:sz w:val="18"/>
      <w:szCs w:val="19"/>
      <w:lang w:val="de-CH"/>
    </w:rPr>
  </w:style>
  <w:style w:type="paragraph" w:styleId="ListParagraph">
    <w:name w:val="List Paragraph"/>
    <w:basedOn w:val="Normal"/>
    <w:uiPriority w:val="34"/>
    <w:qFormat/>
    <w:rsid w:val="005B470D"/>
    <w:pPr>
      <w:ind w:left="720"/>
      <w:contextualSpacing/>
    </w:pPr>
  </w:style>
  <w:style w:type="paragraph" w:styleId="TOC6">
    <w:name w:val="toc 6"/>
    <w:basedOn w:val="Normal"/>
    <w:next w:val="Normal"/>
    <w:autoRedefine/>
    <w:uiPriority w:val="39"/>
    <w:unhideWhenUsed/>
    <w:rsid w:val="00BF4D82"/>
    <w:pPr>
      <w:spacing w:after="100" w:line="259" w:lineRule="auto"/>
      <w:ind w:left="1100"/>
    </w:pPr>
    <w:rPr>
      <w:rFonts w:asciiTheme="minorHAnsi" w:eastAsiaTheme="minorEastAsia" w:hAnsiTheme="minorHAnsi" w:cstheme="minorBidi"/>
      <w:sz w:val="22"/>
      <w:szCs w:val="22"/>
      <w:lang w:eastAsia="de-CH"/>
    </w:rPr>
  </w:style>
  <w:style w:type="paragraph" w:styleId="TOC7">
    <w:name w:val="toc 7"/>
    <w:basedOn w:val="Normal"/>
    <w:next w:val="Normal"/>
    <w:autoRedefine/>
    <w:uiPriority w:val="39"/>
    <w:unhideWhenUsed/>
    <w:rsid w:val="00BF4D82"/>
    <w:pPr>
      <w:spacing w:after="100" w:line="259" w:lineRule="auto"/>
      <w:ind w:left="1320"/>
    </w:pPr>
    <w:rPr>
      <w:rFonts w:asciiTheme="minorHAnsi" w:eastAsiaTheme="minorEastAsia" w:hAnsiTheme="minorHAnsi" w:cstheme="minorBidi"/>
      <w:sz w:val="22"/>
      <w:szCs w:val="22"/>
      <w:lang w:eastAsia="de-CH"/>
    </w:rPr>
  </w:style>
  <w:style w:type="paragraph" w:styleId="TOC8">
    <w:name w:val="toc 8"/>
    <w:basedOn w:val="Normal"/>
    <w:next w:val="Normal"/>
    <w:autoRedefine/>
    <w:uiPriority w:val="39"/>
    <w:unhideWhenUsed/>
    <w:rsid w:val="00BF4D82"/>
    <w:pPr>
      <w:spacing w:after="100" w:line="259" w:lineRule="auto"/>
      <w:ind w:left="1540"/>
    </w:pPr>
    <w:rPr>
      <w:rFonts w:asciiTheme="minorHAnsi" w:eastAsiaTheme="minorEastAsia" w:hAnsiTheme="minorHAnsi" w:cstheme="minorBidi"/>
      <w:sz w:val="22"/>
      <w:szCs w:val="22"/>
      <w:lang w:eastAsia="de-CH"/>
    </w:rPr>
  </w:style>
  <w:style w:type="paragraph" w:styleId="TOC9">
    <w:name w:val="toc 9"/>
    <w:basedOn w:val="Normal"/>
    <w:next w:val="Normal"/>
    <w:autoRedefine/>
    <w:uiPriority w:val="39"/>
    <w:unhideWhenUsed/>
    <w:rsid w:val="00BF4D82"/>
    <w:pPr>
      <w:spacing w:after="100" w:line="259" w:lineRule="auto"/>
      <w:ind w:left="1760"/>
    </w:pPr>
    <w:rPr>
      <w:rFonts w:asciiTheme="minorHAnsi" w:eastAsiaTheme="minorEastAsia" w:hAnsiTheme="minorHAnsi" w:cstheme="minorBidi"/>
      <w:sz w:val="22"/>
      <w:szCs w:val="22"/>
      <w:lang w:eastAsia="de-CH"/>
    </w:rPr>
  </w:style>
  <w:style w:type="character" w:styleId="UnresolvedMention">
    <w:name w:val="Unresolved Mention"/>
    <w:basedOn w:val="DefaultParagraphFont"/>
    <w:uiPriority w:val="99"/>
    <w:semiHidden/>
    <w:unhideWhenUsed/>
    <w:rsid w:val="00BF4D82"/>
    <w:rPr>
      <w:color w:val="808080"/>
      <w:shd w:val="clear" w:color="auto" w:fill="E6E6E6"/>
      <w:lang w:val="de-CH"/>
    </w:rPr>
  </w:style>
  <w:style w:type="character" w:styleId="CommentReference">
    <w:name w:val="annotation reference"/>
    <w:basedOn w:val="DefaultParagraphFont"/>
    <w:semiHidden/>
    <w:unhideWhenUsed/>
    <w:rsid w:val="00CD0A1B"/>
    <w:rPr>
      <w:sz w:val="16"/>
      <w:szCs w:val="16"/>
      <w:lang w:val="de-CH"/>
    </w:rPr>
  </w:style>
  <w:style w:type="paragraph" w:styleId="CommentText">
    <w:name w:val="annotation text"/>
    <w:basedOn w:val="Normal"/>
    <w:link w:val="CommentTextChar"/>
    <w:semiHidden/>
    <w:unhideWhenUsed/>
    <w:rsid w:val="00CD0A1B"/>
    <w:pPr>
      <w:spacing w:line="240" w:lineRule="auto"/>
    </w:pPr>
    <w:rPr>
      <w:sz w:val="20"/>
      <w:szCs w:val="20"/>
    </w:rPr>
  </w:style>
  <w:style w:type="character" w:customStyle="1" w:styleId="CommentTextChar">
    <w:name w:val="Comment Text Char"/>
    <w:basedOn w:val="DefaultParagraphFont"/>
    <w:link w:val="CommentText"/>
    <w:semiHidden/>
    <w:rsid w:val="00CD0A1B"/>
    <w:rPr>
      <w:rFonts w:ascii="Arial" w:eastAsia="Calibri" w:hAnsi="Arial"/>
      <w:lang w:val="de-CH"/>
    </w:rPr>
  </w:style>
  <w:style w:type="paragraph" w:styleId="CommentSubject">
    <w:name w:val="annotation subject"/>
    <w:basedOn w:val="CommentText"/>
    <w:next w:val="CommentText"/>
    <w:link w:val="CommentSubjectChar"/>
    <w:semiHidden/>
    <w:unhideWhenUsed/>
    <w:rsid w:val="00CD0A1B"/>
    <w:rPr>
      <w:b/>
      <w:bCs/>
    </w:rPr>
  </w:style>
  <w:style w:type="character" w:customStyle="1" w:styleId="CommentSubjectChar">
    <w:name w:val="Comment Subject Char"/>
    <w:basedOn w:val="CommentTextChar"/>
    <w:link w:val="CommentSubject"/>
    <w:semiHidden/>
    <w:rsid w:val="00CD0A1B"/>
    <w:rPr>
      <w:rFonts w:ascii="Arial" w:eastAsia="Calibri" w:hAnsi="Arial"/>
      <w:b/>
      <w:bCs/>
      <w:lang w:val="de-CH"/>
    </w:rPr>
  </w:style>
  <w:style w:type="character" w:styleId="Strong">
    <w:name w:val="Strong"/>
    <w:basedOn w:val="DefaultParagraphFont"/>
    <w:qFormat/>
    <w:rsid w:val="004D294B"/>
    <w:rPr>
      <w:b/>
      <w:bCs/>
      <w:lang w:val="de-CH"/>
    </w:rPr>
  </w:style>
  <w:style w:type="character" w:styleId="SubtleEmphasis">
    <w:name w:val="Subtle Emphasis"/>
    <w:basedOn w:val="DefaultParagraphFont"/>
    <w:uiPriority w:val="19"/>
    <w:qFormat/>
    <w:rsid w:val="0059705B"/>
    <w:rPr>
      <w:i/>
      <w:iCs/>
      <w:color w:val="404040" w:themeColor="text1" w:themeTint="BF"/>
      <w:lang w:val="de-CH"/>
    </w:rPr>
  </w:style>
  <w:style w:type="paragraph" w:styleId="TableofFigures">
    <w:name w:val="table of figures"/>
    <w:basedOn w:val="Normal"/>
    <w:next w:val="Normal"/>
    <w:uiPriority w:val="99"/>
    <w:unhideWhenUsed/>
    <w:rsid w:val="00344DAC"/>
  </w:style>
  <w:style w:type="paragraph" w:customStyle="1" w:styleId="Sourcecode">
    <w:name w:val="Sourcecode"/>
    <w:basedOn w:val="MacroText"/>
    <w:link w:val="SourcecodeChar"/>
    <w:qFormat/>
    <w:rsid w:val="00182FFF"/>
    <w:pPr>
      <w:pBdr>
        <w:top w:val="single" w:sz="4" w:space="14" w:color="E3E3E3"/>
        <w:left w:val="single" w:sz="4" w:space="17" w:color="E3E3E3"/>
        <w:bottom w:val="single" w:sz="4" w:space="14" w:color="E3E3E3"/>
        <w:right w:val="single" w:sz="4" w:space="17" w:color="E3E3E3"/>
      </w:pBdr>
      <w:shd w:val="clear" w:color="auto" w:fill="E3E3E3"/>
      <w:tabs>
        <w:tab w:val="clear" w:pos="480"/>
      </w:tabs>
      <w:spacing w:before="240" w:after="240"/>
      <w:ind w:left="357" w:right="357"/>
      <w:contextualSpacing/>
    </w:pPr>
    <w:rPr>
      <w:noProof/>
      <w:lang w:val="en-US"/>
    </w:rPr>
  </w:style>
  <w:style w:type="paragraph" w:styleId="MacroText">
    <w:name w:val="macro"/>
    <w:link w:val="MacroTextChar"/>
    <w:semiHidden/>
    <w:unhideWhenUsed/>
    <w:rsid w:val="00BD5D9F"/>
    <w:pPr>
      <w:tabs>
        <w:tab w:val="left" w:pos="480"/>
        <w:tab w:val="left" w:pos="960"/>
        <w:tab w:val="left" w:pos="1440"/>
        <w:tab w:val="left" w:pos="1920"/>
        <w:tab w:val="left" w:pos="2400"/>
        <w:tab w:val="left" w:pos="2880"/>
        <w:tab w:val="left" w:pos="3360"/>
        <w:tab w:val="left" w:pos="3840"/>
        <w:tab w:val="left" w:pos="4320"/>
      </w:tabs>
      <w:spacing w:line="312" w:lineRule="auto"/>
    </w:pPr>
    <w:rPr>
      <w:rFonts w:ascii="Consolas" w:eastAsia="Calibri" w:hAnsi="Consolas"/>
      <w:lang w:val="de-CH"/>
    </w:rPr>
  </w:style>
  <w:style w:type="character" w:customStyle="1" w:styleId="MacroTextChar">
    <w:name w:val="Macro Text Char"/>
    <w:basedOn w:val="DefaultParagraphFont"/>
    <w:link w:val="MacroText"/>
    <w:semiHidden/>
    <w:rsid w:val="00BD5D9F"/>
    <w:rPr>
      <w:rFonts w:ascii="Consolas" w:eastAsia="Calibri" w:hAnsi="Consolas"/>
      <w:lang w:val="de-CH"/>
    </w:rPr>
  </w:style>
  <w:style w:type="character" w:customStyle="1" w:styleId="SourcecodeChar">
    <w:name w:val="Sourcecode Char"/>
    <w:basedOn w:val="MacroTextChar"/>
    <w:link w:val="Sourcecode"/>
    <w:rsid w:val="00182FFF"/>
    <w:rPr>
      <w:rFonts w:ascii="Consolas" w:eastAsia="Calibri" w:hAnsi="Consolas"/>
      <w:noProof/>
      <w:shd w:val="clear" w:color="auto" w:fill="E3E3E3"/>
      <w:lang w:val="de-CH"/>
    </w:rPr>
  </w:style>
  <w:style w:type="paragraph" w:styleId="HTMLPreformatted">
    <w:name w:val="HTML Preformatted"/>
    <w:basedOn w:val="Normal"/>
    <w:link w:val="HTMLPreformattedChar"/>
    <w:uiPriority w:val="99"/>
    <w:semiHidden/>
    <w:unhideWhenUsed/>
    <w:rsid w:val="00D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DD446E"/>
    <w:rPr>
      <w:rFonts w:ascii="Courier New" w:hAnsi="Courier New" w:cs="Courier New"/>
      <w:lang w:val="de-CH" w:eastAsia="de-CH"/>
    </w:rPr>
  </w:style>
  <w:style w:type="character" w:styleId="FollowedHyperlink">
    <w:name w:val="FollowedHyperlink"/>
    <w:basedOn w:val="DefaultParagraphFont"/>
    <w:uiPriority w:val="99"/>
    <w:semiHidden/>
    <w:unhideWhenUsed/>
    <w:rsid w:val="007E1A2B"/>
    <w:rPr>
      <w:color w:val="954F72"/>
      <w:u w:val="single"/>
    </w:rPr>
  </w:style>
  <w:style w:type="paragraph" w:customStyle="1" w:styleId="msonormal0">
    <w:name w:val="msonormal"/>
    <w:basedOn w:val="Normal"/>
    <w:rsid w:val="007E1A2B"/>
    <w:pPr>
      <w:spacing w:before="100" w:beforeAutospacing="1" w:after="100" w:afterAutospacing="1" w:line="240" w:lineRule="auto"/>
    </w:pPr>
    <w:rPr>
      <w:rFonts w:ascii="Times New Roman" w:eastAsia="Times New Roman" w:hAnsi="Times New Roman"/>
      <w:sz w:val="24"/>
      <w:szCs w:val="24"/>
      <w:lang w:eastAsia="de-CH"/>
    </w:rPr>
  </w:style>
  <w:style w:type="paragraph" w:customStyle="1" w:styleId="xl63">
    <w:name w:val="xl63"/>
    <w:basedOn w:val="Normal"/>
    <w:rsid w:val="007E1A2B"/>
    <w:pPr>
      <w:spacing w:before="100" w:beforeAutospacing="1" w:after="100" w:afterAutospacing="1" w:line="240" w:lineRule="auto"/>
    </w:pPr>
    <w:rPr>
      <w:rFonts w:eastAsia="Times New Roman" w:cs="Arial"/>
      <w:szCs w:val="18"/>
      <w:lang w:eastAsia="de-CH"/>
    </w:rPr>
  </w:style>
  <w:style w:type="paragraph" w:customStyle="1" w:styleId="xl64">
    <w:name w:val="xl64"/>
    <w:basedOn w:val="Normal"/>
    <w:rsid w:val="007E1A2B"/>
    <w:pPr>
      <w:pBdr>
        <w:top w:val="single" w:sz="8" w:space="0" w:color="00A0E6"/>
        <w:left w:val="single" w:sz="8" w:space="0" w:color="00A0E6"/>
        <w:bottom w:val="single" w:sz="4"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65">
    <w:name w:val="xl65"/>
    <w:basedOn w:val="Normal"/>
    <w:rsid w:val="007E1A2B"/>
    <w:pPr>
      <w:pBdr>
        <w:top w:val="single" w:sz="8" w:space="0" w:color="00A0E6"/>
        <w:bottom w:val="single" w:sz="4"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66">
    <w:name w:val="xl66"/>
    <w:basedOn w:val="Normal"/>
    <w:rsid w:val="007E1A2B"/>
    <w:pPr>
      <w:shd w:val="clear" w:color="000000" w:fill="FFFFFF"/>
      <w:spacing w:before="100" w:beforeAutospacing="1" w:after="100" w:afterAutospacing="1" w:line="240" w:lineRule="auto"/>
    </w:pPr>
    <w:rPr>
      <w:rFonts w:eastAsia="Times New Roman" w:cs="Arial"/>
      <w:szCs w:val="18"/>
      <w:lang w:eastAsia="de-CH"/>
    </w:rPr>
  </w:style>
  <w:style w:type="paragraph" w:customStyle="1" w:styleId="xl67">
    <w:name w:val="xl67"/>
    <w:basedOn w:val="Normal"/>
    <w:rsid w:val="007E1A2B"/>
    <w:pPr>
      <w:pBdr>
        <w:left w:val="single" w:sz="8" w:space="0" w:color="00A0E6"/>
        <w:bottom w:val="single" w:sz="4"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68">
    <w:name w:val="xl68"/>
    <w:basedOn w:val="Normal"/>
    <w:rsid w:val="007E1A2B"/>
    <w:pPr>
      <w:pBdr>
        <w:bottom w:val="single" w:sz="4"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69">
    <w:name w:val="xl69"/>
    <w:basedOn w:val="Normal"/>
    <w:rsid w:val="007E1A2B"/>
    <w:pPr>
      <w:pBdr>
        <w:top w:val="single" w:sz="8" w:space="0" w:color="00A0E6"/>
        <w:bottom w:val="single" w:sz="4"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0">
    <w:name w:val="xl70"/>
    <w:basedOn w:val="Normal"/>
    <w:rsid w:val="007E1A2B"/>
    <w:pPr>
      <w:shd w:val="clear" w:color="000000" w:fill="FFFFFF"/>
      <w:spacing w:before="100" w:beforeAutospacing="1" w:after="100" w:afterAutospacing="1" w:line="240" w:lineRule="auto"/>
    </w:pPr>
    <w:rPr>
      <w:rFonts w:eastAsia="Times New Roman" w:cs="Arial"/>
      <w:szCs w:val="18"/>
      <w:lang w:eastAsia="de-CH"/>
    </w:rPr>
  </w:style>
  <w:style w:type="paragraph" w:customStyle="1" w:styleId="xl71">
    <w:name w:val="xl71"/>
    <w:basedOn w:val="Normal"/>
    <w:rsid w:val="007E1A2B"/>
    <w:pPr>
      <w:pBdr>
        <w:bottom w:val="single" w:sz="4"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2">
    <w:name w:val="xl72"/>
    <w:basedOn w:val="Normal"/>
    <w:rsid w:val="007E1A2B"/>
    <w:pPr>
      <w:pBdr>
        <w:left w:val="single" w:sz="8" w:space="0" w:color="00A0E6"/>
        <w:bottom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3">
    <w:name w:val="xl73"/>
    <w:basedOn w:val="Normal"/>
    <w:rsid w:val="007E1A2B"/>
    <w:pPr>
      <w:pBdr>
        <w:bottom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4">
    <w:name w:val="xl74"/>
    <w:basedOn w:val="Normal"/>
    <w:rsid w:val="007E1A2B"/>
    <w:pPr>
      <w:pBdr>
        <w:top w:val="single" w:sz="8" w:space="0" w:color="00A0E6"/>
        <w:bottom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5">
    <w:name w:val="xl75"/>
    <w:basedOn w:val="Normal"/>
    <w:rsid w:val="007E1A2B"/>
    <w:pPr>
      <w:pBdr>
        <w:top w:val="single" w:sz="8" w:space="0" w:color="00A0E6"/>
        <w:left w:val="single" w:sz="8" w:space="0" w:color="00A0E6"/>
        <w:bottom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6">
    <w:name w:val="xl76"/>
    <w:basedOn w:val="Normal"/>
    <w:rsid w:val="007E1A2B"/>
    <w:pPr>
      <w:pBdr>
        <w:top w:val="single" w:sz="8" w:space="0" w:color="00A0E6"/>
        <w:bottom w:val="single" w:sz="8" w:space="0" w:color="00A0E6"/>
        <w:right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7">
    <w:name w:val="xl77"/>
    <w:basedOn w:val="Normal"/>
    <w:rsid w:val="007E1A2B"/>
    <w:pPr>
      <w:pBdr>
        <w:left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8">
    <w:name w:val="xl78"/>
    <w:basedOn w:val="Normal"/>
    <w:rsid w:val="007E1A2B"/>
    <w:pPr>
      <w:pBdr>
        <w:right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79">
    <w:name w:val="xl79"/>
    <w:basedOn w:val="Normal"/>
    <w:rsid w:val="007E1A2B"/>
    <w:pPr>
      <w:pBdr>
        <w:bottom w:val="single" w:sz="8" w:space="0" w:color="00A0E6"/>
        <w:right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80">
    <w:name w:val="xl80"/>
    <w:basedOn w:val="Normal"/>
    <w:rsid w:val="007E1A2B"/>
    <w:pPr>
      <w:pBdr>
        <w:top w:val="single" w:sz="8" w:space="0" w:color="00A0E6"/>
        <w:left w:val="single" w:sz="4" w:space="0" w:color="00A0E6"/>
        <w:bottom w:val="single" w:sz="4"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81">
    <w:name w:val="xl81"/>
    <w:basedOn w:val="Normal"/>
    <w:rsid w:val="007E1A2B"/>
    <w:pPr>
      <w:pBdr>
        <w:top w:val="single" w:sz="8" w:space="0" w:color="00A0E6"/>
        <w:bottom w:val="single" w:sz="4" w:space="0" w:color="00A0E6"/>
        <w:right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82">
    <w:name w:val="xl82"/>
    <w:basedOn w:val="Normal"/>
    <w:rsid w:val="007E1A2B"/>
    <w:pPr>
      <w:pBdr>
        <w:left w:val="single" w:sz="4" w:space="0" w:color="00A0E6"/>
        <w:bottom w:val="single" w:sz="4"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83">
    <w:name w:val="xl83"/>
    <w:basedOn w:val="Normal"/>
    <w:rsid w:val="007E1A2B"/>
    <w:pPr>
      <w:pBdr>
        <w:bottom w:val="single" w:sz="4" w:space="0" w:color="00A0E6"/>
        <w:right w:val="single" w:sz="8" w:space="0" w:color="00A0E6"/>
      </w:pBdr>
      <w:shd w:val="clear" w:color="000000" w:fill="FFFFFF"/>
      <w:spacing w:before="100" w:beforeAutospacing="1" w:after="100" w:afterAutospacing="1" w:line="240" w:lineRule="auto"/>
    </w:pPr>
    <w:rPr>
      <w:rFonts w:eastAsia="Times New Roman" w:cs="Arial"/>
      <w:szCs w:val="18"/>
      <w:lang w:eastAsia="de-CH"/>
    </w:rPr>
  </w:style>
  <w:style w:type="paragraph" w:customStyle="1" w:styleId="xl84">
    <w:name w:val="xl84"/>
    <w:basedOn w:val="Normal"/>
    <w:rsid w:val="007E1A2B"/>
    <w:pPr>
      <w:pBdr>
        <w:top w:val="single" w:sz="8" w:space="0" w:color="00A0E6"/>
        <w:left w:val="single" w:sz="8" w:space="0" w:color="00A0E6"/>
      </w:pBdr>
      <w:shd w:val="clear" w:color="000000" w:fill="FFFFFF"/>
      <w:spacing w:before="100" w:beforeAutospacing="1" w:after="100" w:afterAutospacing="1" w:line="240" w:lineRule="auto"/>
      <w:jc w:val="center"/>
      <w:textAlignment w:val="center"/>
    </w:pPr>
    <w:rPr>
      <w:rFonts w:eastAsia="Times New Roman" w:cs="Arial"/>
      <w:szCs w:val="18"/>
      <w:lang w:eastAsia="de-CH"/>
    </w:rPr>
  </w:style>
  <w:style w:type="paragraph" w:customStyle="1" w:styleId="xl85">
    <w:name w:val="xl85"/>
    <w:basedOn w:val="Normal"/>
    <w:rsid w:val="007E1A2B"/>
    <w:pPr>
      <w:pBdr>
        <w:bottom w:val="single" w:sz="8" w:space="0" w:color="00A0E6"/>
      </w:pBdr>
      <w:shd w:val="clear" w:color="000000" w:fill="EDEDED"/>
      <w:spacing w:before="100" w:beforeAutospacing="1" w:after="100" w:afterAutospacing="1" w:line="240" w:lineRule="auto"/>
    </w:pPr>
    <w:rPr>
      <w:rFonts w:eastAsia="Times New Roman" w:cs="Arial"/>
      <w:szCs w:val="18"/>
      <w:lang w:eastAsia="de-CH"/>
    </w:rPr>
  </w:style>
  <w:style w:type="paragraph" w:customStyle="1" w:styleId="xl86">
    <w:name w:val="xl86"/>
    <w:basedOn w:val="Normal"/>
    <w:rsid w:val="007E1A2B"/>
    <w:pPr>
      <w:pBdr>
        <w:bottom w:val="single" w:sz="8" w:space="0" w:color="00A0E6"/>
        <w:right w:val="single" w:sz="8" w:space="0" w:color="00A0E6"/>
      </w:pBdr>
      <w:shd w:val="clear" w:color="000000" w:fill="EDEDED"/>
      <w:spacing w:before="100" w:beforeAutospacing="1" w:after="100" w:afterAutospacing="1" w:line="240" w:lineRule="auto"/>
    </w:pPr>
    <w:rPr>
      <w:rFonts w:eastAsia="Times New Roman" w:cs="Arial"/>
      <w:szCs w:val="18"/>
      <w:lang w:eastAsia="de-CH"/>
    </w:rPr>
  </w:style>
  <w:style w:type="paragraph" w:customStyle="1" w:styleId="xl87">
    <w:name w:val="xl87"/>
    <w:basedOn w:val="Normal"/>
    <w:rsid w:val="007E1A2B"/>
    <w:pPr>
      <w:pBdr>
        <w:top w:val="single" w:sz="8" w:space="0" w:color="00A0E6"/>
        <w:bottom w:val="single" w:sz="4" w:space="0" w:color="00A0E6"/>
      </w:pBdr>
      <w:shd w:val="clear" w:color="000000" w:fill="EDEDED"/>
      <w:spacing w:before="100" w:beforeAutospacing="1" w:after="100" w:afterAutospacing="1" w:line="240" w:lineRule="auto"/>
    </w:pPr>
    <w:rPr>
      <w:rFonts w:eastAsia="Times New Roman" w:cs="Arial"/>
      <w:szCs w:val="18"/>
      <w:lang w:eastAsia="de-CH"/>
    </w:rPr>
  </w:style>
  <w:style w:type="paragraph" w:customStyle="1" w:styleId="xl88">
    <w:name w:val="xl88"/>
    <w:basedOn w:val="Normal"/>
    <w:rsid w:val="007E1A2B"/>
    <w:pPr>
      <w:pBdr>
        <w:top w:val="single" w:sz="8" w:space="0" w:color="00A0E6"/>
        <w:bottom w:val="single" w:sz="4" w:space="0" w:color="00A0E6"/>
        <w:right w:val="single" w:sz="8" w:space="0" w:color="00A0E6"/>
      </w:pBdr>
      <w:shd w:val="clear" w:color="000000" w:fill="EDEDED"/>
      <w:spacing w:before="100" w:beforeAutospacing="1" w:after="100" w:afterAutospacing="1" w:line="240" w:lineRule="auto"/>
    </w:pPr>
    <w:rPr>
      <w:rFonts w:eastAsia="Times New Roman" w:cs="Arial"/>
      <w:szCs w:val="18"/>
      <w:lang w:eastAsia="de-CH"/>
    </w:rPr>
  </w:style>
  <w:style w:type="paragraph" w:customStyle="1" w:styleId="xl89">
    <w:name w:val="xl89"/>
    <w:basedOn w:val="Normal"/>
    <w:rsid w:val="007E1A2B"/>
    <w:pPr>
      <w:shd w:val="clear" w:color="000000" w:fill="EDEDED"/>
      <w:spacing w:before="100" w:beforeAutospacing="1" w:after="100" w:afterAutospacing="1" w:line="240" w:lineRule="auto"/>
    </w:pPr>
    <w:rPr>
      <w:rFonts w:eastAsia="Times New Roman" w:cs="Arial"/>
      <w:szCs w:val="18"/>
      <w:lang w:eastAsia="de-CH"/>
    </w:rPr>
  </w:style>
  <w:style w:type="paragraph" w:customStyle="1" w:styleId="xl90">
    <w:name w:val="xl90"/>
    <w:basedOn w:val="Normal"/>
    <w:rsid w:val="007E1A2B"/>
    <w:pPr>
      <w:pBdr>
        <w:bottom w:val="single" w:sz="4" w:space="0" w:color="00A0E6"/>
      </w:pBdr>
      <w:shd w:val="clear" w:color="000000" w:fill="EDEDED"/>
      <w:spacing w:before="100" w:beforeAutospacing="1" w:after="100" w:afterAutospacing="1" w:line="240" w:lineRule="auto"/>
    </w:pPr>
    <w:rPr>
      <w:rFonts w:eastAsia="Times New Roman" w:cs="Arial"/>
      <w:szCs w:val="18"/>
      <w:lang w:eastAsia="de-CH"/>
    </w:rPr>
  </w:style>
  <w:style w:type="paragraph" w:customStyle="1" w:styleId="xl91">
    <w:name w:val="xl91"/>
    <w:basedOn w:val="Normal"/>
    <w:rsid w:val="007E1A2B"/>
    <w:pPr>
      <w:pBdr>
        <w:bottom w:val="single" w:sz="4" w:space="0" w:color="00A0E6"/>
        <w:right w:val="single" w:sz="8" w:space="0" w:color="00A0E6"/>
      </w:pBdr>
      <w:shd w:val="clear" w:color="000000" w:fill="EDEDED"/>
      <w:spacing w:before="100" w:beforeAutospacing="1" w:after="100" w:afterAutospacing="1" w:line="240" w:lineRule="auto"/>
    </w:pPr>
    <w:rPr>
      <w:rFonts w:eastAsia="Times New Roman" w:cs="Arial"/>
      <w:szCs w:val="18"/>
      <w:lang w:eastAsia="de-CH"/>
    </w:rPr>
  </w:style>
  <w:style w:type="paragraph" w:customStyle="1" w:styleId="xl92">
    <w:name w:val="xl92"/>
    <w:basedOn w:val="Normal"/>
    <w:rsid w:val="007E1A2B"/>
    <w:pPr>
      <w:pBdr>
        <w:top w:val="single" w:sz="8" w:space="0" w:color="00A0E6"/>
        <w:bottom w:val="single" w:sz="8" w:space="0" w:color="00A0E6"/>
      </w:pBdr>
      <w:shd w:val="clear" w:color="000000" w:fill="EDEDED"/>
      <w:spacing w:before="100" w:beforeAutospacing="1" w:after="100" w:afterAutospacing="1" w:line="240" w:lineRule="auto"/>
    </w:pPr>
    <w:rPr>
      <w:rFonts w:eastAsia="Times New Roman" w:cs="Arial"/>
      <w:szCs w:val="18"/>
      <w:lang w:eastAsia="de-CH"/>
    </w:rPr>
  </w:style>
  <w:style w:type="paragraph" w:customStyle="1" w:styleId="xl93">
    <w:name w:val="xl93"/>
    <w:basedOn w:val="Normal"/>
    <w:rsid w:val="007E1A2B"/>
    <w:pPr>
      <w:pBdr>
        <w:top w:val="single" w:sz="8" w:space="0" w:color="00A0E6"/>
      </w:pBdr>
      <w:shd w:val="clear" w:color="000000" w:fill="FFFFFF"/>
      <w:spacing w:before="100" w:beforeAutospacing="1" w:after="100" w:afterAutospacing="1" w:line="240" w:lineRule="auto"/>
      <w:jc w:val="center"/>
    </w:pPr>
    <w:rPr>
      <w:rFonts w:eastAsia="Times New Roman" w:cs="Arial"/>
      <w:b/>
      <w:bCs/>
      <w:szCs w:val="18"/>
      <w:lang w:eastAsia="de-CH"/>
    </w:rPr>
  </w:style>
  <w:style w:type="paragraph" w:customStyle="1" w:styleId="xl94">
    <w:name w:val="xl94"/>
    <w:basedOn w:val="Normal"/>
    <w:rsid w:val="007E1A2B"/>
    <w:pPr>
      <w:shd w:val="clear" w:color="000000" w:fill="EDEDED"/>
      <w:spacing w:before="100" w:beforeAutospacing="1" w:after="100" w:afterAutospacing="1" w:line="240" w:lineRule="auto"/>
      <w:jc w:val="center"/>
    </w:pPr>
    <w:rPr>
      <w:rFonts w:eastAsia="Times New Roman" w:cs="Arial"/>
      <w:szCs w:val="18"/>
      <w:lang w:eastAsia="de-CH"/>
    </w:rPr>
  </w:style>
  <w:style w:type="paragraph" w:customStyle="1" w:styleId="xl95">
    <w:name w:val="xl95"/>
    <w:basedOn w:val="Normal"/>
    <w:rsid w:val="007E1A2B"/>
    <w:pPr>
      <w:pBdr>
        <w:right w:val="single" w:sz="8" w:space="0" w:color="00A0E6"/>
      </w:pBdr>
      <w:shd w:val="clear" w:color="000000" w:fill="EDEDED"/>
      <w:spacing w:before="100" w:beforeAutospacing="1" w:after="100" w:afterAutospacing="1" w:line="240" w:lineRule="auto"/>
      <w:jc w:val="center"/>
    </w:pPr>
    <w:rPr>
      <w:rFonts w:eastAsia="Times New Roman" w:cs="Arial"/>
      <w:szCs w:val="18"/>
      <w:lang w:eastAsia="de-CH"/>
    </w:rPr>
  </w:style>
  <w:style w:type="paragraph" w:customStyle="1" w:styleId="xl96">
    <w:name w:val="xl96"/>
    <w:basedOn w:val="Normal"/>
    <w:rsid w:val="007E1A2B"/>
    <w:pPr>
      <w:pBdr>
        <w:top w:val="single" w:sz="8" w:space="0" w:color="00A0E6"/>
        <w:right w:val="single" w:sz="8" w:space="0" w:color="00A0E6"/>
      </w:pBdr>
      <w:shd w:val="clear" w:color="000000" w:fill="FFFFFF"/>
      <w:spacing w:before="100" w:beforeAutospacing="1" w:after="100" w:afterAutospacing="1" w:line="240" w:lineRule="auto"/>
      <w:jc w:val="center"/>
    </w:pPr>
    <w:rPr>
      <w:rFonts w:eastAsia="Times New Roman" w:cs="Arial"/>
      <w:b/>
      <w:bCs/>
      <w:szCs w:val="18"/>
      <w:lang w:eastAsia="de-CH"/>
    </w:rPr>
  </w:style>
  <w:style w:type="paragraph" w:customStyle="1" w:styleId="xl97">
    <w:name w:val="xl97"/>
    <w:basedOn w:val="Normal"/>
    <w:rsid w:val="007E1A2B"/>
    <w:pPr>
      <w:pBdr>
        <w:top w:val="single" w:sz="8" w:space="0" w:color="00A0E6"/>
        <w:left w:val="single" w:sz="8" w:space="0" w:color="00A0E6"/>
      </w:pBdr>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98">
    <w:name w:val="xl98"/>
    <w:basedOn w:val="Normal"/>
    <w:rsid w:val="007E1A2B"/>
    <w:pPr>
      <w:pBdr>
        <w:top w:val="single" w:sz="8" w:space="0" w:color="00A0E6"/>
        <w:right w:val="single" w:sz="8" w:space="0" w:color="00A0E6"/>
      </w:pBdr>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99">
    <w:name w:val="xl99"/>
    <w:basedOn w:val="Normal"/>
    <w:rsid w:val="007E1A2B"/>
    <w:pPr>
      <w:pBdr>
        <w:left w:val="single" w:sz="8" w:space="0" w:color="00A0E6"/>
        <w:bottom w:val="single" w:sz="8" w:space="0" w:color="00A0E6"/>
      </w:pBdr>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0">
    <w:name w:val="xl100"/>
    <w:basedOn w:val="Normal"/>
    <w:rsid w:val="007E1A2B"/>
    <w:pPr>
      <w:pBdr>
        <w:bottom w:val="single" w:sz="8" w:space="0" w:color="00A0E6"/>
        <w:right w:val="single" w:sz="8" w:space="0" w:color="00A0E6"/>
      </w:pBdr>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1">
    <w:name w:val="xl101"/>
    <w:basedOn w:val="Normal"/>
    <w:rsid w:val="007E1A2B"/>
    <w:pPr>
      <w:shd w:val="clear" w:color="000000" w:fill="FFFFFF"/>
      <w:spacing w:before="100" w:beforeAutospacing="1" w:after="100" w:afterAutospacing="1" w:line="240" w:lineRule="auto"/>
      <w:jc w:val="center"/>
    </w:pPr>
    <w:rPr>
      <w:rFonts w:eastAsia="Times New Roman" w:cs="Arial"/>
      <w:szCs w:val="18"/>
      <w:lang w:eastAsia="de-CH"/>
    </w:rPr>
  </w:style>
  <w:style w:type="paragraph" w:customStyle="1" w:styleId="xl102">
    <w:name w:val="xl102"/>
    <w:basedOn w:val="Normal"/>
    <w:rsid w:val="007E1A2B"/>
    <w:pPr>
      <w:pBdr>
        <w:top w:val="single" w:sz="8" w:space="0" w:color="00A0E6"/>
        <w:left w:val="single" w:sz="8" w:space="0" w:color="00A0E6"/>
      </w:pBd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3">
    <w:name w:val="xl103"/>
    <w:basedOn w:val="Normal"/>
    <w:rsid w:val="007E1A2B"/>
    <w:pPr>
      <w:pBdr>
        <w:left w:val="single" w:sz="8" w:space="0" w:color="00A0E6"/>
      </w:pBd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4">
    <w:name w:val="xl104"/>
    <w:basedOn w:val="Normal"/>
    <w:rsid w:val="007E1A2B"/>
    <w:pPr>
      <w:pBdr>
        <w:left w:val="single" w:sz="8" w:space="0" w:color="00A0E6"/>
        <w:bottom w:val="single" w:sz="8" w:space="0" w:color="00A0E6"/>
      </w:pBd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5">
    <w:name w:val="xl105"/>
    <w:basedOn w:val="Normal"/>
    <w:rsid w:val="007E1A2B"/>
    <w:pPr>
      <w:pBdr>
        <w:top w:val="single" w:sz="8" w:space="0" w:color="00A0E6"/>
      </w:pBd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6">
    <w:name w:val="xl106"/>
    <w:basedOn w:val="Normal"/>
    <w:rsid w:val="007E1A2B"/>
    <w:pP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7">
    <w:name w:val="xl107"/>
    <w:basedOn w:val="Normal"/>
    <w:rsid w:val="007E1A2B"/>
    <w:pPr>
      <w:pBdr>
        <w:bottom w:val="single" w:sz="8" w:space="0" w:color="00A0E6"/>
      </w:pBd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8">
    <w:name w:val="xl108"/>
    <w:basedOn w:val="Normal"/>
    <w:rsid w:val="007E1A2B"/>
    <w:pPr>
      <w:pBdr>
        <w:top w:val="single" w:sz="8" w:space="0" w:color="00A0E6"/>
        <w:right w:val="single" w:sz="8" w:space="0" w:color="00A0E6"/>
      </w:pBd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09">
    <w:name w:val="xl109"/>
    <w:basedOn w:val="Normal"/>
    <w:rsid w:val="007E1A2B"/>
    <w:pPr>
      <w:pBdr>
        <w:right w:val="single" w:sz="8" w:space="0" w:color="00A0E6"/>
      </w:pBd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10">
    <w:name w:val="xl110"/>
    <w:basedOn w:val="Normal"/>
    <w:rsid w:val="007E1A2B"/>
    <w:pPr>
      <w:pBdr>
        <w:bottom w:val="single" w:sz="8" w:space="0" w:color="00A0E6"/>
        <w:right w:val="single" w:sz="8" w:space="0" w:color="00A0E6"/>
      </w:pBdr>
      <w:shd w:val="clear" w:color="000000" w:fill="FFFFFF"/>
      <w:spacing w:before="100" w:beforeAutospacing="1" w:after="100" w:afterAutospacing="1" w:line="240" w:lineRule="auto"/>
      <w:jc w:val="center"/>
      <w:textAlignment w:val="center"/>
    </w:pPr>
    <w:rPr>
      <w:rFonts w:eastAsia="Times New Roman" w:cs="Arial"/>
      <w:b/>
      <w:bCs/>
      <w:szCs w:val="18"/>
      <w:lang w:eastAsia="de-CH"/>
    </w:rPr>
  </w:style>
  <w:style w:type="paragraph" w:customStyle="1" w:styleId="xl111">
    <w:name w:val="xl111"/>
    <w:basedOn w:val="Normal"/>
    <w:rsid w:val="007E1A2B"/>
    <w:pPr>
      <w:pBdr>
        <w:top w:val="single" w:sz="8" w:space="0" w:color="00A0E6"/>
        <w:left w:val="single" w:sz="8" w:space="0" w:color="00A0E6"/>
      </w:pBdr>
      <w:shd w:val="clear" w:color="000000" w:fill="FFFFFF"/>
      <w:spacing w:before="100" w:beforeAutospacing="1" w:after="100" w:afterAutospacing="1" w:line="240" w:lineRule="auto"/>
      <w:jc w:val="center"/>
    </w:pPr>
    <w:rPr>
      <w:rFonts w:eastAsia="Times New Roman" w:cs="Arial"/>
      <w:b/>
      <w:bCs/>
      <w:szCs w:val="18"/>
      <w:lang w:eastAsia="de-CH"/>
    </w:rPr>
  </w:style>
  <w:style w:type="paragraph" w:customStyle="1" w:styleId="xl112">
    <w:name w:val="xl112"/>
    <w:basedOn w:val="Normal"/>
    <w:rsid w:val="007E1A2B"/>
    <w:pPr>
      <w:pBdr>
        <w:left w:val="single" w:sz="8" w:space="0" w:color="00A0E6"/>
        <w:right w:val="single" w:sz="4" w:space="0" w:color="00A0E6"/>
      </w:pBdr>
      <w:shd w:val="clear" w:color="000000" w:fill="FFFFFF"/>
      <w:spacing w:before="100" w:beforeAutospacing="1" w:after="100" w:afterAutospacing="1" w:line="240" w:lineRule="auto"/>
      <w:jc w:val="center"/>
      <w:textAlignment w:val="center"/>
    </w:pPr>
    <w:rPr>
      <w:rFonts w:eastAsia="Times New Roman" w:cs="Arial"/>
      <w:szCs w:val="18"/>
      <w:lang w:eastAsia="de-CH"/>
    </w:rPr>
  </w:style>
  <w:style w:type="paragraph" w:customStyle="1" w:styleId="xl113">
    <w:name w:val="xl113"/>
    <w:basedOn w:val="Normal"/>
    <w:rsid w:val="007E1A2B"/>
    <w:pPr>
      <w:pBdr>
        <w:left w:val="single" w:sz="8" w:space="0" w:color="00A0E6"/>
        <w:right w:val="single" w:sz="4" w:space="0" w:color="00A0E6"/>
      </w:pBdr>
      <w:shd w:val="clear" w:color="000000" w:fill="FFFFFF"/>
      <w:spacing w:before="100" w:beforeAutospacing="1" w:after="100" w:afterAutospacing="1" w:line="240" w:lineRule="auto"/>
      <w:jc w:val="center"/>
      <w:textAlignment w:val="center"/>
    </w:pPr>
    <w:rPr>
      <w:rFonts w:eastAsia="Times New Roman" w:cs="Arial"/>
      <w:szCs w:val="18"/>
      <w:lang w:eastAsia="de-CH"/>
    </w:rPr>
  </w:style>
  <w:style w:type="paragraph" w:customStyle="1" w:styleId="xl114">
    <w:name w:val="xl114"/>
    <w:basedOn w:val="Normal"/>
    <w:rsid w:val="007E1A2B"/>
    <w:pPr>
      <w:pBdr>
        <w:left w:val="single" w:sz="8" w:space="0" w:color="00A0E6"/>
        <w:bottom w:val="single" w:sz="8" w:space="0" w:color="00A0E6"/>
        <w:right w:val="single" w:sz="4" w:space="0" w:color="00A0E6"/>
      </w:pBdr>
      <w:shd w:val="clear" w:color="000000" w:fill="FFFFFF"/>
      <w:spacing w:before="100" w:beforeAutospacing="1" w:after="100" w:afterAutospacing="1" w:line="240" w:lineRule="auto"/>
      <w:jc w:val="center"/>
      <w:textAlignment w:val="center"/>
    </w:pPr>
    <w:rPr>
      <w:rFonts w:eastAsia="Times New Roman" w:cs="Arial"/>
      <w:szCs w:val="18"/>
      <w:lang w:eastAsia="de-CH"/>
    </w:rPr>
  </w:style>
  <w:style w:type="paragraph" w:customStyle="1" w:styleId="xl115">
    <w:name w:val="xl115"/>
    <w:basedOn w:val="Normal"/>
    <w:rsid w:val="007E1A2B"/>
    <w:pPr>
      <w:pBdr>
        <w:left w:val="single" w:sz="8" w:space="0" w:color="00A0E6"/>
        <w:bottom w:val="single" w:sz="4" w:space="0" w:color="00A0E6"/>
        <w:right w:val="single" w:sz="4" w:space="0" w:color="00A0E6"/>
      </w:pBdr>
      <w:shd w:val="clear" w:color="000000" w:fill="FFFFFF"/>
      <w:spacing w:before="100" w:beforeAutospacing="1" w:after="100" w:afterAutospacing="1" w:line="240" w:lineRule="auto"/>
      <w:jc w:val="center"/>
      <w:textAlignment w:val="center"/>
    </w:pPr>
    <w:rPr>
      <w:rFonts w:eastAsia="Times New Roman" w:cs="Arial"/>
      <w:szCs w:val="18"/>
      <w:lang w:eastAsia="de-CH"/>
    </w:rPr>
  </w:style>
  <w:style w:type="paragraph" w:customStyle="1" w:styleId="xl116">
    <w:name w:val="xl116"/>
    <w:basedOn w:val="Normal"/>
    <w:rsid w:val="007E1A2B"/>
    <w:pPr>
      <w:pBdr>
        <w:top w:val="single" w:sz="4" w:space="0" w:color="00A0E6"/>
        <w:left w:val="single" w:sz="8" w:space="0" w:color="00A0E6"/>
        <w:right w:val="single" w:sz="4" w:space="0" w:color="00A0E6"/>
      </w:pBdr>
      <w:shd w:val="clear" w:color="000000" w:fill="FFFFFF"/>
      <w:spacing w:before="100" w:beforeAutospacing="1" w:after="100" w:afterAutospacing="1" w:line="240" w:lineRule="auto"/>
      <w:jc w:val="center"/>
      <w:textAlignment w:val="center"/>
    </w:pPr>
    <w:rPr>
      <w:rFonts w:eastAsia="Times New Roman" w:cs="Arial"/>
      <w:szCs w:val="1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07870">
      <w:bodyDiv w:val="1"/>
      <w:marLeft w:val="0"/>
      <w:marRight w:val="0"/>
      <w:marTop w:val="0"/>
      <w:marBottom w:val="0"/>
      <w:divBdr>
        <w:top w:val="none" w:sz="0" w:space="0" w:color="auto"/>
        <w:left w:val="none" w:sz="0" w:space="0" w:color="auto"/>
        <w:bottom w:val="none" w:sz="0" w:space="0" w:color="auto"/>
        <w:right w:val="none" w:sz="0" w:space="0" w:color="auto"/>
      </w:divBdr>
    </w:div>
    <w:div w:id="249195585">
      <w:bodyDiv w:val="1"/>
      <w:marLeft w:val="0"/>
      <w:marRight w:val="0"/>
      <w:marTop w:val="0"/>
      <w:marBottom w:val="0"/>
      <w:divBdr>
        <w:top w:val="none" w:sz="0" w:space="0" w:color="auto"/>
        <w:left w:val="none" w:sz="0" w:space="0" w:color="auto"/>
        <w:bottom w:val="none" w:sz="0" w:space="0" w:color="auto"/>
        <w:right w:val="none" w:sz="0" w:space="0" w:color="auto"/>
      </w:divBdr>
    </w:div>
    <w:div w:id="551695567">
      <w:bodyDiv w:val="1"/>
      <w:marLeft w:val="0"/>
      <w:marRight w:val="0"/>
      <w:marTop w:val="0"/>
      <w:marBottom w:val="0"/>
      <w:divBdr>
        <w:top w:val="none" w:sz="0" w:space="0" w:color="auto"/>
        <w:left w:val="none" w:sz="0" w:space="0" w:color="auto"/>
        <w:bottom w:val="none" w:sz="0" w:space="0" w:color="auto"/>
        <w:right w:val="none" w:sz="0" w:space="0" w:color="auto"/>
      </w:divBdr>
    </w:div>
    <w:div w:id="582909366">
      <w:bodyDiv w:val="1"/>
      <w:marLeft w:val="0"/>
      <w:marRight w:val="0"/>
      <w:marTop w:val="0"/>
      <w:marBottom w:val="0"/>
      <w:divBdr>
        <w:top w:val="none" w:sz="0" w:space="0" w:color="auto"/>
        <w:left w:val="none" w:sz="0" w:space="0" w:color="auto"/>
        <w:bottom w:val="none" w:sz="0" w:space="0" w:color="auto"/>
        <w:right w:val="none" w:sz="0" w:space="0" w:color="auto"/>
      </w:divBdr>
    </w:div>
    <w:div w:id="685400500">
      <w:bodyDiv w:val="1"/>
      <w:marLeft w:val="0"/>
      <w:marRight w:val="0"/>
      <w:marTop w:val="0"/>
      <w:marBottom w:val="0"/>
      <w:divBdr>
        <w:top w:val="none" w:sz="0" w:space="0" w:color="auto"/>
        <w:left w:val="none" w:sz="0" w:space="0" w:color="auto"/>
        <w:bottom w:val="none" w:sz="0" w:space="0" w:color="auto"/>
        <w:right w:val="none" w:sz="0" w:space="0" w:color="auto"/>
      </w:divBdr>
    </w:div>
    <w:div w:id="1106773299">
      <w:bodyDiv w:val="1"/>
      <w:marLeft w:val="0"/>
      <w:marRight w:val="0"/>
      <w:marTop w:val="0"/>
      <w:marBottom w:val="0"/>
      <w:divBdr>
        <w:top w:val="none" w:sz="0" w:space="0" w:color="auto"/>
        <w:left w:val="none" w:sz="0" w:space="0" w:color="auto"/>
        <w:bottom w:val="none" w:sz="0" w:space="0" w:color="auto"/>
        <w:right w:val="none" w:sz="0" w:space="0" w:color="auto"/>
      </w:divBdr>
    </w:div>
    <w:div w:id="1176965886">
      <w:bodyDiv w:val="1"/>
      <w:marLeft w:val="0"/>
      <w:marRight w:val="0"/>
      <w:marTop w:val="0"/>
      <w:marBottom w:val="0"/>
      <w:divBdr>
        <w:top w:val="none" w:sz="0" w:space="0" w:color="auto"/>
        <w:left w:val="none" w:sz="0" w:space="0" w:color="auto"/>
        <w:bottom w:val="none" w:sz="0" w:space="0" w:color="auto"/>
        <w:right w:val="none" w:sz="0" w:space="0" w:color="auto"/>
      </w:divBdr>
    </w:div>
    <w:div w:id="1231884135">
      <w:bodyDiv w:val="1"/>
      <w:marLeft w:val="0"/>
      <w:marRight w:val="0"/>
      <w:marTop w:val="0"/>
      <w:marBottom w:val="0"/>
      <w:divBdr>
        <w:top w:val="none" w:sz="0" w:space="0" w:color="auto"/>
        <w:left w:val="none" w:sz="0" w:space="0" w:color="auto"/>
        <w:bottom w:val="none" w:sz="0" w:space="0" w:color="auto"/>
        <w:right w:val="none" w:sz="0" w:space="0" w:color="auto"/>
      </w:divBdr>
    </w:div>
    <w:div w:id="1232543224">
      <w:bodyDiv w:val="1"/>
      <w:marLeft w:val="0"/>
      <w:marRight w:val="0"/>
      <w:marTop w:val="0"/>
      <w:marBottom w:val="0"/>
      <w:divBdr>
        <w:top w:val="none" w:sz="0" w:space="0" w:color="auto"/>
        <w:left w:val="none" w:sz="0" w:space="0" w:color="auto"/>
        <w:bottom w:val="none" w:sz="0" w:space="0" w:color="auto"/>
        <w:right w:val="none" w:sz="0" w:space="0" w:color="auto"/>
      </w:divBdr>
    </w:div>
    <w:div w:id="1392192760">
      <w:bodyDiv w:val="1"/>
      <w:marLeft w:val="0"/>
      <w:marRight w:val="0"/>
      <w:marTop w:val="0"/>
      <w:marBottom w:val="0"/>
      <w:divBdr>
        <w:top w:val="none" w:sz="0" w:space="0" w:color="auto"/>
        <w:left w:val="none" w:sz="0" w:space="0" w:color="auto"/>
        <w:bottom w:val="none" w:sz="0" w:space="0" w:color="auto"/>
        <w:right w:val="none" w:sz="0" w:space="0" w:color="auto"/>
      </w:divBdr>
    </w:div>
    <w:div w:id="1466266415">
      <w:bodyDiv w:val="1"/>
      <w:marLeft w:val="0"/>
      <w:marRight w:val="0"/>
      <w:marTop w:val="0"/>
      <w:marBottom w:val="0"/>
      <w:divBdr>
        <w:top w:val="none" w:sz="0" w:space="0" w:color="auto"/>
        <w:left w:val="none" w:sz="0" w:space="0" w:color="auto"/>
        <w:bottom w:val="none" w:sz="0" w:space="0" w:color="auto"/>
        <w:right w:val="none" w:sz="0" w:space="0" w:color="auto"/>
      </w:divBdr>
    </w:div>
    <w:div w:id="1755012048">
      <w:bodyDiv w:val="1"/>
      <w:marLeft w:val="0"/>
      <w:marRight w:val="0"/>
      <w:marTop w:val="0"/>
      <w:marBottom w:val="0"/>
      <w:divBdr>
        <w:top w:val="none" w:sz="0" w:space="0" w:color="auto"/>
        <w:left w:val="none" w:sz="0" w:space="0" w:color="auto"/>
        <w:bottom w:val="none" w:sz="0" w:space="0" w:color="auto"/>
        <w:right w:val="none" w:sz="0" w:space="0" w:color="auto"/>
      </w:divBdr>
    </w:div>
    <w:div w:id="2059938947">
      <w:bodyDiv w:val="1"/>
      <w:marLeft w:val="0"/>
      <w:marRight w:val="0"/>
      <w:marTop w:val="0"/>
      <w:marBottom w:val="0"/>
      <w:divBdr>
        <w:top w:val="none" w:sz="0" w:space="0" w:color="auto"/>
        <w:left w:val="none" w:sz="0" w:space="0" w:color="auto"/>
        <w:bottom w:val="none" w:sz="0" w:space="0" w:color="auto"/>
        <w:right w:val="none" w:sz="0" w:space="0" w:color="auto"/>
      </w:divBdr>
    </w:div>
    <w:div w:id="213432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diagramData" Target="diagrams/data1.xml"/><Relationship Id="rId26" Type="http://schemas.openxmlformats.org/officeDocument/2006/relationships/header" Target="header2.xml"/><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chart" Target="charts/chart1.xml"/><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QuickStyle" Target="diagrams/quickStyle1.xml"/><Relationship Id="rId29" Type="http://schemas.openxmlformats.org/officeDocument/2006/relationships/image" Target="media/image11.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footer" Target="footer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jpg"/><Relationship Id="rId36"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diagramLayout" Target="diagrams/layout1.xml"/><Relationship Id="rId31" Type="http://schemas.openxmlformats.org/officeDocument/2006/relationships/header" Target="header3.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microsoft.com/office/2007/relationships/diagramDrawing" Target="diagrams/drawing1.xml"/><Relationship Id="rId27"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charts/_rels/chart1.xml.rels><?xml version="1.0" encoding="UTF-8" standalone="yes"?>
<Relationships xmlns="http://schemas.openxmlformats.org/package/2006/relationships"><Relationship Id="rId3" Type="http://schemas.openxmlformats.org/officeDocument/2006/relationships/oleObject" Target="file:///C:\Developement\IPA-KRE\doc\Zeitpla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Burn down Chart</a:t>
            </a:r>
          </a:p>
        </c:rich>
      </c:tx>
      <c:layout>
        <c:manualLayout>
          <c:xMode val="edge"/>
          <c:yMode val="edge"/>
          <c:x val="1.7022200274586646E-3"/>
          <c:y val="0.91816367265469057"/>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6.3803149606299209E-2"/>
          <c:y val="0.16708333333333336"/>
          <c:w val="0.90286351706036749"/>
          <c:h val="0.63306332217454853"/>
        </c:manualLayout>
      </c:layout>
      <c:barChart>
        <c:barDir val="col"/>
        <c:grouping val="clustered"/>
        <c:varyColors val="0"/>
        <c:ser>
          <c:idx val="2"/>
          <c:order val="2"/>
          <c:tx>
            <c:v>Meilensteine</c:v>
          </c:tx>
          <c:spPr>
            <a:solidFill>
              <a:schemeClr val="accent1">
                <a:lumMod val="20000"/>
                <a:lumOff val="80000"/>
              </a:schemeClr>
            </a:solidFill>
            <a:ln>
              <a:noFill/>
            </a:ln>
            <a:effectLst/>
          </c:spPr>
          <c:invertIfNegative val="0"/>
          <c:val>
            <c:numRef>
              <c:f>Sheet1!$D$27:$X$27</c:f>
              <c:numCache>
                <c:formatCode>General</c:formatCode>
                <c:ptCount val="21"/>
                <c:pt idx="0">
                  <c:v>0</c:v>
                </c:pt>
                <c:pt idx="1">
                  <c:v>0</c:v>
                </c:pt>
                <c:pt idx="2">
                  <c:v>80</c:v>
                </c:pt>
                <c:pt idx="3">
                  <c:v>0</c:v>
                </c:pt>
                <c:pt idx="4">
                  <c:v>80</c:v>
                </c:pt>
                <c:pt idx="5">
                  <c:v>0</c:v>
                </c:pt>
                <c:pt idx="6">
                  <c:v>0</c:v>
                </c:pt>
                <c:pt idx="7">
                  <c:v>0</c:v>
                </c:pt>
                <c:pt idx="8">
                  <c:v>0</c:v>
                </c:pt>
                <c:pt idx="9">
                  <c:v>0</c:v>
                </c:pt>
                <c:pt idx="10">
                  <c:v>0</c:v>
                </c:pt>
                <c:pt idx="11">
                  <c:v>0</c:v>
                </c:pt>
                <c:pt idx="12">
                  <c:v>0</c:v>
                </c:pt>
                <c:pt idx="13">
                  <c:v>0</c:v>
                </c:pt>
                <c:pt idx="14">
                  <c:v>0</c:v>
                </c:pt>
                <c:pt idx="15">
                  <c:v>80</c:v>
                </c:pt>
                <c:pt idx="16">
                  <c:v>0</c:v>
                </c:pt>
                <c:pt idx="17">
                  <c:v>0</c:v>
                </c:pt>
                <c:pt idx="18">
                  <c:v>0</c:v>
                </c:pt>
                <c:pt idx="19">
                  <c:v>0</c:v>
                </c:pt>
                <c:pt idx="20">
                  <c:v>80</c:v>
                </c:pt>
              </c:numCache>
            </c:numRef>
          </c:val>
          <c:extLst>
            <c:ext xmlns:c16="http://schemas.microsoft.com/office/drawing/2014/chart" uri="{C3380CC4-5D6E-409C-BE32-E72D297353CC}">
              <c16:uniqueId val="{00000000-4983-4DCB-857A-52A0F9ED275E}"/>
            </c:ext>
          </c:extLst>
        </c:ser>
        <c:dLbls>
          <c:showLegendKey val="0"/>
          <c:showVal val="0"/>
          <c:showCatName val="0"/>
          <c:showSerName val="0"/>
          <c:showPercent val="0"/>
          <c:showBubbleSize val="0"/>
        </c:dLbls>
        <c:gapWidth val="450"/>
        <c:axId val="492737496"/>
        <c:axId val="492732904"/>
      </c:barChart>
      <c:lineChart>
        <c:grouping val="standard"/>
        <c:varyColors val="0"/>
        <c:ser>
          <c:idx val="0"/>
          <c:order val="0"/>
          <c:tx>
            <c:v>Soll</c:v>
          </c:tx>
          <c:spPr>
            <a:ln w="28575" cap="rnd">
              <a:solidFill>
                <a:schemeClr val="bg2">
                  <a:lumMod val="90000"/>
                </a:schemeClr>
              </a:solidFill>
              <a:round/>
            </a:ln>
            <a:effectLst/>
          </c:spPr>
          <c:marker>
            <c:symbol val="circle"/>
            <c:size val="5"/>
            <c:spPr>
              <a:solidFill>
                <a:schemeClr val="bg2">
                  <a:lumMod val="90000"/>
                </a:schemeClr>
              </a:solidFill>
              <a:ln w="9525">
                <a:solidFill>
                  <a:schemeClr val="bg2">
                    <a:lumMod val="90000"/>
                  </a:schemeClr>
                </a:solidFill>
              </a:ln>
              <a:effectLst/>
            </c:spPr>
          </c:marker>
          <c:val>
            <c:numRef>
              <c:f>(Sheet1!$C$25,Sheet1!$D$25,Sheet1!$F$25,Sheet1!$H$25,Sheet1!$J$25,Sheet1!$L$25,Sheet1!$N$25,Sheet1!$P$25,Sheet1!$R$25,Sheet1!$T$25,Sheet1!$V$25,Sheet1!$X$25,Sheet1!$Z$25,Sheet1!$AB$25,Sheet1!$AD$25,Sheet1!$AF$25,Sheet1!$AH$25,Sheet1!$AJ$25,Sheet1!$AL$25,Sheet1!$AN$25,Sheet1!$AP$25)</c:f>
              <c:numCache>
                <c:formatCode>General</c:formatCode>
                <c:ptCount val="21"/>
                <c:pt idx="0">
                  <c:v>80</c:v>
                </c:pt>
                <c:pt idx="1">
                  <c:v>76</c:v>
                </c:pt>
                <c:pt idx="2">
                  <c:v>72</c:v>
                </c:pt>
                <c:pt idx="3">
                  <c:v>67.5</c:v>
                </c:pt>
                <c:pt idx="4">
                  <c:v>64</c:v>
                </c:pt>
                <c:pt idx="5">
                  <c:v>59</c:v>
                </c:pt>
                <c:pt idx="6">
                  <c:v>55</c:v>
                </c:pt>
                <c:pt idx="7">
                  <c:v>51</c:v>
                </c:pt>
                <c:pt idx="8">
                  <c:v>47</c:v>
                </c:pt>
                <c:pt idx="9">
                  <c:v>42.5</c:v>
                </c:pt>
                <c:pt idx="10">
                  <c:v>38</c:v>
                </c:pt>
                <c:pt idx="11">
                  <c:v>34</c:v>
                </c:pt>
                <c:pt idx="12">
                  <c:v>30</c:v>
                </c:pt>
                <c:pt idx="13">
                  <c:v>26</c:v>
                </c:pt>
                <c:pt idx="14">
                  <c:v>21.5</c:v>
                </c:pt>
                <c:pt idx="15">
                  <c:v>17.5</c:v>
                </c:pt>
                <c:pt idx="16">
                  <c:v>14</c:v>
                </c:pt>
                <c:pt idx="17">
                  <c:v>11</c:v>
                </c:pt>
                <c:pt idx="18">
                  <c:v>7.5</c:v>
                </c:pt>
                <c:pt idx="19">
                  <c:v>3.5</c:v>
                </c:pt>
                <c:pt idx="20">
                  <c:v>0</c:v>
                </c:pt>
              </c:numCache>
            </c:numRef>
          </c:val>
          <c:smooth val="0"/>
          <c:extLst>
            <c:ext xmlns:c16="http://schemas.microsoft.com/office/drawing/2014/chart" uri="{C3380CC4-5D6E-409C-BE32-E72D297353CC}">
              <c16:uniqueId val="{00000001-4983-4DCB-857A-52A0F9ED275E}"/>
            </c:ext>
          </c:extLst>
        </c:ser>
        <c:ser>
          <c:idx val="1"/>
          <c:order val="1"/>
          <c:tx>
            <c:v>Ist</c:v>
          </c:tx>
          <c:spPr>
            <a:ln w="28575" cap="rnd">
              <a:solidFill>
                <a:srgbClr val="00A0E6"/>
              </a:solidFill>
              <a:round/>
            </a:ln>
            <a:effectLst/>
          </c:spPr>
          <c:marker>
            <c:symbol val="circle"/>
            <c:size val="5"/>
            <c:spPr>
              <a:solidFill>
                <a:srgbClr val="00A0E6"/>
              </a:solidFill>
              <a:ln w="9525">
                <a:solidFill>
                  <a:srgbClr val="00A0E6"/>
                </a:solidFill>
              </a:ln>
              <a:effectLst/>
            </c:spPr>
          </c:marker>
          <c:val>
            <c:numRef>
              <c:f>(Sheet1!$C$25,Sheet1!$E$25,Sheet1!$G$25,Sheet1!$I$25,Sheet1!$K$25,Sheet1!$M$25,Sheet1!$O$25,Sheet1!$Q$25,Sheet1!$S$25,Sheet1!$U$25,Sheet1!$W$25,Sheet1!$Y$25,Sheet1!$AA$25,Sheet1!$AC$25,Sheet1!$AE$25,Sheet1!$AG$25,Sheet1!$AI$25,Sheet1!$AK$25,Sheet1!$AM$25,Sheet1!$AO$25,Sheet1!$AQ$25)</c:f>
              <c:numCache>
                <c:formatCode>General</c:formatCode>
                <c:ptCount val="21"/>
                <c:pt idx="0">
                  <c:v>80</c:v>
                </c:pt>
                <c:pt idx="1">
                  <c:v>76.5</c:v>
                </c:pt>
                <c:pt idx="2">
                  <c:v>72</c:v>
                </c:pt>
                <c:pt idx="3">
                  <c:v>68.5</c:v>
                </c:pt>
                <c:pt idx="4">
                  <c:v>64</c:v>
                </c:pt>
                <c:pt idx="5">
                  <c:v>59</c:v>
                </c:pt>
                <c:pt idx="6">
                  <c:v>56</c:v>
                </c:pt>
                <c:pt idx="7">
                  <c:v>52.5</c:v>
                </c:pt>
                <c:pt idx="8">
                  <c:v>48</c:v>
                </c:pt>
                <c:pt idx="9">
                  <c:v>44</c:v>
                </c:pt>
                <c:pt idx="10">
                  <c:v>40</c:v>
                </c:pt>
                <c:pt idx="11">
                  <c:v>36.5</c:v>
                </c:pt>
                <c:pt idx="12">
                  <c:v>32</c:v>
                </c:pt>
                <c:pt idx="13">
                  <c:v>26.5</c:v>
                </c:pt>
                <c:pt idx="14">
                  <c:v>23.5</c:v>
                </c:pt>
                <c:pt idx="15">
                  <c:v>20</c:v>
                </c:pt>
                <c:pt idx="16">
                  <c:v>16</c:v>
                </c:pt>
                <c:pt idx="17">
                  <c:v>11</c:v>
                </c:pt>
                <c:pt idx="18">
                  <c:v>8</c:v>
                </c:pt>
                <c:pt idx="19">
                  <c:v>4</c:v>
                </c:pt>
                <c:pt idx="20">
                  <c:v>0</c:v>
                </c:pt>
              </c:numCache>
            </c:numRef>
          </c:val>
          <c:smooth val="0"/>
          <c:extLst>
            <c:ext xmlns:c16="http://schemas.microsoft.com/office/drawing/2014/chart" uri="{C3380CC4-5D6E-409C-BE32-E72D297353CC}">
              <c16:uniqueId val="{00000002-4983-4DCB-857A-52A0F9ED275E}"/>
            </c:ext>
          </c:extLst>
        </c:ser>
        <c:dLbls>
          <c:showLegendKey val="0"/>
          <c:showVal val="0"/>
          <c:showCatName val="0"/>
          <c:showSerName val="0"/>
          <c:showPercent val="0"/>
          <c:showBubbleSize val="0"/>
        </c:dLbls>
        <c:marker val="1"/>
        <c:smooth val="0"/>
        <c:axId val="492737496"/>
        <c:axId val="492732904"/>
      </c:lineChart>
      <c:catAx>
        <c:axId val="492737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 Halbtage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732904"/>
        <c:crosses val="autoZero"/>
        <c:auto val="1"/>
        <c:lblAlgn val="ctr"/>
        <c:lblOffset val="100"/>
        <c:noMultiLvlLbl val="0"/>
      </c:catAx>
      <c:valAx>
        <c:axId val="492732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Stunden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737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0EAF8E-0336-4522-ABE3-632D3601B6F2}" type="doc">
      <dgm:prSet loTypeId="urn:microsoft.com/office/officeart/2005/8/layout/chevron1" loCatId="process" qsTypeId="urn:microsoft.com/office/officeart/2005/8/quickstyle/simple1" qsCatId="simple" csTypeId="urn:microsoft.com/office/officeart/2005/8/colors/accent1_1" csCatId="accent1" phldr="1"/>
      <dgm:spPr/>
    </dgm:pt>
    <dgm:pt modelId="{8C32B5C9-7935-43F1-B0C7-337AD9256862}">
      <dgm:prSet phldrT="[Text]"/>
      <dgm:spPr>
        <a:ln w="22225">
          <a:solidFill>
            <a:srgbClr val="00A0E6"/>
          </a:solidFill>
        </a:ln>
      </dgm:spPr>
      <dgm:t>
        <a:bodyPr/>
        <a:lstStyle/>
        <a:p>
          <a:r>
            <a:rPr lang="de-CH"/>
            <a:t>Informieren</a:t>
          </a:r>
        </a:p>
      </dgm:t>
    </dgm:pt>
    <dgm:pt modelId="{DE6CD3E4-152E-4F58-A381-2165B5E39BE1}" type="parTrans" cxnId="{AF2CA660-71E3-4BEE-B333-5F8AABDF15A3}">
      <dgm:prSet/>
      <dgm:spPr/>
      <dgm:t>
        <a:bodyPr/>
        <a:lstStyle/>
        <a:p>
          <a:endParaRPr lang="de-CH"/>
        </a:p>
      </dgm:t>
    </dgm:pt>
    <dgm:pt modelId="{0D2D2104-DD16-440F-82B1-58C00B3F71FA}" type="sibTrans" cxnId="{AF2CA660-71E3-4BEE-B333-5F8AABDF15A3}">
      <dgm:prSet/>
      <dgm:spPr/>
      <dgm:t>
        <a:bodyPr/>
        <a:lstStyle/>
        <a:p>
          <a:endParaRPr lang="de-CH"/>
        </a:p>
      </dgm:t>
    </dgm:pt>
    <dgm:pt modelId="{E83641E8-9F1D-490E-ABD9-1DF978838BA9}">
      <dgm:prSet phldrT="[Text]"/>
      <dgm:spPr>
        <a:ln w="22225">
          <a:solidFill>
            <a:srgbClr val="00A0E6"/>
          </a:solidFill>
        </a:ln>
      </dgm:spPr>
      <dgm:t>
        <a:bodyPr/>
        <a:lstStyle/>
        <a:p>
          <a:r>
            <a:rPr lang="de-CH"/>
            <a:t>Planen</a:t>
          </a:r>
        </a:p>
      </dgm:t>
    </dgm:pt>
    <dgm:pt modelId="{2E1D4A05-2951-40DB-ADB4-5942B5A5301F}" type="parTrans" cxnId="{CA4B67D1-0853-4E63-885A-76D6B2A120FF}">
      <dgm:prSet/>
      <dgm:spPr/>
      <dgm:t>
        <a:bodyPr/>
        <a:lstStyle/>
        <a:p>
          <a:endParaRPr lang="de-CH"/>
        </a:p>
      </dgm:t>
    </dgm:pt>
    <dgm:pt modelId="{4B7AE66F-0312-416E-B10B-CB8DFFAE82E8}" type="sibTrans" cxnId="{CA4B67D1-0853-4E63-885A-76D6B2A120FF}">
      <dgm:prSet/>
      <dgm:spPr/>
      <dgm:t>
        <a:bodyPr/>
        <a:lstStyle/>
        <a:p>
          <a:endParaRPr lang="de-CH"/>
        </a:p>
      </dgm:t>
    </dgm:pt>
    <dgm:pt modelId="{5D438541-6F3A-4397-884F-8E0BAFD594A6}">
      <dgm:prSet phldrT="[Text]"/>
      <dgm:spPr>
        <a:ln w="22225">
          <a:solidFill>
            <a:srgbClr val="00A0E6"/>
          </a:solidFill>
        </a:ln>
      </dgm:spPr>
      <dgm:t>
        <a:bodyPr/>
        <a:lstStyle/>
        <a:p>
          <a:r>
            <a:rPr lang="de-CH"/>
            <a:t>Entscheiden</a:t>
          </a:r>
        </a:p>
      </dgm:t>
    </dgm:pt>
    <dgm:pt modelId="{8C8455CF-532C-4BCF-916F-47AE6C745B63}" type="parTrans" cxnId="{3106E4B2-2F77-42F8-B041-0AE28615EB25}">
      <dgm:prSet/>
      <dgm:spPr/>
      <dgm:t>
        <a:bodyPr/>
        <a:lstStyle/>
        <a:p>
          <a:endParaRPr lang="de-CH"/>
        </a:p>
      </dgm:t>
    </dgm:pt>
    <dgm:pt modelId="{7F592493-0DE9-49D6-93B4-C88E39913C5E}" type="sibTrans" cxnId="{3106E4B2-2F77-42F8-B041-0AE28615EB25}">
      <dgm:prSet/>
      <dgm:spPr/>
      <dgm:t>
        <a:bodyPr/>
        <a:lstStyle/>
        <a:p>
          <a:endParaRPr lang="de-CH"/>
        </a:p>
      </dgm:t>
    </dgm:pt>
    <dgm:pt modelId="{FB9F8D4F-FD7C-4AE2-BD11-1F9A9C5A6141}">
      <dgm:prSet phldrT="[Text]"/>
      <dgm:spPr>
        <a:ln w="22225">
          <a:solidFill>
            <a:srgbClr val="00A0E6"/>
          </a:solidFill>
        </a:ln>
      </dgm:spPr>
      <dgm:t>
        <a:bodyPr/>
        <a:lstStyle/>
        <a:p>
          <a:r>
            <a:rPr lang="de-CH"/>
            <a:t>Realisieren</a:t>
          </a:r>
        </a:p>
      </dgm:t>
    </dgm:pt>
    <dgm:pt modelId="{0651ABFC-FFA2-4990-92F5-D2FDCDA57B58}" type="parTrans" cxnId="{F924404A-40D6-4494-BEE9-C0797D25A8B4}">
      <dgm:prSet/>
      <dgm:spPr/>
      <dgm:t>
        <a:bodyPr/>
        <a:lstStyle/>
        <a:p>
          <a:endParaRPr lang="de-CH"/>
        </a:p>
      </dgm:t>
    </dgm:pt>
    <dgm:pt modelId="{0D4BA02D-2E53-4F7D-88C3-12B272B651E1}" type="sibTrans" cxnId="{F924404A-40D6-4494-BEE9-C0797D25A8B4}">
      <dgm:prSet/>
      <dgm:spPr/>
      <dgm:t>
        <a:bodyPr/>
        <a:lstStyle/>
        <a:p>
          <a:endParaRPr lang="de-CH"/>
        </a:p>
      </dgm:t>
    </dgm:pt>
    <dgm:pt modelId="{8766409D-4DB1-40B0-8AAB-47D520F8C1E1}">
      <dgm:prSet phldrT="[Text]"/>
      <dgm:spPr>
        <a:ln w="22225">
          <a:solidFill>
            <a:srgbClr val="00A0E6"/>
          </a:solidFill>
        </a:ln>
      </dgm:spPr>
      <dgm:t>
        <a:bodyPr/>
        <a:lstStyle/>
        <a:p>
          <a:r>
            <a:rPr lang="de-CH"/>
            <a:t>Kontrollieren</a:t>
          </a:r>
        </a:p>
      </dgm:t>
    </dgm:pt>
    <dgm:pt modelId="{5BD34BE2-5D90-4737-B822-6CBE25640279}" type="parTrans" cxnId="{D23BCC9E-549F-40B0-A9D0-0FE723F6CDA1}">
      <dgm:prSet/>
      <dgm:spPr/>
      <dgm:t>
        <a:bodyPr/>
        <a:lstStyle/>
        <a:p>
          <a:endParaRPr lang="de-CH"/>
        </a:p>
      </dgm:t>
    </dgm:pt>
    <dgm:pt modelId="{5DE34A50-52B7-4688-8283-17FA4354E249}" type="sibTrans" cxnId="{D23BCC9E-549F-40B0-A9D0-0FE723F6CDA1}">
      <dgm:prSet/>
      <dgm:spPr/>
      <dgm:t>
        <a:bodyPr/>
        <a:lstStyle/>
        <a:p>
          <a:endParaRPr lang="de-CH"/>
        </a:p>
      </dgm:t>
    </dgm:pt>
    <dgm:pt modelId="{CCDF1902-70F1-45DC-A2F8-CCFB376253B4}">
      <dgm:prSet phldrT="[Text]"/>
      <dgm:spPr>
        <a:ln w="22225">
          <a:solidFill>
            <a:srgbClr val="00A0E6"/>
          </a:solidFill>
        </a:ln>
      </dgm:spPr>
      <dgm:t>
        <a:bodyPr/>
        <a:lstStyle/>
        <a:p>
          <a:r>
            <a:rPr lang="de-CH"/>
            <a:t>Auswerten</a:t>
          </a:r>
        </a:p>
      </dgm:t>
    </dgm:pt>
    <dgm:pt modelId="{C2D045AC-D159-45EF-BA6D-507664366B8B}" type="parTrans" cxnId="{FD7210F9-B9E0-4E96-B3F5-2E0AD7AB5028}">
      <dgm:prSet/>
      <dgm:spPr/>
      <dgm:t>
        <a:bodyPr/>
        <a:lstStyle/>
        <a:p>
          <a:endParaRPr lang="de-CH"/>
        </a:p>
      </dgm:t>
    </dgm:pt>
    <dgm:pt modelId="{374191B4-37C1-415C-A80C-7F8044B34EDE}" type="sibTrans" cxnId="{FD7210F9-B9E0-4E96-B3F5-2E0AD7AB5028}">
      <dgm:prSet/>
      <dgm:spPr/>
      <dgm:t>
        <a:bodyPr/>
        <a:lstStyle/>
        <a:p>
          <a:endParaRPr lang="de-CH"/>
        </a:p>
      </dgm:t>
    </dgm:pt>
    <dgm:pt modelId="{2F8845CC-9887-4D3E-9E06-5BFC43F31BCB}" type="pres">
      <dgm:prSet presAssocID="{D10EAF8E-0336-4522-ABE3-632D3601B6F2}" presName="Name0" presStyleCnt="0">
        <dgm:presLayoutVars>
          <dgm:dir/>
          <dgm:animLvl val="lvl"/>
          <dgm:resizeHandles val="exact"/>
        </dgm:presLayoutVars>
      </dgm:prSet>
      <dgm:spPr/>
    </dgm:pt>
    <dgm:pt modelId="{43836B64-FD31-4F9D-BDCE-D87EB9A04D00}" type="pres">
      <dgm:prSet presAssocID="{8C32B5C9-7935-43F1-B0C7-337AD9256862}" presName="parTxOnly" presStyleLbl="node1" presStyleIdx="0" presStyleCnt="6">
        <dgm:presLayoutVars>
          <dgm:chMax val="0"/>
          <dgm:chPref val="0"/>
          <dgm:bulletEnabled val="1"/>
        </dgm:presLayoutVars>
      </dgm:prSet>
      <dgm:spPr/>
    </dgm:pt>
    <dgm:pt modelId="{353FA9A2-4BEA-4AD9-98E5-66CECBC4CF79}" type="pres">
      <dgm:prSet presAssocID="{0D2D2104-DD16-440F-82B1-58C00B3F71FA}" presName="parTxOnlySpace" presStyleCnt="0"/>
      <dgm:spPr/>
    </dgm:pt>
    <dgm:pt modelId="{546DFCE5-526E-4BF6-84F6-F2DADE78864E}" type="pres">
      <dgm:prSet presAssocID="{E83641E8-9F1D-490E-ABD9-1DF978838BA9}" presName="parTxOnly" presStyleLbl="node1" presStyleIdx="1" presStyleCnt="6">
        <dgm:presLayoutVars>
          <dgm:chMax val="0"/>
          <dgm:chPref val="0"/>
          <dgm:bulletEnabled val="1"/>
        </dgm:presLayoutVars>
      </dgm:prSet>
      <dgm:spPr/>
    </dgm:pt>
    <dgm:pt modelId="{BA891755-8F02-4477-8746-8930B850F25B}" type="pres">
      <dgm:prSet presAssocID="{4B7AE66F-0312-416E-B10B-CB8DFFAE82E8}" presName="parTxOnlySpace" presStyleCnt="0"/>
      <dgm:spPr/>
    </dgm:pt>
    <dgm:pt modelId="{E1619F71-BFB2-4BE1-B4D5-180B8BB964C9}" type="pres">
      <dgm:prSet presAssocID="{5D438541-6F3A-4397-884F-8E0BAFD594A6}" presName="parTxOnly" presStyleLbl="node1" presStyleIdx="2" presStyleCnt="6">
        <dgm:presLayoutVars>
          <dgm:chMax val="0"/>
          <dgm:chPref val="0"/>
          <dgm:bulletEnabled val="1"/>
        </dgm:presLayoutVars>
      </dgm:prSet>
      <dgm:spPr/>
    </dgm:pt>
    <dgm:pt modelId="{1FDFBA2A-7C50-4951-B7B1-8D416B8C3494}" type="pres">
      <dgm:prSet presAssocID="{7F592493-0DE9-49D6-93B4-C88E39913C5E}" presName="parTxOnlySpace" presStyleCnt="0"/>
      <dgm:spPr/>
    </dgm:pt>
    <dgm:pt modelId="{63F50992-E8E4-4CB8-97F4-528E7CFCBA67}" type="pres">
      <dgm:prSet presAssocID="{FB9F8D4F-FD7C-4AE2-BD11-1F9A9C5A6141}" presName="parTxOnly" presStyleLbl="node1" presStyleIdx="3" presStyleCnt="6">
        <dgm:presLayoutVars>
          <dgm:chMax val="0"/>
          <dgm:chPref val="0"/>
          <dgm:bulletEnabled val="1"/>
        </dgm:presLayoutVars>
      </dgm:prSet>
      <dgm:spPr/>
    </dgm:pt>
    <dgm:pt modelId="{7C6ABDA0-6BC5-4BC9-9C38-27A10D7FA2DC}" type="pres">
      <dgm:prSet presAssocID="{0D4BA02D-2E53-4F7D-88C3-12B272B651E1}" presName="parTxOnlySpace" presStyleCnt="0"/>
      <dgm:spPr/>
    </dgm:pt>
    <dgm:pt modelId="{29544404-8BC0-46DE-BBB6-268E335A02DD}" type="pres">
      <dgm:prSet presAssocID="{8766409D-4DB1-40B0-8AAB-47D520F8C1E1}" presName="parTxOnly" presStyleLbl="node1" presStyleIdx="4" presStyleCnt="6">
        <dgm:presLayoutVars>
          <dgm:chMax val="0"/>
          <dgm:chPref val="0"/>
          <dgm:bulletEnabled val="1"/>
        </dgm:presLayoutVars>
      </dgm:prSet>
      <dgm:spPr/>
    </dgm:pt>
    <dgm:pt modelId="{096FFB36-F522-47EA-BD7A-29C6E2BC7EEE}" type="pres">
      <dgm:prSet presAssocID="{5DE34A50-52B7-4688-8283-17FA4354E249}" presName="parTxOnlySpace" presStyleCnt="0"/>
      <dgm:spPr/>
    </dgm:pt>
    <dgm:pt modelId="{9EC336D3-DFFF-47C7-BBC0-671030011351}" type="pres">
      <dgm:prSet presAssocID="{CCDF1902-70F1-45DC-A2F8-CCFB376253B4}" presName="parTxOnly" presStyleLbl="node1" presStyleIdx="5" presStyleCnt="6">
        <dgm:presLayoutVars>
          <dgm:chMax val="0"/>
          <dgm:chPref val="0"/>
          <dgm:bulletEnabled val="1"/>
        </dgm:presLayoutVars>
      </dgm:prSet>
      <dgm:spPr/>
    </dgm:pt>
  </dgm:ptLst>
  <dgm:cxnLst>
    <dgm:cxn modelId="{066B0903-6509-4C54-A71D-7100CF2E52D1}" type="presOf" srcId="{5D438541-6F3A-4397-884F-8E0BAFD594A6}" destId="{E1619F71-BFB2-4BE1-B4D5-180B8BB964C9}" srcOrd="0" destOrd="0" presId="urn:microsoft.com/office/officeart/2005/8/layout/chevron1"/>
    <dgm:cxn modelId="{92B83723-47EB-4D9A-924E-0005AF993577}" type="presOf" srcId="{E83641E8-9F1D-490E-ABD9-1DF978838BA9}" destId="{546DFCE5-526E-4BF6-84F6-F2DADE78864E}" srcOrd="0" destOrd="0" presId="urn:microsoft.com/office/officeart/2005/8/layout/chevron1"/>
    <dgm:cxn modelId="{85BB232D-4880-40DA-8AD9-2FA875B27B21}" type="presOf" srcId="{CCDF1902-70F1-45DC-A2F8-CCFB376253B4}" destId="{9EC336D3-DFFF-47C7-BBC0-671030011351}" srcOrd="0" destOrd="0" presId="urn:microsoft.com/office/officeart/2005/8/layout/chevron1"/>
    <dgm:cxn modelId="{AF2CA660-71E3-4BEE-B333-5F8AABDF15A3}" srcId="{D10EAF8E-0336-4522-ABE3-632D3601B6F2}" destId="{8C32B5C9-7935-43F1-B0C7-337AD9256862}" srcOrd="0" destOrd="0" parTransId="{DE6CD3E4-152E-4F58-A381-2165B5E39BE1}" sibTransId="{0D2D2104-DD16-440F-82B1-58C00B3F71FA}"/>
    <dgm:cxn modelId="{F924404A-40D6-4494-BEE9-C0797D25A8B4}" srcId="{D10EAF8E-0336-4522-ABE3-632D3601B6F2}" destId="{FB9F8D4F-FD7C-4AE2-BD11-1F9A9C5A6141}" srcOrd="3" destOrd="0" parTransId="{0651ABFC-FFA2-4990-92F5-D2FDCDA57B58}" sibTransId="{0D4BA02D-2E53-4F7D-88C3-12B272B651E1}"/>
    <dgm:cxn modelId="{D23BCC9E-549F-40B0-A9D0-0FE723F6CDA1}" srcId="{D10EAF8E-0336-4522-ABE3-632D3601B6F2}" destId="{8766409D-4DB1-40B0-8AAB-47D520F8C1E1}" srcOrd="4" destOrd="0" parTransId="{5BD34BE2-5D90-4737-B822-6CBE25640279}" sibTransId="{5DE34A50-52B7-4688-8283-17FA4354E249}"/>
    <dgm:cxn modelId="{E849DDA9-EEFF-4245-9290-C12F36429263}" type="presOf" srcId="{8766409D-4DB1-40B0-8AAB-47D520F8C1E1}" destId="{29544404-8BC0-46DE-BBB6-268E335A02DD}" srcOrd="0" destOrd="0" presId="urn:microsoft.com/office/officeart/2005/8/layout/chevron1"/>
    <dgm:cxn modelId="{3106E4B2-2F77-42F8-B041-0AE28615EB25}" srcId="{D10EAF8E-0336-4522-ABE3-632D3601B6F2}" destId="{5D438541-6F3A-4397-884F-8E0BAFD594A6}" srcOrd="2" destOrd="0" parTransId="{8C8455CF-532C-4BCF-916F-47AE6C745B63}" sibTransId="{7F592493-0DE9-49D6-93B4-C88E39913C5E}"/>
    <dgm:cxn modelId="{CA4B67D1-0853-4E63-885A-76D6B2A120FF}" srcId="{D10EAF8E-0336-4522-ABE3-632D3601B6F2}" destId="{E83641E8-9F1D-490E-ABD9-1DF978838BA9}" srcOrd="1" destOrd="0" parTransId="{2E1D4A05-2951-40DB-ADB4-5942B5A5301F}" sibTransId="{4B7AE66F-0312-416E-B10B-CB8DFFAE82E8}"/>
    <dgm:cxn modelId="{579B63E8-2C67-4C3A-B1F9-1959CC982034}" type="presOf" srcId="{D10EAF8E-0336-4522-ABE3-632D3601B6F2}" destId="{2F8845CC-9887-4D3E-9E06-5BFC43F31BCB}" srcOrd="0" destOrd="0" presId="urn:microsoft.com/office/officeart/2005/8/layout/chevron1"/>
    <dgm:cxn modelId="{667046EE-AD90-4EED-AA44-D90E8604BEB1}" type="presOf" srcId="{FB9F8D4F-FD7C-4AE2-BD11-1F9A9C5A6141}" destId="{63F50992-E8E4-4CB8-97F4-528E7CFCBA67}" srcOrd="0" destOrd="0" presId="urn:microsoft.com/office/officeart/2005/8/layout/chevron1"/>
    <dgm:cxn modelId="{66B934F1-1DAE-4BD6-AE88-018F80956D97}" type="presOf" srcId="{8C32B5C9-7935-43F1-B0C7-337AD9256862}" destId="{43836B64-FD31-4F9D-BDCE-D87EB9A04D00}" srcOrd="0" destOrd="0" presId="urn:microsoft.com/office/officeart/2005/8/layout/chevron1"/>
    <dgm:cxn modelId="{FD7210F9-B9E0-4E96-B3F5-2E0AD7AB5028}" srcId="{D10EAF8E-0336-4522-ABE3-632D3601B6F2}" destId="{CCDF1902-70F1-45DC-A2F8-CCFB376253B4}" srcOrd="5" destOrd="0" parTransId="{C2D045AC-D159-45EF-BA6D-507664366B8B}" sibTransId="{374191B4-37C1-415C-A80C-7F8044B34EDE}"/>
    <dgm:cxn modelId="{275F3198-B49C-4EAA-B6B9-28AF45FF9A00}" type="presParOf" srcId="{2F8845CC-9887-4D3E-9E06-5BFC43F31BCB}" destId="{43836B64-FD31-4F9D-BDCE-D87EB9A04D00}" srcOrd="0" destOrd="0" presId="urn:microsoft.com/office/officeart/2005/8/layout/chevron1"/>
    <dgm:cxn modelId="{3A4B7938-CDBA-479B-8A41-48C2B8BAC671}" type="presParOf" srcId="{2F8845CC-9887-4D3E-9E06-5BFC43F31BCB}" destId="{353FA9A2-4BEA-4AD9-98E5-66CECBC4CF79}" srcOrd="1" destOrd="0" presId="urn:microsoft.com/office/officeart/2005/8/layout/chevron1"/>
    <dgm:cxn modelId="{C50CC28B-5C0F-4CBE-BCE7-DAD7A32BF86A}" type="presParOf" srcId="{2F8845CC-9887-4D3E-9E06-5BFC43F31BCB}" destId="{546DFCE5-526E-4BF6-84F6-F2DADE78864E}" srcOrd="2" destOrd="0" presId="urn:microsoft.com/office/officeart/2005/8/layout/chevron1"/>
    <dgm:cxn modelId="{FF2E8E17-955D-4935-B0E1-6764349E1D63}" type="presParOf" srcId="{2F8845CC-9887-4D3E-9E06-5BFC43F31BCB}" destId="{BA891755-8F02-4477-8746-8930B850F25B}" srcOrd="3" destOrd="0" presId="urn:microsoft.com/office/officeart/2005/8/layout/chevron1"/>
    <dgm:cxn modelId="{FEC1C29D-F84E-4929-B300-8D7C765E7758}" type="presParOf" srcId="{2F8845CC-9887-4D3E-9E06-5BFC43F31BCB}" destId="{E1619F71-BFB2-4BE1-B4D5-180B8BB964C9}" srcOrd="4" destOrd="0" presId="urn:microsoft.com/office/officeart/2005/8/layout/chevron1"/>
    <dgm:cxn modelId="{1DAF22DA-5BEA-4025-A4F5-96E614E14E35}" type="presParOf" srcId="{2F8845CC-9887-4D3E-9E06-5BFC43F31BCB}" destId="{1FDFBA2A-7C50-4951-B7B1-8D416B8C3494}" srcOrd="5" destOrd="0" presId="urn:microsoft.com/office/officeart/2005/8/layout/chevron1"/>
    <dgm:cxn modelId="{44334915-C1BA-4D75-B386-11D781C29E96}" type="presParOf" srcId="{2F8845CC-9887-4D3E-9E06-5BFC43F31BCB}" destId="{63F50992-E8E4-4CB8-97F4-528E7CFCBA67}" srcOrd="6" destOrd="0" presId="urn:microsoft.com/office/officeart/2005/8/layout/chevron1"/>
    <dgm:cxn modelId="{519E4228-F11F-4E68-89EF-C30E6903890E}" type="presParOf" srcId="{2F8845CC-9887-4D3E-9E06-5BFC43F31BCB}" destId="{7C6ABDA0-6BC5-4BC9-9C38-27A10D7FA2DC}" srcOrd="7" destOrd="0" presId="urn:microsoft.com/office/officeart/2005/8/layout/chevron1"/>
    <dgm:cxn modelId="{5232353C-5CE2-4898-ABDB-2828ECC2AE4C}" type="presParOf" srcId="{2F8845CC-9887-4D3E-9E06-5BFC43F31BCB}" destId="{29544404-8BC0-46DE-BBB6-268E335A02DD}" srcOrd="8" destOrd="0" presId="urn:microsoft.com/office/officeart/2005/8/layout/chevron1"/>
    <dgm:cxn modelId="{2DEE172F-7CF6-4DAE-83D4-9A7D16AAB0B9}" type="presParOf" srcId="{2F8845CC-9887-4D3E-9E06-5BFC43F31BCB}" destId="{096FFB36-F522-47EA-BD7A-29C6E2BC7EEE}" srcOrd="9" destOrd="0" presId="urn:microsoft.com/office/officeart/2005/8/layout/chevron1"/>
    <dgm:cxn modelId="{BAF57BA0-608E-476D-B558-37EB55D389F7}" type="presParOf" srcId="{2F8845CC-9887-4D3E-9E06-5BFC43F31BCB}" destId="{9EC336D3-DFFF-47C7-BBC0-671030011351}" srcOrd="10"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836B64-FD31-4F9D-BDCE-D87EB9A04D00}">
      <dsp:nvSpPr>
        <dsp:cNvPr id="0" name=""/>
        <dsp:cNvSpPr/>
      </dsp:nvSpPr>
      <dsp:spPr>
        <a:xfrm>
          <a:off x="2817" y="121870"/>
          <a:ext cx="1047997" cy="419199"/>
        </a:xfrm>
        <a:prstGeom prst="chevron">
          <a:avLst/>
        </a:prstGeom>
        <a:solidFill>
          <a:schemeClr val="lt1">
            <a:hueOff val="0"/>
            <a:satOff val="0"/>
            <a:lumOff val="0"/>
            <a:alphaOff val="0"/>
          </a:schemeClr>
        </a:solidFill>
        <a:ln w="22225" cap="flat" cmpd="sng" algn="ctr">
          <a:solidFill>
            <a:srgbClr val="00A0E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a:t>Informieren</a:t>
          </a:r>
        </a:p>
      </dsp:txBody>
      <dsp:txXfrm>
        <a:off x="212417" y="121870"/>
        <a:ext cx="628798" cy="419199"/>
      </dsp:txXfrm>
    </dsp:sp>
    <dsp:sp modelId="{546DFCE5-526E-4BF6-84F6-F2DADE78864E}">
      <dsp:nvSpPr>
        <dsp:cNvPr id="0" name=""/>
        <dsp:cNvSpPr/>
      </dsp:nvSpPr>
      <dsp:spPr>
        <a:xfrm>
          <a:off x="946015" y="121870"/>
          <a:ext cx="1047997" cy="419199"/>
        </a:xfrm>
        <a:prstGeom prst="chevron">
          <a:avLst/>
        </a:prstGeom>
        <a:solidFill>
          <a:schemeClr val="lt1">
            <a:hueOff val="0"/>
            <a:satOff val="0"/>
            <a:lumOff val="0"/>
            <a:alphaOff val="0"/>
          </a:schemeClr>
        </a:solidFill>
        <a:ln w="22225" cap="flat" cmpd="sng" algn="ctr">
          <a:solidFill>
            <a:srgbClr val="00A0E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a:t>Planen</a:t>
          </a:r>
        </a:p>
      </dsp:txBody>
      <dsp:txXfrm>
        <a:off x="1155615" y="121870"/>
        <a:ext cx="628798" cy="419199"/>
      </dsp:txXfrm>
    </dsp:sp>
    <dsp:sp modelId="{E1619F71-BFB2-4BE1-B4D5-180B8BB964C9}">
      <dsp:nvSpPr>
        <dsp:cNvPr id="0" name=""/>
        <dsp:cNvSpPr/>
      </dsp:nvSpPr>
      <dsp:spPr>
        <a:xfrm>
          <a:off x="1889212" y="121870"/>
          <a:ext cx="1047997" cy="419199"/>
        </a:xfrm>
        <a:prstGeom prst="chevron">
          <a:avLst/>
        </a:prstGeom>
        <a:solidFill>
          <a:schemeClr val="lt1">
            <a:hueOff val="0"/>
            <a:satOff val="0"/>
            <a:lumOff val="0"/>
            <a:alphaOff val="0"/>
          </a:schemeClr>
        </a:solidFill>
        <a:ln w="22225" cap="flat" cmpd="sng" algn="ctr">
          <a:solidFill>
            <a:srgbClr val="00A0E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a:t>Entscheiden</a:t>
          </a:r>
        </a:p>
      </dsp:txBody>
      <dsp:txXfrm>
        <a:off x="2098812" y="121870"/>
        <a:ext cx="628798" cy="419199"/>
      </dsp:txXfrm>
    </dsp:sp>
    <dsp:sp modelId="{63F50992-E8E4-4CB8-97F4-528E7CFCBA67}">
      <dsp:nvSpPr>
        <dsp:cNvPr id="0" name=""/>
        <dsp:cNvSpPr/>
      </dsp:nvSpPr>
      <dsp:spPr>
        <a:xfrm>
          <a:off x="2832410" y="121870"/>
          <a:ext cx="1047997" cy="419199"/>
        </a:xfrm>
        <a:prstGeom prst="chevron">
          <a:avLst/>
        </a:prstGeom>
        <a:solidFill>
          <a:schemeClr val="lt1">
            <a:hueOff val="0"/>
            <a:satOff val="0"/>
            <a:lumOff val="0"/>
            <a:alphaOff val="0"/>
          </a:schemeClr>
        </a:solidFill>
        <a:ln w="22225" cap="flat" cmpd="sng" algn="ctr">
          <a:solidFill>
            <a:srgbClr val="00A0E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a:t>Realisieren</a:t>
          </a:r>
        </a:p>
      </dsp:txBody>
      <dsp:txXfrm>
        <a:off x="3042010" y="121870"/>
        <a:ext cx="628798" cy="419199"/>
      </dsp:txXfrm>
    </dsp:sp>
    <dsp:sp modelId="{29544404-8BC0-46DE-BBB6-268E335A02DD}">
      <dsp:nvSpPr>
        <dsp:cNvPr id="0" name=""/>
        <dsp:cNvSpPr/>
      </dsp:nvSpPr>
      <dsp:spPr>
        <a:xfrm>
          <a:off x="3775608" y="121870"/>
          <a:ext cx="1047997" cy="419199"/>
        </a:xfrm>
        <a:prstGeom prst="chevron">
          <a:avLst/>
        </a:prstGeom>
        <a:solidFill>
          <a:schemeClr val="lt1">
            <a:hueOff val="0"/>
            <a:satOff val="0"/>
            <a:lumOff val="0"/>
            <a:alphaOff val="0"/>
          </a:schemeClr>
        </a:solidFill>
        <a:ln w="22225" cap="flat" cmpd="sng" algn="ctr">
          <a:solidFill>
            <a:srgbClr val="00A0E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a:t>Kontrollieren</a:t>
          </a:r>
        </a:p>
      </dsp:txBody>
      <dsp:txXfrm>
        <a:off x="3985208" y="121870"/>
        <a:ext cx="628798" cy="419199"/>
      </dsp:txXfrm>
    </dsp:sp>
    <dsp:sp modelId="{9EC336D3-DFFF-47C7-BBC0-671030011351}">
      <dsp:nvSpPr>
        <dsp:cNvPr id="0" name=""/>
        <dsp:cNvSpPr/>
      </dsp:nvSpPr>
      <dsp:spPr>
        <a:xfrm>
          <a:off x="4718806" y="121870"/>
          <a:ext cx="1047997" cy="419199"/>
        </a:xfrm>
        <a:prstGeom prst="chevron">
          <a:avLst/>
        </a:prstGeom>
        <a:solidFill>
          <a:schemeClr val="lt1">
            <a:hueOff val="0"/>
            <a:satOff val="0"/>
            <a:lumOff val="0"/>
            <a:alphaOff val="0"/>
          </a:schemeClr>
        </a:solidFill>
        <a:ln w="22225" cap="flat" cmpd="sng" algn="ctr">
          <a:solidFill>
            <a:srgbClr val="00A0E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a:t>Auswerten</a:t>
          </a:r>
        </a:p>
      </dsp:txBody>
      <dsp:txXfrm>
        <a:off x="4928406" y="121870"/>
        <a:ext cx="628798" cy="41919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edia"/>
</file>

<file path=customXml/item2.xml><?xml version="1.0" encoding="utf-8"?>
<officeatwork xmlns="http://schemas.officeatwork.com/MasterProperties">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</officeatwork>
</file>

<file path=customXml/item3.xml><?xml version="1.0" encoding="utf-8"?>
<officeatwork xmlns="http://schemas.officeatwork.com/Formulas">eNrN1t1qwjAUB/BXkd60gtTVfUMVhuIQph1T2IXIiO3RhTWJS08GPtsu9kh7hbVKZ121dBtuuWvKOf/w44SQ99c3tyskUyGJWm5bRShYR/iKAcdbKRYgcVkZETkHHBAGTeM+GPpsXdelEAZ2RzytqqeAEmYzozKEZwXch4FiU5BN48hopVu0xuM+iRBkGm2ZmSizVjG/pJnVycStp91uW/CAIhU8DvKk5XFP4UKhVa15/A58oC/QIUis6qptUx1/75T9TowUIcx7nZ94V1n6aPu9IE62rx9uiJpxxRjIPLRRDF1nJMhsjIbG0e45HpfnjbSa3pXCRyHt5E9edVKoWrcmqKRbN1GPx4EkjPKq05KqNEEbmSfnhNOIJHF2dpE3nhUas72JdGut2Ry7ivu7jecl55gm6DnHNsVl3nbxrfklGUW6bc8/HsvLgxzLw/KGdM4JKgnOnlvSKX60bPrLXJV/ZGnsszjlLI3DWeqfT8wPEvrOLg==</officeatwork>
</file>

<file path=customXml/item4.xml><?xml version="1.0" encoding="utf-8"?>
<officeatwork xmlns="http://schemas.officeatwork.com/Document">eNp7v3u/jUt+cmlual6JnU1wfk5pSWZ+nmeKnY0+MscnMS+9NDE91c7IwNTURh/OtQnLTC0HqoVScJMAxiof0g==</officeatwork>
</file>

<file path=customXml/item5.xml><?xml version="1.0" encoding="utf-8"?>
<officeatwork xmlns="http://schemas.officeatwork.com/CustomXMLPart"/>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69C3D-4416-4E02-AE40-C49073F22C14}">
  <ds:schemaRefs>
    <ds:schemaRef ds:uri="http://schemas.officeatwork.com/Media"/>
  </ds:schemaRefs>
</ds:datastoreItem>
</file>

<file path=customXml/itemProps2.xml><?xml version="1.0" encoding="utf-8"?>
<ds:datastoreItem xmlns:ds="http://schemas.openxmlformats.org/officeDocument/2006/customXml" ds:itemID="{A4E4F655-02D8-4ED4-AC0C-6CAECFC33BEB}">
  <ds:schemaRefs>
    <ds:schemaRef ds:uri="http://schemas.officeatwork.com/MasterProperties"/>
  </ds:schemaRefs>
</ds:datastoreItem>
</file>

<file path=customXml/itemProps3.xml><?xml version="1.0" encoding="utf-8"?>
<ds:datastoreItem xmlns:ds="http://schemas.openxmlformats.org/officeDocument/2006/customXml" ds:itemID="{3E36F027-ABD0-485C-A28E-5BB43A382B4C}">
  <ds:schemaRefs>
    <ds:schemaRef ds:uri="http://schemas.officeatwork.com/Formulas"/>
  </ds:schemaRefs>
</ds:datastoreItem>
</file>

<file path=customXml/itemProps4.xml><?xml version="1.0" encoding="utf-8"?>
<ds:datastoreItem xmlns:ds="http://schemas.openxmlformats.org/officeDocument/2006/customXml" ds:itemID="{CD884691-B2D0-41DB-88C3-E8CB5B848DA1}">
  <ds:schemaRefs>
    <ds:schemaRef ds:uri="http://schemas.officeatwork.com/Document"/>
  </ds:schemaRefs>
</ds:datastoreItem>
</file>

<file path=customXml/itemProps5.xml><?xml version="1.0" encoding="utf-8"?>
<ds:datastoreItem xmlns:ds="http://schemas.openxmlformats.org/officeDocument/2006/customXml" ds:itemID="{C2820A0C-F201-44CB-8AB9-DCA9502CB7BD}">
  <ds:schemaRefs>
    <ds:schemaRef ds:uri="http://schemas.officeatwork.com/CustomXMLPart"/>
  </ds:schemaRefs>
</ds:datastoreItem>
</file>

<file path=customXml/itemProps6.xml><?xml version="1.0" encoding="utf-8"?>
<ds:datastoreItem xmlns:ds="http://schemas.openxmlformats.org/officeDocument/2006/customXml" ds:itemID="{A11ABA2C-5657-4702-9CD0-9BCFC699D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22716</Words>
  <Characters>143116</Characters>
  <Application>Microsoft Office Word</Application>
  <DocSecurity>0</DocSecurity>
  <Lines>1192</Lines>
  <Paragraphs>331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Zentralisierte Parameterverwaltung für eine Mikroservices-Architektur</vt:lpstr>
      <vt:lpstr>CustomField.Dokumenttitel</vt:lpstr>
    </vt:vector>
  </TitlesOfParts>
  <Manager/>
  <Company>CM Informatik AG</Company>
  <LinksUpToDate>false</LinksUpToDate>
  <CharactersWithSpaces>165501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Zentralisierte Parameterverwaltung für eine Mikroservices-Architektur</dc:title>
  <dc:subject>IPA von Remo Kessler</dc:subject>
  <dc:creator>Kessler Remo</dc:creator>
  <cp:keywords/>
  <dc:description/>
  <cp:lastModifiedBy>Kessler Remo</cp:lastModifiedBy>
  <cp:revision>2639</cp:revision>
  <cp:lastPrinted>2018-04-06T14:33:00Z</cp:lastPrinted>
  <dcterms:created xsi:type="dcterms:W3CDTF">2018-02-22T07:19:00Z</dcterms:created>
  <dcterms:modified xsi:type="dcterms:W3CDTF">2018-04-06T14:34:00Z</dcterms:modified>
  <cp:category/>
  <cp:contentStatus/>
  <dc:language/>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ganisation.Organisation">
    <vt:lpwstr>CM Informatik AG</vt:lpwstr>
  </property>
  <property fmtid="{D5CDD505-2E9C-101B-9397-08002B2CF9AE}" pid="3" name="Organisation.Address1">
    <vt:lpwstr>Sirnacherstrasse 7</vt:lpwstr>
  </property>
  <property fmtid="{D5CDD505-2E9C-101B-9397-08002B2CF9AE}" pid="4" name="Organisation.Address2">
    <vt:lpwstr>CH-9500 Wil</vt:lpwstr>
  </property>
  <property fmtid="{D5CDD505-2E9C-101B-9397-08002B2CF9AE}" pid="5" name="Organisation.Telefon">
    <vt:lpwstr>+41 43 355 33 99</vt:lpwstr>
  </property>
  <property fmtid="{D5CDD505-2E9C-101B-9397-08002B2CF9AE}" pid="6" name="Organisation.Email">
    <vt:lpwstr>info@cmiag.ch</vt:lpwstr>
  </property>
  <property fmtid="{D5CDD505-2E9C-101B-9397-08002B2CF9AE}" pid="7" name="Organisation.Internet">
    <vt:lpwstr>www.cmiag.ch</vt:lpwstr>
  </property>
  <property fmtid="{D5CDD505-2E9C-101B-9397-08002B2CF9AE}" pid="8" name="CustomField.Dokumenttitel">
    <vt:lpwstr>Zentralisierte Parameterverwaltung für eine Mikroservices-Architektur</vt:lpwstr>
  </property>
  <property fmtid="{D5CDD505-2E9C-101B-9397-08002B2CF9AE}" pid="9" name="CustomField.Dokumentbetreff">
    <vt:lpwstr>IPA von Remo Kessler</vt:lpwstr>
  </property>
  <property fmtid="{D5CDD505-2E9C-101B-9397-08002B2CF9AE}" pid="10" name="Produkte.Grafik">
    <vt:lpwstr/>
  </property>
  <property fmtid="{D5CDD505-2E9C-101B-9397-08002B2CF9AE}" pid="11" name="Module.Grafik">
    <vt:lpwstr/>
  </property>
  <property fmtid="{D5CDD505-2E9C-101B-9397-08002B2CF9AE}" pid="12" name="oawInfo">
    <vt:lpwstr/>
  </property>
  <property fmtid="{D5CDD505-2E9C-101B-9397-08002B2CF9AE}" pid="13" name="oawDisplayName">
    <vt:lpwstr/>
  </property>
  <property fmtid="{D5CDD505-2E9C-101B-9397-08002B2CF9AE}" pid="14" name="oawID">
    <vt:lpwstr/>
  </property>
  <property fmtid="{D5CDD505-2E9C-101B-9397-08002B2CF9AE}" pid="15" name="WdScmCustomField.Dokumentbetreff">
    <vt:lpwstr>IPA von Remo Kessler</vt:lpwstr>
  </property>
  <property fmtid="{D5CDD505-2E9C-101B-9397-08002B2CF9AE}" pid="16" name="WdScmCustomField.Dokumenttitel">
    <vt:lpwstr>Zentralisierte Parameterverwaltung für eine Mikroservices-Architektur</vt:lpwstr>
  </property>
  <property fmtid="{D5CDD505-2E9C-101B-9397-08002B2CF9AE}" pid="17" name="WdScmCMIdata.G_Laufnummer">
    <vt:lpwstr/>
  </property>
  <property fmtid="{D5CDD505-2E9C-101B-9397-08002B2CF9AE}" pid="18" name="WdScmCMIdata.G_Titel">
    <vt:lpwstr/>
  </property>
  <property fmtid="{D5CDD505-2E9C-101B-9397-08002B2CF9AE}" pid="19" name="WdScmAuthor.Name">
    <vt:lpwstr>Remo Kessler</vt:lpwstr>
  </property>
  <property fmtid="{D5CDD505-2E9C-101B-9397-08002B2CF9AE}" pid="20" name="WdScmAuthor.Initials">
    <vt:lpwstr>KRE</vt:lpwstr>
  </property>
  <property fmtid="{D5CDD505-2E9C-101B-9397-08002B2CF9AE}" pid="21" name="WdScmOrganisation.Organisation">
    <vt:lpwstr>CM Informatik AG</vt:lpwstr>
  </property>
  <property fmtid="{D5CDD505-2E9C-101B-9397-08002B2CF9AE}" pid="22" name="WdScmAuthor.Function">
    <vt:lpwstr>Lehrling Informatik</vt:lpwstr>
  </property>
  <property fmtid="{D5CDD505-2E9C-101B-9397-08002B2CF9AE}" pid="23" name="WdScmOrganisation.City">
    <vt:lpwstr>Wil</vt:lpwstr>
  </property>
  <property fmtid="{D5CDD505-2E9C-101B-9397-08002B2CF9AE}" pid="24" name="WdScmSignature1.Name">
    <vt:lpwstr>Remo Kessler</vt:lpwstr>
  </property>
  <property fmtid="{D5CDD505-2E9C-101B-9397-08002B2CF9AE}" pid="25" name="WdScmSignature2.Name">
    <vt:lpwstr/>
  </property>
</Properties>
</file>